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7443F" w14:textId="77777777" w:rsidR="00F016D6" w:rsidRDefault="00F016D6" w:rsidP="00F016D6">
      <w:pPr>
        <w:spacing w:after="280"/>
        <w:jc w:val="center"/>
      </w:pPr>
      <w:r>
        <w:rPr>
          <w:b/>
          <w:sz w:val="36"/>
        </w:rPr>
        <w:t>SOFTWARE MANAGEMENT SYSTEM</w:t>
      </w:r>
    </w:p>
    <w:p w14:paraId="3271FF7A" w14:textId="77777777" w:rsidR="00F016D6" w:rsidRDefault="00F016D6" w:rsidP="00F016D6">
      <w:pPr>
        <w:spacing w:after="160"/>
        <w:jc w:val="center"/>
      </w:pPr>
      <w:r>
        <w:t>A DBMS Capstone Project Report submitted in partial fulfillment of the requirements for the award of the degree of</w:t>
      </w:r>
    </w:p>
    <w:p w14:paraId="5A62B5F3" w14:textId="77777777" w:rsidR="00F016D6" w:rsidRDefault="00F016D6" w:rsidP="00F016D6">
      <w:pPr>
        <w:spacing w:after="120"/>
        <w:jc w:val="center"/>
      </w:pPr>
      <w:r>
        <w:rPr>
          <w:b/>
          <w:sz w:val="28"/>
        </w:rPr>
        <w:t>BACHELOR OF TECHNOLOGY</w:t>
      </w:r>
    </w:p>
    <w:p w14:paraId="17EB01D3" w14:textId="77777777" w:rsidR="00F016D6" w:rsidRDefault="00F016D6" w:rsidP="00F016D6">
      <w:pPr>
        <w:spacing w:after="120"/>
        <w:jc w:val="center"/>
      </w:pPr>
      <w:r>
        <w:t>in</w:t>
      </w:r>
    </w:p>
    <w:p w14:paraId="27AF2083" w14:textId="77777777" w:rsidR="00F016D6" w:rsidRDefault="00F016D6" w:rsidP="00F016D6">
      <w:pPr>
        <w:spacing w:after="80"/>
        <w:jc w:val="center"/>
      </w:pPr>
      <w:r>
        <w:rPr>
          <w:b/>
          <w:sz w:val="28"/>
        </w:rPr>
        <w:t>ARTIFICIAL INTELLIGENCE AND MACHINE LEARNING</w:t>
      </w:r>
    </w:p>
    <w:p w14:paraId="785FFC43" w14:textId="4643876C" w:rsidR="00F016D6" w:rsidRDefault="00F016D6" w:rsidP="00F016D6">
      <w:pPr>
        <w:spacing w:after="80"/>
        <w:jc w:val="center"/>
      </w:pPr>
      <w:r>
        <w:t>Submitted By</w:t>
      </w:r>
    </w:p>
    <w:p w14:paraId="155D89F5" w14:textId="77777777" w:rsidR="00F016D6" w:rsidRDefault="00F016D6" w:rsidP="00F016D6">
      <w:pPr>
        <w:jc w:val="center"/>
        <w:rPr>
          <w:b/>
          <w:sz w:val="26"/>
        </w:rPr>
      </w:pPr>
      <w:proofErr w:type="gramStart"/>
      <w:r>
        <w:rPr>
          <w:b/>
          <w:sz w:val="26"/>
        </w:rPr>
        <w:t>B.PRASANNA</w:t>
      </w:r>
      <w:proofErr w:type="gramEnd"/>
      <w:r>
        <w:rPr>
          <w:b/>
          <w:sz w:val="26"/>
        </w:rPr>
        <w:t xml:space="preserve"> SRI CHANDANA   -    25B11AI129</w:t>
      </w:r>
    </w:p>
    <w:p w14:paraId="408239F8" w14:textId="77777777" w:rsidR="00F016D6" w:rsidRDefault="00F016D6" w:rsidP="00F016D6">
      <w:pPr>
        <w:jc w:val="center"/>
        <w:rPr>
          <w:b/>
          <w:sz w:val="26"/>
        </w:rPr>
      </w:pPr>
      <w:proofErr w:type="gramStart"/>
      <w:r>
        <w:rPr>
          <w:b/>
          <w:sz w:val="26"/>
        </w:rPr>
        <w:t>CH.LAKSHMI</w:t>
      </w:r>
      <w:proofErr w:type="gramEnd"/>
      <w:r>
        <w:rPr>
          <w:b/>
          <w:sz w:val="26"/>
        </w:rPr>
        <w:t xml:space="preserve"> SAI SRUTHI          -   25B11AI209</w:t>
      </w:r>
    </w:p>
    <w:p w14:paraId="5EF6C140" w14:textId="77777777" w:rsidR="00F016D6" w:rsidRDefault="00F016D6" w:rsidP="00F016D6">
      <w:pPr>
        <w:jc w:val="center"/>
        <w:rPr>
          <w:b/>
          <w:sz w:val="26"/>
        </w:rPr>
      </w:pPr>
      <w:proofErr w:type="gramStart"/>
      <w:r>
        <w:rPr>
          <w:b/>
          <w:sz w:val="26"/>
        </w:rPr>
        <w:t>CH.AKSHITH</w:t>
      </w:r>
      <w:proofErr w:type="gramEnd"/>
      <w:r>
        <w:rPr>
          <w:b/>
          <w:sz w:val="26"/>
        </w:rPr>
        <w:t xml:space="preserve">                                   -   25B11AI019</w:t>
      </w:r>
    </w:p>
    <w:p w14:paraId="3B608C24" w14:textId="77777777" w:rsidR="00F016D6" w:rsidRDefault="00F016D6" w:rsidP="00F016D6">
      <w:pPr>
        <w:jc w:val="center"/>
      </w:pPr>
      <w:r>
        <w:rPr>
          <w:b/>
          <w:sz w:val="26"/>
        </w:rPr>
        <w:t xml:space="preserve">V.PRAVEEN                                     </w:t>
      </w:r>
      <w:proofErr w:type="gramStart"/>
      <w:r>
        <w:rPr>
          <w:b/>
          <w:sz w:val="26"/>
        </w:rPr>
        <w:t>-  25</w:t>
      </w:r>
      <w:proofErr w:type="gramEnd"/>
      <w:r>
        <w:rPr>
          <w:b/>
          <w:sz w:val="26"/>
        </w:rPr>
        <w:t>B11AIC71</w:t>
      </w:r>
    </w:p>
    <w:p w14:paraId="01ED1D65" w14:textId="77777777" w:rsidR="00F016D6" w:rsidRDefault="00F016D6" w:rsidP="00F016D6">
      <w:pPr>
        <w:spacing w:after="120"/>
        <w:jc w:val="center"/>
      </w:pPr>
      <w:r>
        <w:t>Under the esteemed guidance of</w:t>
      </w:r>
    </w:p>
    <w:p w14:paraId="008D56C8" w14:textId="77777777" w:rsidR="00F016D6" w:rsidRDefault="00F016D6" w:rsidP="00F016D6">
      <w:pPr>
        <w:spacing w:after="40"/>
        <w:jc w:val="center"/>
        <w:rPr>
          <w:b/>
          <w:sz w:val="26"/>
        </w:rPr>
      </w:pPr>
      <w:r w:rsidRPr="00F11397">
        <w:rPr>
          <w:b/>
          <w:szCs w:val="20"/>
        </w:rPr>
        <w:t xml:space="preserve">Mr. </w:t>
      </w:r>
      <w:proofErr w:type="spellStart"/>
      <w:proofErr w:type="gramStart"/>
      <w:r w:rsidRPr="00F11397">
        <w:rPr>
          <w:b/>
          <w:szCs w:val="20"/>
        </w:rPr>
        <w:t>T.Srinivasulu</w:t>
      </w:r>
      <w:proofErr w:type="spellEnd"/>
      <w:proofErr w:type="gramEnd"/>
      <w:r w:rsidRPr="00F11397">
        <w:rPr>
          <w:b/>
          <w:szCs w:val="20"/>
        </w:rPr>
        <w:t xml:space="preserve"> </w:t>
      </w:r>
      <w:proofErr w:type="spellStart"/>
      <w:proofErr w:type="gramStart"/>
      <w:r w:rsidRPr="00F11397">
        <w:rPr>
          <w:b/>
          <w:sz w:val="18"/>
          <w:szCs w:val="14"/>
        </w:rPr>
        <w:t>M.Tech</w:t>
      </w:r>
      <w:proofErr w:type="spellEnd"/>
      <w:proofErr w:type="gramEnd"/>
      <w:r w:rsidRPr="00F11397">
        <w:rPr>
          <w:b/>
          <w:sz w:val="18"/>
          <w:szCs w:val="14"/>
        </w:rPr>
        <w:t>, (Ph.D.)</w:t>
      </w:r>
    </w:p>
    <w:p w14:paraId="4946D4C8" w14:textId="77777777" w:rsidR="00F016D6" w:rsidRPr="00F11397" w:rsidRDefault="00F016D6" w:rsidP="00F016D6">
      <w:pPr>
        <w:spacing w:after="40"/>
        <w:jc w:val="center"/>
        <w:rPr>
          <w:szCs w:val="20"/>
        </w:rPr>
      </w:pPr>
      <w:r w:rsidRPr="00F11397">
        <w:rPr>
          <w:b/>
          <w:szCs w:val="20"/>
        </w:rPr>
        <w:t>Assistant Professor</w:t>
      </w:r>
    </w:p>
    <w:p w14:paraId="3D5DC7E1" w14:textId="77777777" w:rsidR="00F016D6" w:rsidRDefault="00F016D6" w:rsidP="00F016D6">
      <w:pPr>
        <w:jc w:val="center"/>
      </w:pPr>
    </w:p>
    <w:p w14:paraId="51C9D78E" w14:textId="77777777" w:rsidR="00F016D6" w:rsidRDefault="00F016D6" w:rsidP="00F016D6">
      <w:pPr>
        <w:jc w:val="center"/>
      </w:pPr>
      <w:r>
        <w:rPr>
          <w:b/>
          <w:noProof/>
          <w:sz w:val="20"/>
        </w:rPr>
        <w:drawing>
          <wp:inline distT="0" distB="0" distL="0" distR="0" wp14:anchorId="3376AFB3" wp14:editId="6B3F391F">
            <wp:extent cx="2382520" cy="2218690"/>
            <wp:effectExtent l="0" t="0" r="0" b="0"/>
            <wp:docPr id="93026882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382520" cy="2218690"/>
                    </a:xfrm>
                    <a:prstGeom prst="rect">
                      <a:avLst/>
                    </a:prstGeom>
                  </pic:spPr>
                </pic:pic>
              </a:graphicData>
            </a:graphic>
          </wp:inline>
        </w:drawing>
      </w:r>
    </w:p>
    <w:p w14:paraId="475F541A" w14:textId="77777777" w:rsidR="00F016D6" w:rsidRDefault="00F016D6" w:rsidP="00F016D6">
      <w:pPr>
        <w:spacing w:after="120"/>
        <w:jc w:val="center"/>
        <w:rPr>
          <w:b/>
          <w:sz w:val="26"/>
        </w:rPr>
      </w:pPr>
    </w:p>
    <w:p w14:paraId="2F2A4A67" w14:textId="77777777" w:rsidR="00F016D6" w:rsidRDefault="00F016D6" w:rsidP="00F016D6">
      <w:pPr>
        <w:spacing w:after="120"/>
        <w:jc w:val="center"/>
      </w:pPr>
      <w:r>
        <w:rPr>
          <w:b/>
          <w:sz w:val="26"/>
        </w:rPr>
        <w:t>DEPARTMENT OF ARTIFICIAL INTELLIGENCE AND MACHINE LEARNING</w:t>
      </w:r>
    </w:p>
    <w:p w14:paraId="04752CE9" w14:textId="77777777" w:rsidR="00F016D6" w:rsidRDefault="00F016D6" w:rsidP="00F016D6">
      <w:pPr>
        <w:spacing w:after="40"/>
        <w:jc w:val="center"/>
      </w:pPr>
      <w:r>
        <w:rPr>
          <w:b/>
          <w:sz w:val="32"/>
        </w:rPr>
        <w:t>ADITYA UNIVERSITY</w:t>
      </w:r>
    </w:p>
    <w:p w14:paraId="1E4891CE" w14:textId="77777777" w:rsidR="00F016D6" w:rsidRPr="00F11397" w:rsidRDefault="00F016D6" w:rsidP="00F016D6">
      <w:pPr>
        <w:spacing w:after="40"/>
        <w:jc w:val="center"/>
        <w:rPr>
          <w:szCs w:val="20"/>
        </w:rPr>
      </w:pPr>
      <w:r w:rsidRPr="00F11397">
        <w:rPr>
          <w:sz w:val="20"/>
          <w:szCs w:val="20"/>
        </w:rPr>
        <w:t>(Formerly Aditya Engineering College (A))</w:t>
      </w:r>
    </w:p>
    <w:p w14:paraId="1AF300A5" w14:textId="77777777" w:rsidR="00F016D6" w:rsidRDefault="00F016D6" w:rsidP="00F016D6">
      <w:pPr>
        <w:spacing w:after="160"/>
        <w:jc w:val="center"/>
      </w:pPr>
      <w:r>
        <w:t xml:space="preserve">Aditya Nagar, ADB Road, </w:t>
      </w:r>
      <w:proofErr w:type="spellStart"/>
      <w:r>
        <w:t>Surampalem</w:t>
      </w:r>
      <w:proofErr w:type="spellEnd"/>
      <w:r>
        <w:t>, Andhra Pradesh, India</w:t>
      </w:r>
    </w:p>
    <w:p w14:paraId="7E378859" w14:textId="047F191C" w:rsidR="00F016D6" w:rsidRDefault="00F016D6" w:rsidP="00F016D6">
      <w:pPr>
        <w:spacing w:after="160"/>
        <w:jc w:val="center"/>
      </w:pPr>
      <w:r>
        <w:rPr>
          <w:b/>
          <w:sz w:val="26"/>
        </w:rPr>
        <w:t>2026 – 2027</w:t>
      </w:r>
    </w:p>
    <w:p w14:paraId="6C046963" w14:textId="7B60073D" w:rsidR="005A61AD" w:rsidRDefault="005A61AD" w:rsidP="005A61AD">
      <w:pPr>
        <w:spacing w:after="160"/>
        <w:jc w:val="center"/>
      </w:pPr>
    </w:p>
    <w:p w14:paraId="6076F009" w14:textId="77777777" w:rsidR="005A61AD" w:rsidRDefault="005A61AD" w:rsidP="005A61AD">
      <w:pPr>
        <w:jc w:val="center"/>
      </w:pPr>
      <w:r>
        <w:rPr>
          <w:noProof/>
          <w:sz w:val="20"/>
        </w:rPr>
        <w:lastRenderedPageBreak/>
        <w:drawing>
          <wp:inline distT="0" distB="0" distL="0" distR="0" wp14:anchorId="4D128BDD" wp14:editId="5B8C8BF4">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874044" cy="413670"/>
                    </a:xfrm>
                    <a:prstGeom prst="rect">
                      <a:avLst/>
                    </a:prstGeom>
                  </pic:spPr>
                </pic:pic>
              </a:graphicData>
            </a:graphic>
          </wp:inline>
        </w:drawing>
      </w:r>
    </w:p>
    <w:p w14:paraId="4DE3819B" w14:textId="77777777" w:rsidR="005A61AD" w:rsidRDefault="005A61AD" w:rsidP="005A61AD">
      <w:pPr>
        <w:spacing w:after="120"/>
        <w:jc w:val="center"/>
      </w:pPr>
      <w:r>
        <w:t xml:space="preserve">Aditya Nagar, ADB Road, </w:t>
      </w:r>
      <w:proofErr w:type="spellStart"/>
      <w:r>
        <w:t>Surampalem</w:t>
      </w:r>
      <w:proofErr w:type="spellEnd"/>
      <w:r>
        <w:t>, Andhra Pradesh, India</w:t>
      </w:r>
    </w:p>
    <w:p w14:paraId="2BEFE636" w14:textId="77777777" w:rsidR="005A61AD" w:rsidRPr="00F500DE" w:rsidRDefault="005A61AD" w:rsidP="005A61AD">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2D5F635C" w14:textId="77777777" w:rsidR="005A61AD" w:rsidRDefault="005A61AD" w:rsidP="005A61AD">
      <w:pPr>
        <w:spacing w:after="360"/>
        <w:jc w:val="center"/>
        <w:rPr>
          <w:b/>
          <w:color w:val="C00000"/>
        </w:rPr>
      </w:pPr>
      <w:r>
        <w:rPr>
          <w:b/>
          <w:noProof/>
          <w:sz w:val="20"/>
        </w:rPr>
        <w:drawing>
          <wp:inline distT="0" distB="0" distL="0" distR="0" wp14:anchorId="39E1F458" wp14:editId="2C67B29B">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262924" cy="1173479"/>
                    </a:xfrm>
                    <a:prstGeom prst="rect">
                      <a:avLst/>
                    </a:prstGeom>
                  </pic:spPr>
                </pic:pic>
              </a:graphicData>
            </a:graphic>
          </wp:inline>
        </w:drawing>
      </w:r>
    </w:p>
    <w:p w14:paraId="3F738DAC" w14:textId="77777777" w:rsidR="005A61AD" w:rsidRPr="001A655F" w:rsidRDefault="005A61AD" w:rsidP="005A61AD">
      <w:pPr>
        <w:spacing w:after="360"/>
        <w:jc w:val="center"/>
        <w:rPr>
          <w:sz w:val="32"/>
          <w:szCs w:val="32"/>
        </w:rPr>
      </w:pPr>
      <w:r w:rsidRPr="001A655F">
        <w:rPr>
          <w:b/>
          <w:sz w:val="32"/>
          <w:szCs w:val="32"/>
        </w:rPr>
        <w:t>CERTIFICATE</w:t>
      </w:r>
    </w:p>
    <w:p w14:paraId="4F0EE3BD" w14:textId="53A100FB" w:rsidR="005A61AD" w:rsidRPr="005A61AD" w:rsidRDefault="005A61AD" w:rsidP="001A655F">
      <w:pPr>
        <w:pStyle w:val="BodyText"/>
        <w:jc w:val="both"/>
        <w:rPr>
          <w:sz w:val="24"/>
          <w:szCs w:val="24"/>
          <w:lang w:val="en-IN"/>
        </w:rPr>
      </w:pPr>
      <w:r w:rsidRPr="005A61AD">
        <w:rPr>
          <w:sz w:val="24"/>
          <w:szCs w:val="24"/>
        </w:rPr>
        <w:t xml:space="preserve">This is to certify that the DBMS Capstone Project report entitled </w:t>
      </w:r>
      <w:r w:rsidRPr="005A61AD">
        <w:rPr>
          <w:b/>
          <w:bCs/>
          <w:color w:val="0E2841" w:themeColor="text2"/>
          <w:sz w:val="24"/>
          <w:szCs w:val="24"/>
        </w:rPr>
        <w:t>“SOFTWARE MANAGEMENT SYSTEM”</w:t>
      </w:r>
      <w:r w:rsidRPr="005A61AD">
        <w:rPr>
          <w:sz w:val="24"/>
          <w:szCs w:val="24"/>
        </w:rPr>
        <w:t xml:space="preserve"> is being submitted by </w:t>
      </w:r>
      <w:r w:rsidRPr="005A61AD">
        <w:rPr>
          <w:b/>
          <w:bCs/>
          <w:color w:val="000000" w:themeColor="text1"/>
          <w:sz w:val="24"/>
          <w:szCs w:val="24"/>
        </w:rPr>
        <w:t xml:space="preserve">B.SRI </w:t>
      </w:r>
      <w:proofErr w:type="gramStart"/>
      <w:r w:rsidRPr="005A61AD">
        <w:rPr>
          <w:b/>
          <w:bCs/>
          <w:color w:val="000000" w:themeColor="text1"/>
          <w:sz w:val="24"/>
          <w:szCs w:val="24"/>
        </w:rPr>
        <w:t>CHANDANA(</w:t>
      </w:r>
      <w:proofErr w:type="gramEnd"/>
      <w:r w:rsidRPr="005A61AD">
        <w:rPr>
          <w:b/>
          <w:bCs/>
          <w:color w:val="000000" w:themeColor="text1"/>
          <w:sz w:val="24"/>
          <w:szCs w:val="24"/>
        </w:rPr>
        <w:t>Roll No. 25B11AI129),CH.L.S.SRUTHI (Roll</w:t>
      </w:r>
      <w:r w:rsidR="0086699E">
        <w:rPr>
          <w:b/>
          <w:bCs/>
          <w:color w:val="000000" w:themeColor="text1"/>
          <w:sz w:val="24"/>
          <w:szCs w:val="24"/>
        </w:rPr>
        <w:t xml:space="preserve"> </w:t>
      </w:r>
      <w:r w:rsidRPr="005A61AD">
        <w:rPr>
          <w:b/>
          <w:bCs/>
          <w:color w:val="000000" w:themeColor="text1"/>
          <w:sz w:val="24"/>
          <w:szCs w:val="24"/>
        </w:rPr>
        <w:t>No.25B11AI209) ,CH.AKSHITH (Roll No.25B11AI019) and V.PRAVEEN(Roll No. 25B11AIC71)</w:t>
      </w:r>
      <w:r w:rsidRPr="005A61AD">
        <w:rPr>
          <w:color w:val="000000" w:themeColor="text1"/>
          <w:sz w:val="24"/>
          <w:szCs w:val="24"/>
        </w:rPr>
        <w:t xml:space="preserve"> in </w:t>
      </w:r>
      <w:r w:rsidRPr="005A61AD">
        <w:rPr>
          <w:sz w:val="24"/>
          <w:szCs w:val="24"/>
        </w:rPr>
        <w:t xml:space="preserve">partial fulfillment of the requirements for the award of the B.Tech. degree in Artificial Intelligence and Machine Learning. </w:t>
      </w:r>
      <w:r w:rsidRPr="005A61AD">
        <w:rPr>
          <w:sz w:val="24"/>
          <w:szCs w:val="24"/>
          <w:lang w:val="en-IN"/>
        </w:rPr>
        <w:t xml:space="preserve">The work documented in this report was carried out as part of the </w:t>
      </w:r>
      <w:r w:rsidRPr="005A61AD">
        <w:rPr>
          <w:b/>
          <w:bCs/>
          <w:sz w:val="24"/>
          <w:szCs w:val="24"/>
          <w:lang w:val="en-IN"/>
        </w:rPr>
        <w:t>Capstone Project</w:t>
      </w:r>
      <w:r w:rsidRPr="005A61AD">
        <w:rPr>
          <w:sz w:val="24"/>
          <w:szCs w:val="24"/>
          <w:lang w:val="en-IN"/>
        </w:rPr>
        <w:t xml:space="preserve"> for the course </w:t>
      </w:r>
      <w:r w:rsidRPr="005A61AD">
        <w:rPr>
          <w:b/>
          <w:bCs/>
          <w:sz w:val="24"/>
          <w:szCs w:val="24"/>
          <w:lang w:val="en-IN"/>
        </w:rPr>
        <w:t>Database Management Systems (2501IT05)</w:t>
      </w:r>
      <w:r w:rsidRPr="005A61AD">
        <w:rPr>
          <w:sz w:val="24"/>
          <w:szCs w:val="24"/>
          <w:lang w:val="en-IN"/>
        </w:rPr>
        <w:t xml:space="preserve"> during the academic year </w:t>
      </w:r>
      <w:r w:rsidRPr="005A61AD">
        <w:rPr>
          <w:b/>
          <w:bCs/>
          <w:sz w:val="24"/>
          <w:szCs w:val="24"/>
          <w:lang w:val="en-IN"/>
        </w:rPr>
        <w:t>2026–2027</w:t>
      </w:r>
      <w:r w:rsidRPr="005A61AD">
        <w:rPr>
          <w:sz w:val="24"/>
          <w:szCs w:val="24"/>
        </w:rPr>
        <w:t>, and records the database design, implementation, and documentation undertaken by the team.</w:t>
      </w:r>
    </w:p>
    <w:p w14:paraId="0943A4DA" w14:textId="77777777" w:rsidR="005A61AD" w:rsidRDefault="005A61AD" w:rsidP="001A655F">
      <w:pPr>
        <w:jc w:val="both"/>
      </w:pPr>
    </w:p>
    <w:p w14:paraId="0317F4D9" w14:textId="77777777" w:rsidR="005A61AD" w:rsidRDefault="005A61AD" w:rsidP="001A655F">
      <w:pPr>
        <w:jc w:val="both"/>
      </w:pPr>
    </w:p>
    <w:p w14:paraId="4918DE68" w14:textId="77777777" w:rsidR="005A61AD" w:rsidRDefault="005A61AD" w:rsidP="001A655F">
      <w:pPr>
        <w:jc w:val="both"/>
      </w:pPr>
    </w:p>
    <w:p w14:paraId="5A1910C0" w14:textId="77777777" w:rsidR="005A61AD" w:rsidRDefault="005A61AD" w:rsidP="001A655F">
      <w:pPr>
        <w:tabs>
          <w:tab w:val="left" w:pos="6481"/>
        </w:tabs>
        <w:ind w:left="-142"/>
        <w:jc w:val="both"/>
        <w:rPr>
          <w:b/>
        </w:rPr>
      </w:pPr>
      <w:r>
        <w:t xml:space="preserve"> </w:t>
      </w:r>
      <w:r w:rsidRPr="005A61AD">
        <w:rPr>
          <w:b/>
          <w:sz w:val="24"/>
          <w:szCs w:val="24"/>
        </w:rPr>
        <w:t>Project</w:t>
      </w:r>
      <w:r w:rsidRPr="005A61AD">
        <w:rPr>
          <w:b/>
          <w:spacing w:val="-3"/>
          <w:sz w:val="24"/>
          <w:szCs w:val="24"/>
        </w:rPr>
        <w:t xml:space="preserve"> </w:t>
      </w:r>
      <w:r w:rsidRPr="005A61AD">
        <w:rPr>
          <w:b/>
          <w:spacing w:val="-2"/>
          <w:sz w:val="24"/>
          <w:szCs w:val="24"/>
        </w:rPr>
        <w:t>Guide</w:t>
      </w:r>
      <w:r>
        <w:rPr>
          <w:b/>
          <w:color w:val="C00000"/>
        </w:rPr>
        <w:tab/>
      </w:r>
      <w:r w:rsidRPr="005A61AD">
        <w:rPr>
          <w:b/>
          <w:sz w:val="24"/>
          <w:szCs w:val="24"/>
        </w:rPr>
        <w:t>Head</w:t>
      </w:r>
      <w:r w:rsidRPr="005A61AD">
        <w:rPr>
          <w:b/>
          <w:spacing w:val="-5"/>
          <w:sz w:val="24"/>
          <w:szCs w:val="24"/>
        </w:rPr>
        <w:t xml:space="preserve"> </w:t>
      </w:r>
      <w:r w:rsidRPr="005A61AD">
        <w:rPr>
          <w:b/>
          <w:sz w:val="24"/>
          <w:szCs w:val="24"/>
        </w:rPr>
        <w:t>of</w:t>
      </w:r>
      <w:r w:rsidRPr="005A61AD">
        <w:rPr>
          <w:b/>
          <w:spacing w:val="-1"/>
          <w:sz w:val="24"/>
          <w:szCs w:val="24"/>
        </w:rPr>
        <w:t xml:space="preserve"> </w:t>
      </w:r>
      <w:r w:rsidRPr="005A61AD">
        <w:rPr>
          <w:b/>
          <w:sz w:val="24"/>
          <w:szCs w:val="24"/>
        </w:rPr>
        <w:t>the</w:t>
      </w:r>
      <w:r w:rsidRPr="005A61AD">
        <w:rPr>
          <w:b/>
          <w:spacing w:val="-2"/>
          <w:sz w:val="24"/>
          <w:szCs w:val="24"/>
        </w:rPr>
        <w:t xml:space="preserve"> Department</w:t>
      </w:r>
    </w:p>
    <w:p w14:paraId="0EA485D9" w14:textId="77777777" w:rsidR="005A61AD" w:rsidRPr="00F500DE" w:rsidRDefault="005A61AD" w:rsidP="001A655F">
      <w:pPr>
        <w:tabs>
          <w:tab w:val="left" w:pos="6481"/>
        </w:tabs>
        <w:ind w:left="-142"/>
        <w:jc w:val="both"/>
        <w:rPr>
          <w:b/>
        </w:rPr>
      </w:pPr>
      <w:r w:rsidRPr="005A61AD">
        <w:rPr>
          <w:sz w:val="24"/>
          <w:szCs w:val="24"/>
        </w:rPr>
        <w:t xml:space="preserve">Mr. T. Srinivasulu, M. Tech, (Ph.D.)  </w:t>
      </w:r>
      <w:r>
        <w:t xml:space="preserve">                                     </w:t>
      </w:r>
      <w:r w:rsidRPr="005A61AD">
        <w:rPr>
          <w:sz w:val="24"/>
          <w:szCs w:val="24"/>
        </w:rPr>
        <w:t>Dr.</w:t>
      </w:r>
      <w:r w:rsidRPr="005A61AD">
        <w:rPr>
          <w:spacing w:val="-7"/>
          <w:sz w:val="24"/>
          <w:szCs w:val="24"/>
        </w:rPr>
        <w:t xml:space="preserve"> </w:t>
      </w:r>
      <w:r w:rsidRPr="005A61AD">
        <w:rPr>
          <w:sz w:val="24"/>
          <w:szCs w:val="24"/>
        </w:rPr>
        <w:t>K.</w:t>
      </w:r>
      <w:r w:rsidRPr="005A61AD">
        <w:rPr>
          <w:spacing w:val="-7"/>
          <w:sz w:val="24"/>
          <w:szCs w:val="24"/>
        </w:rPr>
        <w:t xml:space="preserve"> </w:t>
      </w:r>
      <w:r w:rsidRPr="005A61AD">
        <w:rPr>
          <w:sz w:val="24"/>
          <w:szCs w:val="24"/>
        </w:rPr>
        <w:t>Naga</w:t>
      </w:r>
      <w:r w:rsidRPr="005A61AD">
        <w:rPr>
          <w:spacing w:val="-8"/>
          <w:sz w:val="24"/>
          <w:szCs w:val="24"/>
        </w:rPr>
        <w:t xml:space="preserve"> </w:t>
      </w:r>
      <w:r w:rsidRPr="005A61AD">
        <w:rPr>
          <w:sz w:val="24"/>
          <w:szCs w:val="24"/>
        </w:rPr>
        <w:t>Bhargavi,</w:t>
      </w:r>
      <w:r w:rsidRPr="005A61AD">
        <w:rPr>
          <w:spacing w:val="-7"/>
          <w:sz w:val="24"/>
          <w:szCs w:val="24"/>
        </w:rPr>
        <w:t xml:space="preserve"> </w:t>
      </w:r>
      <w:r w:rsidRPr="005A61AD">
        <w:rPr>
          <w:sz w:val="24"/>
          <w:szCs w:val="24"/>
        </w:rPr>
        <w:t>M.</w:t>
      </w:r>
      <w:r w:rsidRPr="005A61AD">
        <w:rPr>
          <w:spacing w:val="-7"/>
          <w:sz w:val="24"/>
          <w:szCs w:val="24"/>
        </w:rPr>
        <w:t xml:space="preserve"> </w:t>
      </w:r>
      <w:r w:rsidRPr="005A61AD">
        <w:rPr>
          <w:sz w:val="24"/>
          <w:szCs w:val="24"/>
        </w:rPr>
        <w:t>Tech,</w:t>
      </w:r>
      <w:r w:rsidRPr="005A61AD">
        <w:rPr>
          <w:spacing w:val="-7"/>
          <w:sz w:val="24"/>
          <w:szCs w:val="24"/>
        </w:rPr>
        <w:t xml:space="preserve"> </w:t>
      </w:r>
      <w:r w:rsidRPr="005A61AD">
        <w:rPr>
          <w:sz w:val="24"/>
          <w:szCs w:val="24"/>
        </w:rPr>
        <w:t>Ph.D</w:t>
      </w:r>
      <w:r w:rsidRPr="00F500DE">
        <w:rPr>
          <w:sz w:val="20"/>
          <w:szCs w:val="18"/>
        </w:rPr>
        <w:t xml:space="preserve">. </w:t>
      </w:r>
      <w:r w:rsidRPr="005A61AD">
        <w:rPr>
          <w:sz w:val="24"/>
          <w:szCs w:val="24"/>
        </w:rPr>
        <w:t>Associate professor</w:t>
      </w:r>
      <w:r>
        <w:tab/>
      </w:r>
      <w:r w:rsidRPr="005A61AD">
        <w:t>Associate Professor &amp; HOD</w:t>
      </w:r>
    </w:p>
    <w:p w14:paraId="58AF7F1E" w14:textId="77777777" w:rsidR="005A61AD" w:rsidRDefault="005A61AD" w:rsidP="005A61AD">
      <w:pPr>
        <w:jc w:val="center"/>
      </w:pPr>
    </w:p>
    <w:p w14:paraId="5FAC7EF5" w14:textId="77777777" w:rsidR="005A61AD" w:rsidRDefault="005A61AD" w:rsidP="005A61AD">
      <w:pPr>
        <w:jc w:val="center"/>
      </w:pPr>
    </w:p>
    <w:p w14:paraId="778F6DC5" w14:textId="77777777" w:rsidR="005A61AD" w:rsidRDefault="005A61AD" w:rsidP="005A61AD">
      <w:pPr>
        <w:jc w:val="center"/>
        <w:rPr>
          <w:b/>
        </w:rPr>
      </w:pPr>
    </w:p>
    <w:p w14:paraId="54730691" w14:textId="77777777" w:rsidR="005A61AD" w:rsidRDefault="005A61AD" w:rsidP="005A61AD">
      <w:pPr>
        <w:jc w:val="center"/>
        <w:rPr>
          <w:b/>
        </w:rPr>
      </w:pPr>
    </w:p>
    <w:p w14:paraId="5BCFC702" w14:textId="77777777" w:rsidR="005A61AD" w:rsidRPr="005A61AD" w:rsidRDefault="005A61AD" w:rsidP="005A61AD">
      <w:pPr>
        <w:jc w:val="center"/>
        <w:rPr>
          <w:sz w:val="24"/>
          <w:szCs w:val="24"/>
        </w:rPr>
      </w:pPr>
      <w:r w:rsidRPr="005A61AD">
        <w:rPr>
          <w:b/>
          <w:sz w:val="24"/>
          <w:szCs w:val="24"/>
        </w:rPr>
        <w:t>External Examiner</w:t>
      </w:r>
    </w:p>
    <w:p w14:paraId="4EEB727E" w14:textId="77777777" w:rsidR="005A61AD" w:rsidRDefault="005A61AD" w:rsidP="005A61AD">
      <w:pPr>
        <w:spacing w:after="360"/>
        <w:jc w:val="center"/>
        <w:rPr>
          <w:b/>
          <w:sz w:val="32"/>
          <w:u w:val="single"/>
        </w:rPr>
      </w:pPr>
    </w:p>
    <w:p w14:paraId="038508EF" w14:textId="77777777" w:rsidR="005A61AD" w:rsidRPr="001A655F" w:rsidRDefault="005A61AD" w:rsidP="005A61AD">
      <w:pPr>
        <w:spacing w:after="360"/>
        <w:jc w:val="center"/>
        <w:rPr>
          <w:b/>
          <w:sz w:val="32"/>
          <w:szCs w:val="32"/>
          <w:u w:val="single"/>
        </w:rPr>
      </w:pPr>
    </w:p>
    <w:p w14:paraId="60F9ED51" w14:textId="39942610" w:rsidR="005A61AD" w:rsidRPr="001A655F" w:rsidRDefault="005A61AD" w:rsidP="005A61AD">
      <w:pPr>
        <w:spacing w:after="360"/>
        <w:jc w:val="center"/>
        <w:rPr>
          <w:sz w:val="32"/>
          <w:szCs w:val="32"/>
        </w:rPr>
      </w:pPr>
      <w:r w:rsidRPr="001A655F">
        <w:rPr>
          <w:b/>
          <w:sz w:val="32"/>
          <w:szCs w:val="32"/>
        </w:rPr>
        <w:t>DECLARATION</w:t>
      </w:r>
    </w:p>
    <w:p w14:paraId="6F122852" w14:textId="03B74007" w:rsidR="005A61AD" w:rsidRPr="001A655F" w:rsidRDefault="005A61AD" w:rsidP="001A655F">
      <w:pPr>
        <w:pStyle w:val="BodyText"/>
        <w:jc w:val="both"/>
        <w:rPr>
          <w:sz w:val="24"/>
          <w:szCs w:val="24"/>
        </w:rPr>
      </w:pPr>
      <w:r w:rsidRPr="001A655F">
        <w:rPr>
          <w:sz w:val="24"/>
          <w:szCs w:val="24"/>
        </w:rPr>
        <w:t xml:space="preserve">We hereby declare that the DBMS Capstone Project entitled </w:t>
      </w:r>
      <w:r w:rsidR="00196ADC" w:rsidRPr="001A655F">
        <w:rPr>
          <w:b/>
          <w:bCs/>
          <w:color w:val="0E2841" w:themeColor="text2"/>
          <w:sz w:val="24"/>
          <w:szCs w:val="24"/>
        </w:rPr>
        <w:t>“SOFTWARE MANAGEMENT SYSTEM”</w:t>
      </w:r>
      <w:r w:rsidR="00196ADC" w:rsidRPr="001A655F">
        <w:rPr>
          <w:sz w:val="24"/>
          <w:szCs w:val="24"/>
        </w:rPr>
        <w:t xml:space="preserve"> </w:t>
      </w:r>
      <w:r w:rsidRPr="001A655F">
        <w:rPr>
          <w:sz w:val="24"/>
          <w:szCs w:val="24"/>
        </w:rPr>
        <w:t xml:space="preserve">is a genuine work carried out by us. The database design, SQL implementation, queries and documentation presented in this report are our own work, completed under the guidance of </w:t>
      </w:r>
      <w:r w:rsidR="00196ADC" w:rsidRPr="001A655F">
        <w:rPr>
          <w:b/>
          <w:bCs/>
          <w:sz w:val="24"/>
          <w:szCs w:val="24"/>
        </w:rPr>
        <w:t xml:space="preserve">Mr. T. </w:t>
      </w:r>
      <w:proofErr w:type="gramStart"/>
      <w:r w:rsidR="00196ADC" w:rsidRPr="001A655F">
        <w:rPr>
          <w:b/>
          <w:bCs/>
          <w:sz w:val="24"/>
          <w:szCs w:val="24"/>
        </w:rPr>
        <w:t xml:space="preserve">SRINIVASULU </w:t>
      </w:r>
      <w:r w:rsidRPr="001A655F">
        <w:rPr>
          <w:sz w:val="24"/>
          <w:szCs w:val="24"/>
        </w:rPr>
        <w:t xml:space="preserve"> Department</w:t>
      </w:r>
      <w:proofErr w:type="gramEnd"/>
      <w:r w:rsidRPr="001A655F">
        <w:rPr>
          <w:sz w:val="24"/>
          <w:szCs w:val="24"/>
        </w:rPr>
        <w:t xml:space="preserve"> of </w:t>
      </w:r>
      <w:r w:rsidR="00196ADC" w:rsidRPr="001A655F">
        <w:rPr>
          <w:b/>
          <w:bCs/>
          <w:sz w:val="24"/>
          <w:szCs w:val="24"/>
        </w:rPr>
        <w:t>ARTIFICIAL INTELLIGENCE &amp; MACHINE LEARNING,</w:t>
      </w:r>
      <w:r w:rsidRPr="001A655F">
        <w:rPr>
          <w:sz w:val="24"/>
          <w:szCs w:val="24"/>
        </w:rPr>
        <w:t xml:space="preserve"> Aditya University, </w:t>
      </w:r>
      <w:proofErr w:type="spellStart"/>
      <w:r w:rsidRPr="001A655F">
        <w:rPr>
          <w:sz w:val="24"/>
          <w:szCs w:val="24"/>
        </w:rPr>
        <w:t>Surampalem</w:t>
      </w:r>
      <w:proofErr w:type="spellEnd"/>
      <w:r w:rsidRPr="001A655F">
        <w:rPr>
          <w:sz w:val="24"/>
          <w:szCs w:val="24"/>
        </w:rPr>
        <w:t>. We further declare that this work has not been submitted, in full or in part, for the award of any degree of this or any other educational institution.</w:t>
      </w:r>
    </w:p>
    <w:p w14:paraId="26A1C136" w14:textId="77777777" w:rsidR="005A61AD" w:rsidRPr="00196ADC" w:rsidRDefault="005A61AD" w:rsidP="001A655F">
      <w:pPr>
        <w:jc w:val="both"/>
        <w:rPr>
          <w:sz w:val="24"/>
          <w:szCs w:val="24"/>
        </w:rPr>
      </w:pPr>
    </w:p>
    <w:p w14:paraId="267DEBFE" w14:textId="77777777" w:rsidR="005A61AD" w:rsidRPr="00196ADC" w:rsidRDefault="005A61AD" w:rsidP="001A655F">
      <w:pPr>
        <w:jc w:val="both"/>
        <w:rPr>
          <w:sz w:val="24"/>
          <w:szCs w:val="24"/>
        </w:rPr>
      </w:pPr>
    </w:p>
    <w:p w14:paraId="47D32BAA" w14:textId="77777777" w:rsidR="005A61AD" w:rsidRPr="00196ADC" w:rsidRDefault="005A61AD" w:rsidP="001A655F">
      <w:pPr>
        <w:jc w:val="both"/>
        <w:rPr>
          <w:sz w:val="24"/>
          <w:szCs w:val="24"/>
        </w:rPr>
      </w:pPr>
    </w:p>
    <w:p w14:paraId="65594028" w14:textId="25E2A00D" w:rsidR="00196ADC" w:rsidRPr="001A655F" w:rsidRDefault="001A655F" w:rsidP="001A655F">
      <w:pPr>
        <w:spacing w:after="160"/>
        <w:jc w:val="both"/>
        <w:rPr>
          <w:sz w:val="28"/>
          <w:szCs w:val="28"/>
        </w:rPr>
      </w:pPr>
      <w:r w:rsidRPr="001A655F">
        <w:rPr>
          <w:b/>
          <w:sz w:val="28"/>
          <w:szCs w:val="28"/>
        </w:rPr>
        <w:t xml:space="preserve">                                                                                            </w:t>
      </w:r>
      <w:r w:rsidR="005A61AD" w:rsidRPr="001A655F">
        <w:rPr>
          <w:b/>
          <w:sz w:val="28"/>
          <w:szCs w:val="28"/>
        </w:rPr>
        <w:t>Project Associates</w:t>
      </w:r>
    </w:p>
    <w:p w14:paraId="179372E2" w14:textId="20AE86DA" w:rsidR="00196ADC" w:rsidRPr="00196ADC" w:rsidRDefault="001A655F" w:rsidP="001A655F">
      <w:pPr>
        <w:spacing w:after="160"/>
        <w:rPr>
          <w:b/>
        </w:rPr>
      </w:pPr>
      <w:r>
        <w:rPr>
          <w:b/>
        </w:rPr>
        <w:t xml:space="preserve">                                                                             </w:t>
      </w:r>
      <w:proofErr w:type="gramStart"/>
      <w:r w:rsidR="00196ADC" w:rsidRPr="00196ADC">
        <w:rPr>
          <w:b/>
        </w:rPr>
        <w:t>B.PRASANNA</w:t>
      </w:r>
      <w:proofErr w:type="gramEnd"/>
      <w:r w:rsidR="00196ADC" w:rsidRPr="00196ADC">
        <w:rPr>
          <w:b/>
        </w:rPr>
        <w:t xml:space="preserve"> SRI CHANDANA</w:t>
      </w:r>
      <w:proofErr w:type="gramStart"/>
      <w:r w:rsidR="00196ADC" w:rsidRPr="00196ADC">
        <w:rPr>
          <w:b/>
        </w:rPr>
        <w:t xml:space="preserve">   </w:t>
      </w:r>
      <w:r w:rsidR="00196ADC">
        <w:rPr>
          <w:b/>
        </w:rPr>
        <w:t>(</w:t>
      </w:r>
      <w:proofErr w:type="gramEnd"/>
      <w:r w:rsidR="00196ADC" w:rsidRPr="00196ADC">
        <w:rPr>
          <w:b/>
        </w:rPr>
        <w:t xml:space="preserve">  25B11AI129</w:t>
      </w:r>
      <w:r w:rsidR="00196ADC">
        <w:rPr>
          <w:b/>
        </w:rPr>
        <w:t>)</w:t>
      </w:r>
    </w:p>
    <w:p w14:paraId="0EAAF630" w14:textId="1E63DB92" w:rsidR="00196ADC" w:rsidRPr="00196ADC" w:rsidRDefault="001A655F" w:rsidP="001A655F">
      <w:pPr>
        <w:rPr>
          <w:b/>
        </w:rPr>
      </w:pPr>
      <w:r>
        <w:rPr>
          <w:b/>
        </w:rPr>
        <w:t xml:space="preserve">                                                                             </w:t>
      </w:r>
      <w:proofErr w:type="gramStart"/>
      <w:r w:rsidR="00196ADC" w:rsidRPr="00196ADC">
        <w:rPr>
          <w:b/>
        </w:rPr>
        <w:t>CH.LAKSHMI</w:t>
      </w:r>
      <w:proofErr w:type="gramEnd"/>
      <w:r w:rsidR="00196ADC" w:rsidRPr="00196ADC">
        <w:rPr>
          <w:b/>
        </w:rPr>
        <w:t xml:space="preserve"> SAI SRUTHI       </w:t>
      </w:r>
      <w:proofErr w:type="gramStart"/>
      <w:r w:rsidR="00196ADC" w:rsidRPr="00196ADC">
        <w:rPr>
          <w:b/>
        </w:rPr>
        <w:t xml:space="preserve">   </w:t>
      </w:r>
      <w:r w:rsidR="00196ADC">
        <w:rPr>
          <w:b/>
        </w:rPr>
        <w:t>(</w:t>
      </w:r>
      <w:proofErr w:type="gramEnd"/>
      <w:r w:rsidR="00196ADC">
        <w:rPr>
          <w:b/>
        </w:rPr>
        <w:t xml:space="preserve"> </w:t>
      </w:r>
      <w:r w:rsidR="00196ADC" w:rsidRPr="00196ADC">
        <w:rPr>
          <w:b/>
        </w:rPr>
        <w:t>25B11AI</w:t>
      </w:r>
      <w:proofErr w:type="gramStart"/>
      <w:r w:rsidR="00196ADC" w:rsidRPr="00196ADC">
        <w:rPr>
          <w:b/>
        </w:rPr>
        <w:t>209</w:t>
      </w:r>
      <w:r w:rsidR="00196ADC">
        <w:rPr>
          <w:b/>
        </w:rPr>
        <w:t xml:space="preserve"> )</w:t>
      </w:r>
      <w:proofErr w:type="gramEnd"/>
    </w:p>
    <w:p w14:paraId="4FB337C0" w14:textId="07944B00" w:rsidR="00196ADC" w:rsidRPr="00196ADC" w:rsidRDefault="001A655F" w:rsidP="001A655F">
      <w:pPr>
        <w:rPr>
          <w:b/>
        </w:rPr>
      </w:pPr>
      <w:r>
        <w:rPr>
          <w:b/>
        </w:rPr>
        <w:t xml:space="preserve">                                                                             </w:t>
      </w:r>
      <w:proofErr w:type="gramStart"/>
      <w:r w:rsidR="00196ADC" w:rsidRPr="00196ADC">
        <w:rPr>
          <w:b/>
        </w:rPr>
        <w:t>CH.AKSHITH</w:t>
      </w:r>
      <w:proofErr w:type="gramEnd"/>
      <w:r w:rsidR="00196ADC" w:rsidRPr="00196ADC">
        <w:rPr>
          <w:b/>
        </w:rPr>
        <w:t xml:space="preserve">                              </w:t>
      </w:r>
      <w:proofErr w:type="gramStart"/>
      <w:r w:rsidR="00196ADC" w:rsidRPr="00196ADC">
        <w:rPr>
          <w:b/>
        </w:rPr>
        <w:t xml:space="preserve">   </w:t>
      </w:r>
      <w:r w:rsidR="00196ADC">
        <w:rPr>
          <w:b/>
        </w:rPr>
        <w:t>(</w:t>
      </w:r>
      <w:proofErr w:type="gramEnd"/>
      <w:r w:rsidR="00196ADC">
        <w:rPr>
          <w:b/>
        </w:rPr>
        <w:t xml:space="preserve"> </w:t>
      </w:r>
      <w:r w:rsidR="00196ADC" w:rsidRPr="00196ADC">
        <w:rPr>
          <w:b/>
        </w:rPr>
        <w:t>25B11AI</w:t>
      </w:r>
      <w:proofErr w:type="gramStart"/>
      <w:r w:rsidR="00196ADC" w:rsidRPr="00196ADC">
        <w:rPr>
          <w:b/>
        </w:rPr>
        <w:t>019</w:t>
      </w:r>
      <w:r w:rsidR="00196ADC">
        <w:rPr>
          <w:b/>
        </w:rPr>
        <w:t xml:space="preserve"> )</w:t>
      </w:r>
      <w:proofErr w:type="gramEnd"/>
    </w:p>
    <w:p w14:paraId="296E8FF3" w14:textId="5322C0D5" w:rsidR="00196ADC" w:rsidRPr="00196ADC" w:rsidRDefault="001A655F" w:rsidP="001A655F">
      <w:pPr>
        <w:rPr>
          <w:b/>
        </w:rPr>
      </w:pPr>
      <w:r>
        <w:rPr>
          <w:b/>
        </w:rPr>
        <w:t xml:space="preserve">                                                                             </w:t>
      </w:r>
      <w:r w:rsidR="00196ADC" w:rsidRPr="00196ADC">
        <w:rPr>
          <w:b/>
        </w:rPr>
        <w:t xml:space="preserve">V.PRAVEEN                                  </w:t>
      </w:r>
      <w:proofErr w:type="gramStart"/>
      <w:r w:rsidR="00196ADC" w:rsidRPr="00196ADC">
        <w:rPr>
          <w:b/>
        </w:rPr>
        <w:t xml:space="preserve">   </w:t>
      </w:r>
      <w:r w:rsidR="00196ADC">
        <w:rPr>
          <w:b/>
        </w:rPr>
        <w:t>(</w:t>
      </w:r>
      <w:proofErr w:type="gramEnd"/>
      <w:r w:rsidR="00196ADC">
        <w:rPr>
          <w:b/>
        </w:rPr>
        <w:t xml:space="preserve"> </w:t>
      </w:r>
      <w:r w:rsidR="00196ADC" w:rsidRPr="00196ADC">
        <w:rPr>
          <w:b/>
        </w:rPr>
        <w:t>25B11AIC</w:t>
      </w:r>
      <w:proofErr w:type="gramStart"/>
      <w:r w:rsidR="00196ADC" w:rsidRPr="00196ADC">
        <w:rPr>
          <w:b/>
        </w:rPr>
        <w:t>71</w:t>
      </w:r>
      <w:r w:rsidR="00196ADC">
        <w:rPr>
          <w:b/>
        </w:rPr>
        <w:t xml:space="preserve"> )</w:t>
      </w:r>
      <w:proofErr w:type="gramEnd"/>
    </w:p>
    <w:p w14:paraId="0012BF61" w14:textId="119536E5" w:rsidR="005A61AD" w:rsidRPr="00196ADC" w:rsidRDefault="00196ADC" w:rsidP="001A655F">
      <w:pPr>
        <w:jc w:val="both"/>
        <w:rPr>
          <w:sz w:val="24"/>
          <w:szCs w:val="24"/>
        </w:rPr>
      </w:pPr>
      <w:r>
        <w:rPr>
          <w:sz w:val="24"/>
          <w:szCs w:val="24"/>
        </w:rPr>
        <w:t xml:space="preserve">                                                           </w:t>
      </w:r>
    </w:p>
    <w:p w14:paraId="6A44A901" w14:textId="77777777" w:rsidR="005A61AD" w:rsidRPr="00196ADC" w:rsidRDefault="005A61AD" w:rsidP="005A61AD">
      <w:pPr>
        <w:jc w:val="center"/>
        <w:rPr>
          <w:sz w:val="24"/>
          <w:szCs w:val="24"/>
        </w:rPr>
      </w:pPr>
    </w:p>
    <w:p w14:paraId="6714711D" w14:textId="5E94EDA6" w:rsidR="005A61AD" w:rsidRPr="00196ADC" w:rsidRDefault="005A61AD" w:rsidP="005A61AD">
      <w:pPr>
        <w:spacing w:after="40"/>
        <w:rPr>
          <w:sz w:val="24"/>
          <w:szCs w:val="24"/>
        </w:rPr>
      </w:pPr>
      <w:r w:rsidRPr="00196ADC">
        <w:rPr>
          <w:sz w:val="24"/>
          <w:szCs w:val="24"/>
        </w:rPr>
        <w:t xml:space="preserve">Date:  </w:t>
      </w:r>
      <w:r w:rsidR="00DD5857">
        <w:rPr>
          <w:sz w:val="24"/>
          <w:szCs w:val="24"/>
        </w:rPr>
        <w:t>28-09-2026</w:t>
      </w:r>
    </w:p>
    <w:p w14:paraId="164466A4" w14:textId="77777777" w:rsidR="005A61AD" w:rsidRPr="00196ADC" w:rsidRDefault="005A61AD" w:rsidP="005A61AD">
      <w:pPr>
        <w:rPr>
          <w:sz w:val="24"/>
          <w:szCs w:val="24"/>
        </w:rPr>
      </w:pPr>
      <w:r w:rsidRPr="00196ADC">
        <w:rPr>
          <w:sz w:val="24"/>
          <w:szCs w:val="24"/>
        </w:rPr>
        <w:t xml:space="preserve">Place: </w:t>
      </w:r>
      <w:proofErr w:type="spellStart"/>
      <w:r w:rsidRPr="00196ADC">
        <w:rPr>
          <w:sz w:val="24"/>
          <w:szCs w:val="24"/>
        </w:rPr>
        <w:t>Surampalem</w:t>
      </w:r>
      <w:proofErr w:type="spellEnd"/>
    </w:p>
    <w:p w14:paraId="21CA2355" w14:textId="77777777" w:rsidR="005A61AD" w:rsidRDefault="005A61AD" w:rsidP="005A61AD"/>
    <w:p w14:paraId="4AC17340" w14:textId="77777777" w:rsidR="005A61AD" w:rsidRDefault="005A61AD" w:rsidP="005A61AD"/>
    <w:p w14:paraId="1AA77AEC" w14:textId="77777777" w:rsidR="005A61AD" w:rsidRDefault="005A61AD" w:rsidP="005A61AD"/>
    <w:p w14:paraId="39763FB3" w14:textId="77777777" w:rsidR="005A61AD" w:rsidRDefault="005A61AD" w:rsidP="005A61AD"/>
    <w:p w14:paraId="47014EC0" w14:textId="77777777" w:rsidR="005A61AD" w:rsidRDefault="005A61AD" w:rsidP="005A61AD"/>
    <w:p w14:paraId="1258526C" w14:textId="77777777" w:rsidR="005A61AD" w:rsidRDefault="005A61AD" w:rsidP="005A61AD"/>
    <w:p w14:paraId="0AE33376" w14:textId="77777777" w:rsidR="005A61AD" w:rsidRDefault="005A61AD" w:rsidP="005A61AD"/>
    <w:p w14:paraId="4E7D1DD9" w14:textId="77777777" w:rsidR="005A61AD" w:rsidRDefault="005A61AD" w:rsidP="005A61AD"/>
    <w:p w14:paraId="5668D81B" w14:textId="77777777" w:rsidR="005A61AD" w:rsidRDefault="005A61AD" w:rsidP="005A61AD"/>
    <w:p w14:paraId="5C4F611C" w14:textId="77777777" w:rsidR="005A61AD" w:rsidRDefault="005A61AD" w:rsidP="005A61AD"/>
    <w:p w14:paraId="2F732490" w14:textId="77777777" w:rsidR="005A61AD" w:rsidRDefault="005A61AD" w:rsidP="005A61AD"/>
    <w:p w14:paraId="5056A951" w14:textId="77777777" w:rsidR="005A61AD" w:rsidRDefault="005A61AD" w:rsidP="005A61AD">
      <w:pPr>
        <w:spacing w:after="360"/>
        <w:jc w:val="center"/>
      </w:pPr>
      <w:r>
        <w:rPr>
          <w:b/>
          <w:sz w:val="32"/>
        </w:rPr>
        <w:t>ACKNOWLEDGEMENT</w:t>
      </w:r>
    </w:p>
    <w:p w14:paraId="27AA72AD" w14:textId="7C075881" w:rsidR="005A61AD" w:rsidRPr="001A655F" w:rsidRDefault="005A61AD" w:rsidP="001A655F">
      <w:pPr>
        <w:pStyle w:val="BodyText"/>
        <w:jc w:val="both"/>
        <w:rPr>
          <w:sz w:val="24"/>
          <w:szCs w:val="24"/>
        </w:rPr>
      </w:pPr>
      <w:r w:rsidRPr="001A655F">
        <w:rPr>
          <w:sz w:val="24"/>
          <w:szCs w:val="24"/>
        </w:rPr>
        <w:t>It is with immense pleasure that we express our indebted gratitude to our project guide</w:t>
      </w:r>
      <w:r w:rsidR="00196ADC" w:rsidRPr="001A655F">
        <w:rPr>
          <w:b/>
          <w:bCs/>
          <w:sz w:val="24"/>
          <w:szCs w:val="24"/>
        </w:rPr>
        <w:t xml:space="preserve"> Mr. T. SRINIVASULU</w:t>
      </w:r>
      <w:r w:rsidRPr="001A655F">
        <w:rPr>
          <w:sz w:val="24"/>
          <w:szCs w:val="24"/>
        </w:rPr>
        <w:t xml:space="preserve">, Department of </w:t>
      </w:r>
      <w:r w:rsidR="00196ADC" w:rsidRPr="001A655F">
        <w:rPr>
          <w:b/>
          <w:bCs/>
          <w:sz w:val="24"/>
          <w:szCs w:val="24"/>
        </w:rPr>
        <w:t>ARTIFICIAL INTELLIGENCE &amp; MACHINE LEARNING</w:t>
      </w:r>
      <w:r w:rsidRPr="001A655F">
        <w:rPr>
          <w:sz w:val="24"/>
          <w:szCs w:val="24"/>
        </w:rPr>
        <w:t>, who guided us throughout the capstone project. We are thankful for the constant encouragement and valuable suggestions received at every review stage.</w:t>
      </w:r>
    </w:p>
    <w:p w14:paraId="50FE200D" w14:textId="1A55C646" w:rsidR="005A61AD" w:rsidRPr="001A655F" w:rsidRDefault="005A61AD" w:rsidP="001A655F">
      <w:pPr>
        <w:pStyle w:val="BodyText"/>
        <w:jc w:val="both"/>
        <w:rPr>
          <w:sz w:val="24"/>
          <w:szCs w:val="24"/>
        </w:rPr>
      </w:pPr>
      <w:r w:rsidRPr="001A655F">
        <w:rPr>
          <w:sz w:val="24"/>
          <w:szCs w:val="24"/>
        </w:rPr>
        <w:t xml:space="preserve">We are grateful to </w:t>
      </w:r>
      <w:proofErr w:type="spellStart"/>
      <w:r w:rsidR="00196ADC" w:rsidRPr="001A655F">
        <w:rPr>
          <w:sz w:val="24"/>
          <w:szCs w:val="24"/>
        </w:rPr>
        <w:t>to</w:t>
      </w:r>
      <w:proofErr w:type="spellEnd"/>
      <w:r w:rsidR="00196ADC" w:rsidRPr="001A655F">
        <w:rPr>
          <w:sz w:val="24"/>
          <w:szCs w:val="24"/>
        </w:rPr>
        <w:t xml:space="preserve"> </w:t>
      </w:r>
      <w:r w:rsidR="00196ADC" w:rsidRPr="001A655F">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K. NAGA BHARGAVI</w:t>
      </w:r>
      <w:r w:rsidR="00196ADC" w:rsidRPr="001A655F">
        <w:rPr>
          <w:sz w:val="24"/>
          <w:szCs w:val="24"/>
        </w:rPr>
        <w:t xml:space="preserve">, </w:t>
      </w:r>
      <w:r w:rsidRPr="001A655F">
        <w:rPr>
          <w:sz w:val="24"/>
          <w:szCs w:val="24"/>
        </w:rPr>
        <w:t>Head of the Department, for inspiring us and for arranging the facilities and resources needed for this project.</w:t>
      </w:r>
    </w:p>
    <w:p w14:paraId="40207E52" w14:textId="77777777" w:rsidR="005A61AD" w:rsidRPr="001A655F" w:rsidRDefault="005A61AD" w:rsidP="001A655F">
      <w:pPr>
        <w:pStyle w:val="BodyText"/>
        <w:jc w:val="both"/>
        <w:rPr>
          <w:sz w:val="24"/>
          <w:szCs w:val="24"/>
        </w:rPr>
      </w:pPr>
      <w:r w:rsidRPr="001A655F">
        <w:rPr>
          <w:sz w:val="24"/>
          <w:szCs w:val="24"/>
        </w:rPr>
        <w:t>We extend our sincere thanks to the Management, Dr. M. Sreenivasa Reddy, Deputy Pro-Chancellor, Dr. M. B. Srinivas, Vice-Chancellor, and Dr. A. Ramesh, Pro Vice-Chancellor (Engineering &amp; Sciences), for providing an excellent academic environment.</w:t>
      </w:r>
    </w:p>
    <w:p w14:paraId="399AE356" w14:textId="77777777" w:rsidR="005A61AD" w:rsidRPr="001A655F" w:rsidRDefault="005A61AD" w:rsidP="001A655F">
      <w:pPr>
        <w:pStyle w:val="BodyText"/>
        <w:jc w:val="both"/>
        <w:rPr>
          <w:sz w:val="24"/>
          <w:szCs w:val="24"/>
        </w:rPr>
      </w:pPr>
      <w:r w:rsidRPr="001A655F">
        <w:rPr>
          <w:sz w:val="24"/>
          <w:szCs w:val="24"/>
        </w:rPr>
        <w:t>Not to forget, we thank the Teaching and Non-Teaching Staff, our parents and our friends, who have directly or indirectly supported us in completing this project on time</w:t>
      </w:r>
    </w:p>
    <w:p w14:paraId="06102207" w14:textId="77777777" w:rsidR="005A61AD" w:rsidRDefault="005A61AD" w:rsidP="005A61AD">
      <w:pPr>
        <w:jc w:val="center"/>
      </w:pPr>
    </w:p>
    <w:p w14:paraId="739C9C24" w14:textId="2AA6430D" w:rsidR="005A61AD" w:rsidRDefault="005A61AD" w:rsidP="00921670">
      <w:pPr>
        <w:spacing w:after="160"/>
        <w:jc w:val="right"/>
      </w:pPr>
      <w:r>
        <w:rPr>
          <w:b/>
        </w:rPr>
        <w:t>Project Associates</w:t>
      </w:r>
      <w:r>
        <w:t>.</w:t>
      </w:r>
    </w:p>
    <w:p w14:paraId="37676323" w14:textId="77777777" w:rsidR="00921670" w:rsidRPr="00196ADC" w:rsidRDefault="00921670" w:rsidP="00921670">
      <w:pPr>
        <w:spacing w:after="160"/>
        <w:jc w:val="center"/>
        <w:rPr>
          <w:b/>
        </w:rPr>
      </w:pPr>
      <w:r w:rsidRPr="00196ADC">
        <w:rPr>
          <w:b/>
        </w:rPr>
        <w:t xml:space="preserve">                                                                         </w:t>
      </w:r>
      <w:proofErr w:type="gramStart"/>
      <w:r w:rsidRPr="00196ADC">
        <w:rPr>
          <w:b/>
        </w:rPr>
        <w:t>B.PRASANNA</w:t>
      </w:r>
      <w:proofErr w:type="gramEnd"/>
      <w:r w:rsidRPr="00196ADC">
        <w:rPr>
          <w:b/>
        </w:rPr>
        <w:t xml:space="preserve"> SRI CHANDANA</w:t>
      </w:r>
      <w:proofErr w:type="gramStart"/>
      <w:r w:rsidRPr="00196ADC">
        <w:rPr>
          <w:b/>
        </w:rPr>
        <w:t xml:space="preserve">   </w:t>
      </w:r>
      <w:r>
        <w:rPr>
          <w:b/>
        </w:rPr>
        <w:t>(</w:t>
      </w:r>
      <w:proofErr w:type="gramEnd"/>
      <w:r w:rsidRPr="00196ADC">
        <w:rPr>
          <w:b/>
        </w:rPr>
        <w:t xml:space="preserve">  25B11AI</w:t>
      </w:r>
      <w:proofErr w:type="gramStart"/>
      <w:r w:rsidRPr="00196ADC">
        <w:rPr>
          <w:b/>
        </w:rPr>
        <w:t>129</w:t>
      </w:r>
      <w:r>
        <w:rPr>
          <w:b/>
        </w:rPr>
        <w:t xml:space="preserve"> )</w:t>
      </w:r>
      <w:proofErr w:type="gramEnd"/>
      <w:r>
        <w:rPr>
          <w:b/>
        </w:rPr>
        <w:t xml:space="preserve"> </w:t>
      </w:r>
    </w:p>
    <w:p w14:paraId="14530165" w14:textId="77777777" w:rsidR="00921670" w:rsidRPr="00196ADC" w:rsidRDefault="00921670" w:rsidP="00921670">
      <w:pPr>
        <w:jc w:val="center"/>
        <w:rPr>
          <w:b/>
        </w:rPr>
      </w:pPr>
      <w:r w:rsidRPr="00196ADC">
        <w:rPr>
          <w:b/>
        </w:rPr>
        <w:t xml:space="preserve">                                                                       </w:t>
      </w:r>
      <w:proofErr w:type="gramStart"/>
      <w:r w:rsidRPr="00196ADC">
        <w:rPr>
          <w:b/>
        </w:rPr>
        <w:t>CH.LAKSHMI</w:t>
      </w:r>
      <w:proofErr w:type="gramEnd"/>
      <w:r w:rsidRPr="00196ADC">
        <w:rPr>
          <w:b/>
        </w:rPr>
        <w:t xml:space="preserve"> SAI SRUTHI       </w:t>
      </w:r>
      <w:proofErr w:type="gramStart"/>
      <w:r w:rsidRPr="00196ADC">
        <w:rPr>
          <w:b/>
        </w:rPr>
        <w:t xml:space="preserve">   </w:t>
      </w:r>
      <w:r>
        <w:rPr>
          <w:b/>
        </w:rPr>
        <w:t>(</w:t>
      </w:r>
      <w:proofErr w:type="gramEnd"/>
      <w:r>
        <w:rPr>
          <w:b/>
        </w:rPr>
        <w:t xml:space="preserve"> </w:t>
      </w:r>
      <w:r w:rsidRPr="00196ADC">
        <w:rPr>
          <w:b/>
        </w:rPr>
        <w:t>25B11AI</w:t>
      </w:r>
      <w:proofErr w:type="gramStart"/>
      <w:r w:rsidRPr="00196ADC">
        <w:rPr>
          <w:b/>
        </w:rPr>
        <w:t>209</w:t>
      </w:r>
      <w:r>
        <w:rPr>
          <w:b/>
        </w:rPr>
        <w:t xml:space="preserve"> )</w:t>
      </w:r>
      <w:proofErr w:type="gramEnd"/>
    </w:p>
    <w:p w14:paraId="4F6944B3" w14:textId="77777777" w:rsidR="00921670" w:rsidRPr="00196ADC" w:rsidRDefault="00921670" w:rsidP="00921670">
      <w:pPr>
        <w:jc w:val="center"/>
        <w:rPr>
          <w:b/>
        </w:rPr>
      </w:pPr>
      <w:r w:rsidRPr="00196ADC">
        <w:rPr>
          <w:b/>
        </w:rPr>
        <w:t xml:space="preserve">                                                                       </w:t>
      </w:r>
      <w:proofErr w:type="gramStart"/>
      <w:r w:rsidRPr="00196ADC">
        <w:rPr>
          <w:b/>
        </w:rPr>
        <w:t>CH.AKSHITH</w:t>
      </w:r>
      <w:proofErr w:type="gramEnd"/>
      <w:r w:rsidRPr="00196ADC">
        <w:rPr>
          <w:b/>
        </w:rPr>
        <w:t xml:space="preserve">                              </w:t>
      </w:r>
      <w:proofErr w:type="gramStart"/>
      <w:r w:rsidRPr="00196ADC">
        <w:rPr>
          <w:b/>
        </w:rPr>
        <w:t xml:space="preserve">   </w:t>
      </w:r>
      <w:r>
        <w:rPr>
          <w:b/>
        </w:rPr>
        <w:t>(</w:t>
      </w:r>
      <w:proofErr w:type="gramEnd"/>
      <w:r>
        <w:rPr>
          <w:b/>
        </w:rPr>
        <w:t xml:space="preserve"> </w:t>
      </w:r>
      <w:r w:rsidRPr="00196ADC">
        <w:rPr>
          <w:b/>
        </w:rPr>
        <w:t>25B11AI</w:t>
      </w:r>
      <w:proofErr w:type="gramStart"/>
      <w:r w:rsidRPr="00196ADC">
        <w:rPr>
          <w:b/>
        </w:rPr>
        <w:t>019</w:t>
      </w:r>
      <w:r>
        <w:rPr>
          <w:b/>
        </w:rPr>
        <w:t xml:space="preserve"> )</w:t>
      </w:r>
      <w:proofErr w:type="gramEnd"/>
    </w:p>
    <w:p w14:paraId="147D6C09" w14:textId="77777777" w:rsidR="00921670" w:rsidRPr="00196ADC" w:rsidRDefault="00921670" w:rsidP="00921670">
      <w:pPr>
        <w:jc w:val="center"/>
        <w:rPr>
          <w:b/>
        </w:rPr>
      </w:pPr>
      <w:r w:rsidRPr="00196ADC">
        <w:rPr>
          <w:b/>
        </w:rPr>
        <w:t xml:space="preserve">                                                                         V.PRAVEEN                                  </w:t>
      </w:r>
      <w:proofErr w:type="gramStart"/>
      <w:r w:rsidRPr="00196ADC">
        <w:rPr>
          <w:b/>
        </w:rPr>
        <w:t xml:space="preserve">   </w:t>
      </w:r>
      <w:r>
        <w:rPr>
          <w:b/>
        </w:rPr>
        <w:t>(</w:t>
      </w:r>
      <w:proofErr w:type="gramEnd"/>
      <w:r>
        <w:rPr>
          <w:b/>
        </w:rPr>
        <w:t xml:space="preserve"> </w:t>
      </w:r>
      <w:r w:rsidRPr="00196ADC">
        <w:rPr>
          <w:b/>
        </w:rPr>
        <w:t>25B11AIC</w:t>
      </w:r>
      <w:proofErr w:type="gramStart"/>
      <w:r w:rsidRPr="00196ADC">
        <w:rPr>
          <w:b/>
        </w:rPr>
        <w:t>71</w:t>
      </w:r>
      <w:r>
        <w:rPr>
          <w:b/>
        </w:rPr>
        <w:t xml:space="preserve"> )</w:t>
      </w:r>
      <w:proofErr w:type="gramEnd"/>
    </w:p>
    <w:p w14:paraId="2DB693F3" w14:textId="75A704AB" w:rsidR="005A61AD" w:rsidRDefault="00921670" w:rsidP="005A61AD">
      <w:r>
        <w:t xml:space="preserve">                                                           </w:t>
      </w:r>
    </w:p>
    <w:p w14:paraId="0DC5CEF9" w14:textId="77777777" w:rsidR="008E4CBA" w:rsidRDefault="008E4CBA" w:rsidP="005A61AD"/>
    <w:p w14:paraId="755A8A2C" w14:textId="77777777" w:rsidR="008E4CBA" w:rsidRDefault="008E4CBA" w:rsidP="005A61AD"/>
    <w:p w14:paraId="4B4D5A19" w14:textId="77777777" w:rsidR="008E4CBA" w:rsidRDefault="008E4CBA" w:rsidP="005A61AD"/>
    <w:p w14:paraId="4967E0B9" w14:textId="77777777" w:rsidR="008E4CBA" w:rsidRDefault="008E4CBA" w:rsidP="005A61AD"/>
    <w:p w14:paraId="72505C3C" w14:textId="77777777" w:rsidR="008E4CBA" w:rsidRDefault="008E4CBA" w:rsidP="005A61AD"/>
    <w:p w14:paraId="6CF0A8B2" w14:textId="77777777" w:rsidR="008E4CBA" w:rsidRDefault="008E4CBA" w:rsidP="005A61AD"/>
    <w:p w14:paraId="66A5F6A4" w14:textId="77777777" w:rsidR="008E4CBA" w:rsidRDefault="008E4CBA" w:rsidP="005A61AD"/>
    <w:p w14:paraId="31C39788" w14:textId="77777777" w:rsidR="008E4CBA" w:rsidRDefault="008E4CBA" w:rsidP="005A61AD"/>
    <w:p w14:paraId="05733205" w14:textId="77777777" w:rsidR="008E4CBA" w:rsidRDefault="008E4CBA" w:rsidP="005A61AD"/>
    <w:p w14:paraId="5455BD19" w14:textId="77777777" w:rsidR="00C7153E" w:rsidRDefault="00C7153E" w:rsidP="005A61AD">
      <w:pPr>
        <w:sectPr w:rsidR="00C7153E">
          <w:pgSz w:w="11906" w:h="16838"/>
          <w:pgMar w:top="1440" w:right="1440" w:bottom="1440" w:left="1440" w:header="708" w:footer="708" w:gutter="0"/>
          <w:cols w:space="708"/>
          <w:docGrid w:linePitch="360"/>
        </w:sectPr>
      </w:pPr>
    </w:p>
    <w:p w14:paraId="340A921B" w14:textId="77777777" w:rsidR="00C7153E" w:rsidRPr="001A655F" w:rsidRDefault="00C7153E" w:rsidP="00410035">
      <w:pPr>
        <w:pStyle w:val="Heading1"/>
        <w:rPr>
          <w:rFonts w:ascii="Times New Roman" w:hAnsi="Times New Roman"/>
          <w:b/>
          <w:bCs/>
          <w:color w:val="auto"/>
          <w:sz w:val="32"/>
          <w:szCs w:val="32"/>
        </w:rPr>
      </w:pPr>
      <w:r>
        <w:rPr>
          <w:rFonts w:ascii="Times New Roman" w:hAnsi="Times New Roman"/>
          <w:sz w:val="28"/>
        </w:rPr>
        <w:lastRenderedPageBreak/>
        <w:t xml:space="preserve">                                                    </w:t>
      </w:r>
      <w:r w:rsidRPr="001A655F">
        <w:rPr>
          <w:rFonts w:ascii="Times New Roman" w:hAnsi="Times New Roman"/>
          <w:b/>
          <w:bCs/>
          <w:color w:val="auto"/>
          <w:sz w:val="32"/>
          <w:szCs w:val="32"/>
        </w:rPr>
        <w:t>ABSTRACT</w:t>
      </w:r>
    </w:p>
    <w:p w14:paraId="1493DA39" w14:textId="77777777" w:rsidR="00C7153E" w:rsidRPr="001A655F" w:rsidRDefault="00C7153E" w:rsidP="001A655F">
      <w:pPr>
        <w:pStyle w:val="BodyText"/>
        <w:spacing w:line="259" w:lineRule="auto"/>
        <w:rPr>
          <w:sz w:val="24"/>
          <w:szCs w:val="24"/>
        </w:rPr>
      </w:pPr>
      <w:r w:rsidRPr="001A655F">
        <w:rPr>
          <w:sz w:val="24"/>
          <w:szCs w:val="24"/>
        </w:rPr>
        <w:t xml:space="preserve">Software development involves interconnected information about projects, employees, teams, sprints, tasks and bugs. When these details are maintained in separate files or spreadsheets, duplicate data, inconsistent updates and difficulty in tracking project progress can occur. The Software Project Management System provides a structured relational database for organizing these software-development activities. The selected design contains six core entities — Project, Employee, Team, Sprint, Task and Bug — together with supporting junction and multi-valued tables such as </w:t>
      </w:r>
      <w:proofErr w:type="spellStart"/>
      <w:r w:rsidRPr="001A655F">
        <w:rPr>
          <w:sz w:val="24"/>
          <w:szCs w:val="24"/>
        </w:rPr>
        <w:t>Team_Member</w:t>
      </w:r>
      <w:proofErr w:type="spellEnd"/>
      <w:r w:rsidRPr="001A655F">
        <w:rPr>
          <w:sz w:val="24"/>
          <w:szCs w:val="24"/>
        </w:rPr>
        <w:t xml:space="preserve">, </w:t>
      </w:r>
      <w:proofErr w:type="spellStart"/>
      <w:r w:rsidRPr="001A655F">
        <w:rPr>
          <w:sz w:val="24"/>
          <w:szCs w:val="24"/>
        </w:rPr>
        <w:t>Employee_Skills</w:t>
      </w:r>
      <w:proofErr w:type="spellEnd"/>
      <w:r w:rsidRPr="001A655F">
        <w:rPr>
          <w:sz w:val="24"/>
          <w:szCs w:val="24"/>
        </w:rPr>
        <w:t xml:space="preserve"> and </w:t>
      </w:r>
      <w:proofErr w:type="spellStart"/>
      <w:r w:rsidRPr="001A655F">
        <w:rPr>
          <w:sz w:val="24"/>
          <w:szCs w:val="24"/>
        </w:rPr>
        <w:t>Project_Tech</w:t>
      </w:r>
      <w:proofErr w:type="spellEnd"/>
      <w:r w:rsidRPr="001A655F">
        <w:rPr>
          <w:sz w:val="24"/>
          <w:szCs w:val="24"/>
        </w:rPr>
        <w:t>.</w:t>
      </w:r>
    </w:p>
    <w:p w14:paraId="072769F8" w14:textId="77777777" w:rsidR="00C7153E" w:rsidRPr="001A655F" w:rsidRDefault="00C7153E" w:rsidP="001A655F">
      <w:pPr>
        <w:pStyle w:val="BodyText"/>
        <w:spacing w:line="259" w:lineRule="auto"/>
        <w:rPr>
          <w:sz w:val="24"/>
          <w:szCs w:val="24"/>
        </w:rPr>
      </w:pPr>
      <w:r w:rsidRPr="001A655F">
        <w:rPr>
          <w:sz w:val="24"/>
          <w:szCs w:val="24"/>
        </w:rPr>
        <w:t xml:space="preserve"> The design represents relationships among project managers, teams, employees, sprints, tasks and bugs, and identifies derived attributes such as project duration, team size, sprint velocity, task days taken and bug resolution time. The database schema is normalized from 1NF through 3NF to reduce redundancy and dependency problems. SQL DDL definitions use primary keys, foreign keys, UNIQUE, NOT NULL, CHECK and DEFAULT constraints to support data integrity. The resulting design provides a foundation for storing and retrieving software project management information through SQL.</w:t>
      </w:r>
    </w:p>
    <w:p w14:paraId="0E18F77C" w14:textId="77777777" w:rsidR="00C7153E" w:rsidRDefault="00C7153E"/>
    <w:p w14:paraId="6EDAFFD9" w14:textId="77777777" w:rsidR="00C7153E" w:rsidRDefault="00C7153E">
      <w:r>
        <w:br w:type="page"/>
      </w:r>
    </w:p>
    <w:p w14:paraId="629623B0" w14:textId="77777777" w:rsidR="00C7153E" w:rsidRDefault="00C7153E" w:rsidP="00F223BB">
      <w:pPr>
        <w:spacing w:after="280"/>
        <w:jc w:val="center"/>
        <w:rPr>
          <w:sz w:val="21"/>
          <w:szCs w:val="21"/>
        </w:rPr>
      </w:pPr>
      <w:r>
        <w:rPr>
          <w:b/>
          <w:szCs w:val="24"/>
        </w:rPr>
        <w:lastRenderedPageBreak/>
        <w:t>INDEX</w:t>
      </w:r>
    </w:p>
    <w:tbl>
      <w:tblPr>
        <w:tblStyle w:val="TableGrid"/>
        <w:tblW w:w="0" w:type="auto"/>
        <w:jc w:val="center"/>
        <w:tblLayout w:type="fixed"/>
        <w:tblLook w:val="04A0" w:firstRow="1" w:lastRow="0" w:firstColumn="1" w:lastColumn="0" w:noHBand="0" w:noVBand="1"/>
      </w:tblPr>
      <w:tblGrid>
        <w:gridCol w:w="1382"/>
        <w:gridCol w:w="6754"/>
        <w:gridCol w:w="1512"/>
      </w:tblGrid>
      <w:tr w:rsidR="00C7153E" w14:paraId="678221D8" w14:textId="77777777" w:rsidTr="0086699E">
        <w:trPr>
          <w:jc w:val="center"/>
        </w:trPr>
        <w:tc>
          <w:tcPr>
            <w:tcW w:w="1382" w:type="dxa"/>
          </w:tcPr>
          <w:p w14:paraId="34E3FA85" w14:textId="77777777" w:rsidR="00C7153E" w:rsidRDefault="00C7153E" w:rsidP="0027452D">
            <w:pPr>
              <w:spacing w:after="0" w:line="240" w:lineRule="auto"/>
              <w:jc w:val="center"/>
              <w:rPr>
                <w:sz w:val="21"/>
                <w:szCs w:val="21"/>
              </w:rPr>
            </w:pPr>
            <w:r>
              <w:rPr>
                <w:b/>
                <w:sz w:val="21"/>
                <w:szCs w:val="21"/>
              </w:rPr>
              <w:t>Chapter</w:t>
            </w:r>
          </w:p>
        </w:tc>
        <w:tc>
          <w:tcPr>
            <w:tcW w:w="6754" w:type="dxa"/>
          </w:tcPr>
          <w:p w14:paraId="290E8327" w14:textId="77777777" w:rsidR="00C7153E" w:rsidRDefault="00C7153E" w:rsidP="0027452D">
            <w:pPr>
              <w:spacing w:after="0" w:line="240" w:lineRule="auto"/>
              <w:jc w:val="center"/>
              <w:rPr>
                <w:sz w:val="21"/>
                <w:szCs w:val="21"/>
              </w:rPr>
            </w:pPr>
            <w:r>
              <w:rPr>
                <w:b/>
                <w:sz w:val="21"/>
                <w:szCs w:val="21"/>
              </w:rPr>
              <w:t>Title</w:t>
            </w:r>
          </w:p>
        </w:tc>
        <w:tc>
          <w:tcPr>
            <w:tcW w:w="1512" w:type="dxa"/>
          </w:tcPr>
          <w:p w14:paraId="2CCA49E8" w14:textId="77777777" w:rsidR="00C7153E" w:rsidRDefault="00C7153E" w:rsidP="0027452D">
            <w:pPr>
              <w:spacing w:after="0" w:line="240" w:lineRule="auto"/>
              <w:jc w:val="center"/>
              <w:rPr>
                <w:sz w:val="21"/>
                <w:szCs w:val="21"/>
              </w:rPr>
            </w:pPr>
            <w:r>
              <w:rPr>
                <w:b/>
                <w:sz w:val="21"/>
                <w:szCs w:val="21"/>
              </w:rPr>
              <w:t>Page No.</w:t>
            </w:r>
          </w:p>
        </w:tc>
      </w:tr>
      <w:tr w:rsidR="00C7153E" w14:paraId="686626BB" w14:textId="77777777" w:rsidTr="0027452D">
        <w:trPr>
          <w:jc w:val="center"/>
        </w:trPr>
        <w:tc>
          <w:tcPr>
            <w:tcW w:w="1382" w:type="dxa"/>
          </w:tcPr>
          <w:p w14:paraId="06595023" w14:textId="77777777" w:rsidR="00C7153E" w:rsidRDefault="00C7153E" w:rsidP="0027452D">
            <w:pPr>
              <w:spacing w:after="20" w:line="240" w:lineRule="auto"/>
              <w:jc w:val="center"/>
              <w:rPr>
                <w:sz w:val="21"/>
                <w:szCs w:val="21"/>
              </w:rPr>
            </w:pPr>
          </w:p>
        </w:tc>
        <w:tc>
          <w:tcPr>
            <w:tcW w:w="6754" w:type="dxa"/>
          </w:tcPr>
          <w:p w14:paraId="2B63FB13" w14:textId="77777777" w:rsidR="00C7153E" w:rsidRDefault="00C7153E" w:rsidP="0027452D">
            <w:pPr>
              <w:spacing w:after="20" w:line="240" w:lineRule="auto"/>
              <w:rPr>
                <w:sz w:val="21"/>
                <w:szCs w:val="21"/>
              </w:rPr>
            </w:pPr>
            <w:r>
              <w:rPr>
                <w:sz w:val="21"/>
                <w:szCs w:val="21"/>
              </w:rPr>
              <w:t>Certificate</w:t>
            </w:r>
          </w:p>
        </w:tc>
        <w:tc>
          <w:tcPr>
            <w:tcW w:w="1512" w:type="dxa"/>
          </w:tcPr>
          <w:p w14:paraId="35A3CFC2" w14:textId="77777777" w:rsidR="00C7153E" w:rsidRDefault="00C7153E" w:rsidP="0027452D">
            <w:pPr>
              <w:spacing w:after="20" w:line="240" w:lineRule="auto"/>
              <w:jc w:val="center"/>
              <w:rPr>
                <w:sz w:val="21"/>
                <w:szCs w:val="21"/>
              </w:rPr>
            </w:pPr>
            <w:proofErr w:type="spellStart"/>
            <w:r>
              <w:rPr>
                <w:sz w:val="21"/>
                <w:szCs w:val="21"/>
              </w:rPr>
              <w:t>i</w:t>
            </w:r>
            <w:proofErr w:type="spellEnd"/>
          </w:p>
        </w:tc>
      </w:tr>
      <w:tr w:rsidR="00C7153E" w14:paraId="2D20C05C" w14:textId="77777777" w:rsidTr="0027452D">
        <w:trPr>
          <w:jc w:val="center"/>
        </w:trPr>
        <w:tc>
          <w:tcPr>
            <w:tcW w:w="1382" w:type="dxa"/>
          </w:tcPr>
          <w:p w14:paraId="31E8CB4C" w14:textId="77777777" w:rsidR="00C7153E" w:rsidRDefault="00C7153E" w:rsidP="0027452D">
            <w:pPr>
              <w:spacing w:after="20" w:line="240" w:lineRule="auto"/>
              <w:jc w:val="center"/>
              <w:rPr>
                <w:sz w:val="21"/>
                <w:szCs w:val="21"/>
              </w:rPr>
            </w:pPr>
          </w:p>
        </w:tc>
        <w:tc>
          <w:tcPr>
            <w:tcW w:w="6754" w:type="dxa"/>
          </w:tcPr>
          <w:p w14:paraId="4ACBE3A6" w14:textId="77777777" w:rsidR="00C7153E" w:rsidRDefault="00C7153E" w:rsidP="0027452D">
            <w:pPr>
              <w:spacing w:after="20" w:line="240" w:lineRule="auto"/>
              <w:rPr>
                <w:sz w:val="21"/>
                <w:szCs w:val="21"/>
              </w:rPr>
            </w:pPr>
            <w:r>
              <w:rPr>
                <w:sz w:val="21"/>
                <w:szCs w:val="21"/>
              </w:rPr>
              <w:t>Declaration</w:t>
            </w:r>
          </w:p>
        </w:tc>
        <w:tc>
          <w:tcPr>
            <w:tcW w:w="1512" w:type="dxa"/>
          </w:tcPr>
          <w:p w14:paraId="0AE92442" w14:textId="77777777" w:rsidR="00C7153E" w:rsidRDefault="00C7153E" w:rsidP="0027452D">
            <w:pPr>
              <w:spacing w:after="20" w:line="240" w:lineRule="auto"/>
              <w:jc w:val="center"/>
              <w:rPr>
                <w:sz w:val="21"/>
                <w:szCs w:val="21"/>
              </w:rPr>
            </w:pPr>
            <w:r>
              <w:rPr>
                <w:sz w:val="21"/>
                <w:szCs w:val="21"/>
              </w:rPr>
              <w:t>ii</w:t>
            </w:r>
          </w:p>
        </w:tc>
      </w:tr>
      <w:tr w:rsidR="00C7153E" w14:paraId="5EC6AC59" w14:textId="77777777" w:rsidTr="0027452D">
        <w:trPr>
          <w:jc w:val="center"/>
        </w:trPr>
        <w:tc>
          <w:tcPr>
            <w:tcW w:w="1382" w:type="dxa"/>
          </w:tcPr>
          <w:p w14:paraId="5C804EBB" w14:textId="77777777" w:rsidR="00C7153E" w:rsidRDefault="00C7153E" w:rsidP="0027452D">
            <w:pPr>
              <w:spacing w:after="20" w:line="240" w:lineRule="auto"/>
              <w:jc w:val="center"/>
              <w:rPr>
                <w:sz w:val="21"/>
                <w:szCs w:val="21"/>
              </w:rPr>
            </w:pPr>
          </w:p>
        </w:tc>
        <w:tc>
          <w:tcPr>
            <w:tcW w:w="6754" w:type="dxa"/>
          </w:tcPr>
          <w:p w14:paraId="41593672" w14:textId="77777777" w:rsidR="00C7153E" w:rsidRDefault="00C7153E" w:rsidP="0027452D">
            <w:pPr>
              <w:spacing w:after="20" w:line="240" w:lineRule="auto"/>
              <w:rPr>
                <w:sz w:val="21"/>
                <w:szCs w:val="21"/>
              </w:rPr>
            </w:pPr>
            <w:r>
              <w:rPr>
                <w:sz w:val="21"/>
                <w:szCs w:val="21"/>
              </w:rPr>
              <w:t>Acknowledgement</w:t>
            </w:r>
          </w:p>
        </w:tc>
        <w:tc>
          <w:tcPr>
            <w:tcW w:w="1512" w:type="dxa"/>
          </w:tcPr>
          <w:p w14:paraId="168A9D71" w14:textId="77777777" w:rsidR="00C7153E" w:rsidRDefault="00C7153E" w:rsidP="0027452D">
            <w:pPr>
              <w:spacing w:after="20" w:line="240" w:lineRule="auto"/>
              <w:jc w:val="center"/>
              <w:rPr>
                <w:sz w:val="21"/>
                <w:szCs w:val="21"/>
              </w:rPr>
            </w:pPr>
            <w:r>
              <w:rPr>
                <w:sz w:val="21"/>
                <w:szCs w:val="21"/>
              </w:rPr>
              <w:t>iii</w:t>
            </w:r>
          </w:p>
        </w:tc>
      </w:tr>
      <w:tr w:rsidR="00C7153E" w14:paraId="14D2E9F9" w14:textId="77777777" w:rsidTr="0027452D">
        <w:trPr>
          <w:jc w:val="center"/>
        </w:trPr>
        <w:tc>
          <w:tcPr>
            <w:tcW w:w="1382" w:type="dxa"/>
          </w:tcPr>
          <w:p w14:paraId="06CECA4C" w14:textId="77777777" w:rsidR="00C7153E" w:rsidRDefault="00C7153E" w:rsidP="0027452D">
            <w:pPr>
              <w:spacing w:after="20" w:line="240" w:lineRule="auto"/>
              <w:jc w:val="center"/>
              <w:rPr>
                <w:sz w:val="21"/>
                <w:szCs w:val="21"/>
              </w:rPr>
            </w:pPr>
          </w:p>
        </w:tc>
        <w:tc>
          <w:tcPr>
            <w:tcW w:w="6754" w:type="dxa"/>
          </w:tcPr>
          <w:p w14:paraId="463371AB" w14:textId="77777777" w:rsidR="00C7153E" w:rsidRDefault="00C7153E" w:rsidP="0027452D">
            <w:pPr>
              <w:spacing w:after="20" w:line="240" w:lineRule="auto"/>
              <w:rPr>
                <w:sz w:val="21"/>
                <w:szCs w:val="21"/>
              </w:rPr>
            </w:pPr>
            <w:r>
              <w:rPr>
                <w:sz w:val="21"/>
                <w:szCs w:val="21"/>
              </w:rPr>
              <w:t>Abstract</w:t>
            </w:r>
          </w:p>
        </w:tc>
        <w:tc>
          <w:tcPr>
            <w:tcW w:w="1512" w:type="dxa"/>
          </w:tcPr>
          <w:p w14:paraId="3E9C7F78" w14:textId="77777777" w:rsidR="00C7153E" w:rsidRDefault="00C7153E" w:rsidP="0027452D">
            <w:pPr>
              <w:spacing w:after="20" w:line="240" w:lineRule="auto"/>
              <w:jc w:val="center"/>
              <w:rPr>
                <w:sz w:val="21"/>
                <w:szCs w:val="21"/>
              </w:rPr>
            </w:pPr>
            <w:r>
              <w:rPr>
                <w:sz w:val="21"/>
                <w:szCs w:val="21"/>
              </w:rPr>
              <w:t>iv</w:t>
            </w:r>
          </w:p>
        </w:tc>
      </w:tr>
      <w:tr w:rsidR="00C7153E" w14:paraId="30A36C1B" w14:textId="77777777" w:rsidTr="0027452D">
        <w:trPr>
          <w:jc w:val="center"/>
        </w:trPr>
        <w:tc>
          <w:tcPr>
            <w:tcW w:w="1382" w:type="dxa"/>
          </w:tcPr>
          <w:p w14:paraId="7A66C4F4" w14:textId="77777777" w:rsidR="00C7153E" w:rsidRDefault="00C7153E" w:rsidP="0027452D">
            <w:pPr>
              <w:spacing w:after="20" w:line="240" w:lineRule="auto"/>
              <w:jc w:val="center"/>
              <w:rPr>
                <w:sz w:val="21"/>
                <w:szCs w:val="21"/>
              </w:rPr>
            </w:pPr>
          </w:p>
        </w:tc>
        <w:tc>
          <w:tcPr>
            <w:tcW w:w="6754" w:type="dxa"/>
          </w:tcPr>
          <w:p w14:paraId="539EBA21" w14:textId="77777777" w:rsidR="00C7153E" w:rsidRDefault="00C7153E" w:rsidP="0027452D">
            <w:pPr>
              <w:spacing w:after="20" w:line="240" w:lineRule="auto"/>
              <w:rPr>
                <w:sz w:val="21"/>
                <w:szCs w:val="21"/>
              </w:rPr>
            </w:pPr>
            <w:r>
              <w:rPr>
                <w:sz w:val="21"/>
                <w:szCs w:val="21"/>
              </w:rPr>
              <w:t>List of Figures</w:t>
            </w:r>
          </w:p>
        </w:tc>
        <w:tc>
          <w:tcPr>
            <w:tcW w:w="1512" w:type="dxa"/>
          </w:tcPr>
          <w:p w14:paraId="0B5756A3" w14:textId="77777777" w:rsidR="00C7153E" w:rsidRDefault="00C7153E" w:rsidP="0027452D">
            <w:pPr>
              <w:spacing w:after="20" w:line="240" w:lineRule="auto"/>
              <w:jc w:val="center"/>
              <w:rPr>
                <w:sz w:val="21"/>
                <w:szCs w:val="21"/>
              </w:rPr>
            </w:pPr>
            <w:r>
              <w:rPr>
                <w:sz w:val="21"/>
                <w:szCs w:val="21"/>
              </w:rPr>
              <w:t>v</w:t>
            </w:r>
          </w:p>
        </w:tc>
      </w:tr>
      <w:tr w:rsidR="00C7153E" w14:paraId="79E46B40" w14:textId="77777777" w:rsidTr="0027452D">
        <w:trPr>
          <w:jc w:val="center"/>
        </w:trPr>
        <w:tc>
          <w:tcPr>
            <w:tcW w:w="1382" w:type="dxa"/>
          </w:tcPr>
          <w:p w14:paraId="087706D4" w14:textId="77777777" w:rsidR="00C7153E" w:rsidRDefault="00C7153E" w:rsidP="0027452D">
            <w:pPr>
              <w:spacing w:after="20" w:line="240" w:lineRule="auto"/>
              <w:jc w:val="center"/>
              <w:rPr>
                <w:sz w:val="21"/>
                <w:szCs w:val="21"/>
              </w:rPr>
            </w:pPr>
          </w:p>
        </w:tc>
        <w:tc>
          <w:tcPr>
            <w:tcW w:w="6754" w:type="dxa"/>
          </w:tcPr>
          <w:p w14:paraId="594D9D46" w14:textId="77777777" w:rsidR="00C7153E" w:rsidRDefault="00C7153E" w:rsidP="0027452D">
            <w:pPr>
              <w:spacing w:after="20" w:line="240" w:lineRule="auto"/>
              <w:rPr>
                <w:sz w:val="21"/>
                <w:szCs w:val="21"/>
              </w:rPr>
            </w:pPr>
            <w:r>
              <w:rPr>
                <w:sz w:val="21"/>
                <w:szCs w:val="21"/>
              </w:rPr>
              <w:t>List of Tables</w:t>
            </w:r>
          </w:p>
        </w:tc>
        <w:tc>
          <w:tcPr>
            <w:tcW w:w="1512" w:type="dxa"/>
          </w:tcPr>
          <w:p w14:paraId="1197715B" w14:textId="77777777" w:rsidR="00C7153E" w:rsidRDefault="00C7153E" w:rsidP="0027452D">
            <w:pPr>
              <w:spacing w:after="20" w:line="240" w:lineRule="auto"/>
              <w:jc w:val="center"/>
              <w:rPr>
                <w:sz w:val="21"/>
                <w:szCs w:val="21"/>
              </w:rPr>
            </w:pPr>
            <w:r>
              <w:rPr>
                <w:sz w:val="21"/>
                <w:szCs w:val="21"/>
              </w:rPr>
              <w:t>vi</w:t>
            </w:r>
          </w:p>
        </w:tc>
      </w:tr>
      <w:tr w:rsidR="00C7153E" w14:paraId="2E72C172" w14:textId="77777777" w:rsidTr="0027452D">
        <w:trPr>
          <w:jc w:val="center"/>
        </w:trPr>
        <w:tc>
          <w:tcPr>
            <w:tcW w:w="1382" w:type="dxa"/>
          </w:tcPr>
          <w:p w14:paraId="4AF3631F" w14:textId="77777777" w:rsidR="00C7153E" w:rsidRDefault="00C7153E" w:rsidP="0027452D">
            <w:pPr>
              <w:spacing w:after="20" w:line="240" w:lineRule="auto"/>
              <w:jc w:val="center"/>
              <w:rPr>
                <w:sz w:val="21"/>
                <w:szCs w:val="21"/>
              </w:rPr>
            </w:pPr>
            <w:r>
              <w:rPr>
                <w:b/>
                <w:sz w:val="21"/>
                <w:szCs w:val="21"/>
              </w:rPr>
              <w:t>1</w:t>
            </w:r>
          </w:p>
        </w:tc>
        <w:tc>
          <w:tcPr>
            <w:tcW w:w="6754" w:type="dxa"/>
          </w:tcPr>
          <w:p w14:paraId="762E7340" w14:textId="77777777" w:rsidR="00C7153E" w:rsidRDefault="00C7153E" w:rsidP="0027452D">
            <w:pPr>
              <w:spacing w:after="20" w:line="240" w:lineRule="auto"/>
              <w:rPr>
                <w:sz w:val="21"/>
                <w:szCs w:val="21"/>
              </w:rPr>
            </w:pPr>
            <w:r>
              <w:rPr>
                <w:b/>
                <w:sz w:val="21"/>
                <w:szCs w:val="21"/>
              </w:rPr>
              <w:t>Introduction</w:t>
            </w:r>
          </w:p>
        </w:tc>
        <w:tc>
          <w:tcPr>
            <w:tcW w:w="1512" w:type="dxa"/>
          </w:tcPr>
          <w:p w14:paraId="6F085A07" w14:textId="77777777" w:rsidR="00C7153E" w:rsidRDefault="00C7153E" w:rsidP="0027452D">
            <w:pPr>
              <w:spacing w:after="20" w:line="240" w:lineRule="auto"/>
              <w:jc w:val="center"/>
              <w:rPr>
                <w:sz w:val="21"/>
                <w:szCs w:val="21"/>
              </w:rPr>
            </w:pPr>
            <w:r>
              <w:rPr>
                <w:sz w:val="21"/>
                <w:szCs w:val="21"/>
              </w:rPr>
              <w:t>1</w:t>
            </w:r>
          </w:p>
        </w:tc>
      </w:tr>
      <w:tr w:rsidR="00C7153E" w14:paraId="480B7B1E" w14:textId="77777777" w:rsidTr="0027452D">
        <w:trPr>
          <w:jc w:val="center"/>
        </w:trPr>
        <w:tc>
          <w:tcPr>
            <w:tcW w:w="1382" w:type="dxa"/>
          </w:tcPr>
          <w:p w14:paraId="0373F27B" w14:textId="77777777" w:rsidR="00C7153E" w:rsidRDefault="00C7153E" w:rsidP="0027452D">
            <w:pPr>
              <w:spacing w:after="20" w:line="240" w:lineRule="auto"/>
              <w:jc w:val="center"/>
              <w:rPr>
                <w:sz w:val="21"/>
                <w:szCs w:val="21"/>
              </w:rPr>
            </w:pPr>
          </w:p>
        </w:tc>
        <w:tc>
          <w:tcPr>
            <w:tcW w:w="6754" w:type="dxa"/>
          </w:tcPr>
          <w:p w14:paraId="122A17C7" w14:textId="77777777" w:rsidR="00C7153E" w:rsidRDefault="00C7153E" w:rsidP="0027452D">
            <w:pPr>
              <w:spacing w:after="20" w:line="240" w:lineRule="auto"/>
              <w:rPr>
                <w:sz w:val="21"/>
                <w:szCs w:val="21"/>
              </w:rPr>
            </w:pPr>
            <w:proofErr w:type="gramStart"/>
            <w:r>
              <w:rPr>
                <w:sz w:val="21"/>
                <w:szCs w:val="21"/>
              </w:rPr>
              <w:t>1.1  Introduction</w:t>
            </w:r>
            <w:proofErr w:type="gramEnd"/>
            <w:r>
              <w:rPr>
                <w:sz w:val="21"/>
                <w:szCs w:val="21"/>
              </w:rPr>
              <w:t xml:space="preserve"> to the Domain</w:t>
            </w:r>
          </w:p>
        </w:tc>
        <w:tc>
          <w:tcPr>
            <w:tcW w:w="1512" w:type="dxa"/>
          </w:tcPr>
          <w:p w14:paraId="73DEDE85" w14:textId="77777777" w:rsidR="00C7153E" w:rsidRDefault="00C7153E" w:rsidP="0027452D">
            <w:pPr>
              <w:spacing w:after="20" w:line="240" w:lineRule="auto"/>
              <w:jc w:val="center"/>
              <w:rPr>
                <w:sz w:val="21"/>
                <w:szCs w:val="21"/>
              </w:rPr>
            </w:pPr>
            <w:r>
              <w:rPr>
                <w:sz w:val="21"/>
                <w:szCs w:val="21"/>
              </w:rPr>
              <w:t>1</w:t>
            </w:r>
          </w:p>
        </w:tc>
      </w:tr>
      <w:tr w:rsidR="00C7153E" w14:paraId="1EB29FEF" w14:textId="77777777" w:rsidTr="0027452D">
        <w:trPr>
          <w:jc w:val="center"/>
        </w:trPr>
        <w:tc>
          <w:tcPr>
            <w:tcW w:w="1382" w:type="dxa"/>
          </w:tcPr>
          <w:p w14:paraId="7B7F0FD4" w14:textId="77777777" w:rsidR="00C7153E" w:rsidRDefault="00C7153E" w:rsidP="0027452D">
            <w:pPr>
              <w:spacing w:after="20" w:line="240" w:lineRule="auto"/>
              <w:jc w:val="center"/>
              <w:rPr>
                <w:sz w:val="21"/>
                <w:szCs w:val="21"/>
              </w:rPr>
            </w:pPr>
          </w:p>
        </w:tc>
        <w:tc>
          <w:tcPr>
            <w:tcW w:w="6754" w:type="dxa"/>
          </w:tcPr>
          <w:p w14:paraId="548F215D" w14:textId="77777777" w:rsidR="00C7153E" w:rsidRDefault="00C7153E" w:rsidP="0027452D">
            <w:pPr>
              <w:spacing w:after="20" w:line="240" w:lineRule="auto"/>
              <w:rPr>
                <w:sz w:val="21"/>
                <w:szCs w:val="21"/>
              </w:rPr>
            </w:pPr>
            <w:proofErr w:type="gramStart"/>
            <w:r>
              <w:rPr>
                <w:sz w:val="21"/>
                <w:szCs w:val="21"/>
              </w:rPr>
              <w:t>1.2  Problem</w:t>
            </w:r>
            <w:proofErr w:type="gramEnd"/>
            <w:r>
              <w:rPr>
                <w:sz w:val="21"/>
                <w:szCs w:val="21"/>
              </w:rPr>
              <w:t xml:space="preserve"> Statement</w:t>
            </w:r>
          </w:p>
        </w:tc>
        <w:tc>
          <w:tcPr>
            <w:tcW w:w="1512" w:type="dxa"/>
          </w:tcPr>
          <w:p w14:paraId="11FFD59D" w14:textId="77777777" w:rsidR="00C7153E" w:rsidRDefault="00C7153E" w:rsidP="0027452D">
            <w:pPr>
              <w:spacing w:after="20" w:line="240" w:lineRule="auto"/>
              <w:jc w:val="center"/>
              <w:rPr>
                <w:sz w:val="21"/>
                <w:szCs w:val="21"/>
              </w:rPr>
            </w:pPr>
            <w:r>
              <w:rPr>
                <w:sz w:val="21"/>
                <w:szCs w:val="21"/>
              </w:rPr>
              <w:t>1</w:t>
            </w:r>
          </w:p>
        </w:tc>
      </w:tr>
      <w:tr w:rsidR="00C7153E" w14:paraId="0DA89C6C" w14:textId="77777777" w:rsidTr="0027452D">
        <w:trPr>
          <w:jc w:val="center"/>
        </w:trPr>
        <w:tc>
          <w:tcPr>
            <w:tcW w:w="1382" w:type="dxa"/>
          </w:tcPr>
          <w:p w14:paraId="45AE5AA2" w14:textId="77777777" w:rsidR="00C7153E" w:rsidRDefault="00C7153E" w:rsidP="0027452D">
            <w:pPr>
              <w:spacing w:after="20" w:line="240" w:lineRule="auto"/>
              <w:jc w:val="center"/>
              <w:rPr>
                <w:sz w:val="21"/>
                <w:szCs w:val="21"/>
              </w:rPr>
            </w:pPr>
          </w:p>
        </w:tc>
        <w:tc>
          <w:tcPr>
            <w:tcW w:w="6754" w:type="dxa"/>
          </w:tcPr>
          <w:p w14:paraId="4CD7C547" w14:textId="77777777" w:rsidR="00C7153E" w:rsidRDefault="00C7153E" w:rsidP="0027452D">
            <w:pPr>
              <w:spacing w:after="20" w:line="240" w:lineRule="auto"/>
              <w:rPr>
                <w:sz w:val="21"/>
                <w:szCs w:val="21"/>
              </w:rPr>
            </w:pPr>
            <w:proofErr w:type="gramStart"/>
            <w:r>
              <w:rPr>
                <w:sz w:val="21"/>
                <w:szCs w:val="21"/>
              </w:rPr>
              <w:t>1.3  Motivation</w:t>
            </w:r>
            <w:proofErr w:type="gramEnd"/>
            <w:r>
              <w:rPr>
                <w:sz w:val="21"/>
                <w:szCs w:val="21"/>
              </w:rPr>
              <w:t xml:space="preserve"> and Need for a Database</w:t>
            </w:r>
          </w:p>
        </w:tc>
        <w:tc>
          <w:tcPr>
            <w:tcW w:w="1512" w:type="dxa"/>
          </w:tcPr>
          <w:p w14:paraId="0CB81920" w14:textId="16C7E395" w:rsidR="00C7153E" w:rsidRDefault="00A31247" w:rsidP="0027452D">
            <w:pPr>
              <w:spacing w:after="20" w:line="240" w:lineRule="auto"/>
              <w:jc w:val="center"/>
              <w:rPr>
                <w:sz w:val="21"/>
                <w:szCs w:val="21"/>
              </w:rPr>
            </w:pPr>
            <w:r>
              <w:rPr>
                <w:sz w:val="21"/>
                <w:szCs w:val="21"/>
              </w:rPr>
              <w:t>1</w:t>
            </w:r>
          </w:p>
        </w:tc>
      </w:tr>
      <w:tr w:rsidR="00C7153E" w14:paraId="7A890FE1" w14:textId="77777777" w:rsidTr="0027452D">
        <w:trPr>
          <w:jc w:val="center"/>
        </w:trPr>
        <w:tc>
          <w:tcPr>
            <w:tcW w:w="1382" w:type="dxa"/>
          </w:tcPr>
          <w:p w14:paraId="18858CC4" w14:textId="77777777" w:rsidR="00C7153E" w:rsidRDefault="00C7153E" w:rsidP="0027452D">
            <w:pPr>
              <w:spacing w:after="20" w:line="240" w:lineRule="auto"/>
              <w:jc w:val="center"/>
              <w:rPr>
                <w:sz w:val="21"/>
                <w:szCs w:val="21"/>
              </w:rPr>
            </w:pPr>
          </w:p>
        </w:tc>
        <w:tc>
          <w:tcPr>
            <w:tcW w:w="6754" w:type="dxa"/>
          </w:tcPr>
          <w:p w14:paraId="5675F127" w14:textId="77777777" w:rsidR="00C7153E" w:rsidRDefault="00C7153E" w:rsidP="0027452D">
            <w:pPr>
              <w:spacing w:after="20" w:line="240" w:lineRule="auto"/>
              <w:rPr>
                <w:sz w:val="21"/>
                <w:szCs w:val="21"/>
              </w:rPr>
            </w:pPr>
            <w:proofErr w:type="gramStart"/>
            <w:r>
              <w:rPr>
                <w:sz w:val="21"/>
                <w:szCs w:val="21"/>
              </w:rPr>
              <w:t>1.4  Objectives</w:t>
            </w:r>
            <w:proofErr w:type="gramEnd"/>
            <w:r>
              <w:rPr>
                <w:sz w:val="21"/>
                <w:szCs w:val="21"/>
              </w:rPr>
              <w:t xml:space="preserve"> of the Project</w:t>
            </w:r>
          </w:p>
        </w:tc>
        <w:tc>
          <w:tcPr>
            <w:tcW w:w="1512" w:type="dxa"/>
          </w:tcPr>
          <w:p w14:paraId="05B1369E" w14:textId="77777777" w:rsidR="00C7153E" w:rsidRDefault="00C7153E" w:rsidP="0027452D">
            <w:pPr>
              <w:spacing w:after="20" w:line="240" w:lineRule="auto"/>
              <w:jc w:val="center"/>
              <w:rPr>
                <w:sz w:val="21"/>
                <w:szCs w:val="21"/>
              </w:rPr>
            </w:pPr>
            <w:r>
              <w:rPr>
                <w:sz w:val="21"/>
                <w:szCs w:val="21"/>
              </w:rPr>
              <w:t>2</w:t>
            </w:r>
          </w:p>
        </w:tc>
      </w:tr>
      <w:tr w:rsidR="00C7153E" w14:paraId="63A0C618" w14:textId="77777777" w:rsidTr="0027452D">
        <w:trPr>
          <w:jc w:val="center"/>
        </w:trPr>
        <w:tc>
          <w:tcPr>
            <w:tcW w:w="1382" w:type="dxa"/>
          </w:tcPr>
          <w:p w14:paraId="77332BB0" w14:textId="77777777" w:rsidR="00C7153E" w:rsidRDefault="00C7153E" w:rsidP="0027452D">
            <w:pPr>
              <w:spacing w:after="20" w:line="240" w:lineRule="auto"/>
              <w:jc w:val="center"/>
              <w:rPr>
                <w:sz w:val="21"/>
                <w:szCs w:val="21"/>
              </w:rPr>
            </w:pPr>
          </w:p>
        </w:tc>
        <w:tc>
          <w:tcPr>
            <w:tcW w:w="6754" w:type="dxa"/>
          </w:tcPr>
          <w:p w14:paraId="011FF002" w14:textId="77777777" w:rsidR="00C7153E" w:rsidRDefault="00C7153E" w:rsidP="0027452D">
            <w:pPr>
              <w:spacing w:after="20" w:line="240" w:lineRule="auto"/>
              <w:rPr>
                <w:sz w:val="21"/>
                <w:szCs w:val="21"/>
              </w:rPr>
            </w:pPr>
            <w:proofErr w:type="gramStart"/>
            <w:r>
              <w:rPr>
                <w:sz w:val="21"/>
                <w:szCs w:val="21"/>
              </w:rPr>
              <w:t>1.5  Scope</w:t>
            </w:r>
            <w:proofErr w:type="gramEnd"/>
            <w:r>
              <w:rPr>
                <w:sz w:val="21"/>
                <w:szCs w:val="21"/>
              </w:rPr>
              <w:t xml:space="preserve"> of the Project</w:t>
            </w:r>
          </w:p>
        </w:tc>
        <w:tc>
          <w:tcPr>
            <w:tcW w:w="1512" w:type="dxa"/>
          </w:tcPr>
          <w:p w14:paraId="414733F3" w14:textId="7D448868" w:rsidR="00C7153E" w:rsidRDefault="00A31247" w:rsidP="0027452D">
            <w:pPr>
              <w:spacing w:after="20" w:line="240" w:lineRule="auto"/>
              <w:jc w:val="center"/>
              <w:rPr>
                <w:sz w:val="21"/>
                <w:szCs w:val="21"/>
              </w:rPr>
            </w:pPr>
            <w:r>
              <w:rPr>
                <w:sz w:val="21"/>
                <w:szCs w:val="21"/>
              </w:rPr>
              <w:t>2</w:t>
            </w:r>
          </w:p>
        </w:tc>
      </w:tr>
      <w:tr w:rsidR="00C7153E" w14:paraId="2796C57E" w14:textId="77777777" w:rsidTr="0027452D">
        <w:trPr>
          <w:jc w:val="center"/>
        </w:trPr>
        <w:tc>
          <w:tcPr>
            <w:tcW w:w="1382" w:type="dxa"/>
          </w:tcPr>
          <w:p w14:paraId="29DC83B3" w14:textId="77777777" w:rsidR="00C7153E" w:rsidRDefault="00C7153E" w:rsidP="0027452D">
            <w:pPr>
              <w:spacing w:after="20" w:line="240" w:lineRule="auto"/>
              <w:jc w:val="center"/>
              <w:rPr>
                <w:sz w:val="21"/>
                <w:szCs w:val="21"/>
              </w:rPr>
            </w:pPr>
          </w:p>
        </w:tc>
        <w:tc>
          <w:tcPr>
            <w:tcW w:w="6754" w:type="dxa"/>
          </w:tcPr>
          <w:p w14:paraId="0BB542F9" w14:textId="77777777" w:rsidR="00C7153E" w:rsidRDefault="00C7153E" w:rsidP="0027452D">
            <w:pPr>
              <w:spacing w:after="20" w:line="240" w:lineRule="auto"/>
              <w:rPr>
                <w:sz w:val="21"/>
                <w:szCs w:val="21"/>
              </w:rPr>
            </w:pPr>
            <w:proofErr w:type="gramStart"/>
            <w:r>
              <w:rPr>
                <w:sz w:val="21"/>
                <w:szCs w:val="21"/>
              </w:rPr>
              <w:t>1.6  Organization</w:t>
            </w:r>
            <w:proofErr w:type="gramEnd"/>
            <w:r>
              <w:rPr>
                <w:sz w:val="21"/>
                <w:szCs w:val="21"/>
              </w:rPr>
              <w:t xml:space="preserve"> of the Report</w:t>
            </w:r>
          </w:p>
        </w:tc>
        <w:tc>
          <w:tcPr>
            <w:tcW w:w="1512" w:type="dxa"/>
          </w:tcPr>
          <w:p w14:paraId="43D6EEDF" w14:textId="77777777" w:rsidR="00C7153E" w:rsidRDefault="00C7153E" w:rsidP="0027452D">
            <w:pPr>
              <w:spacing w:after="20" w:line="240" w:lineRule="auto"/>
              <w:jc w:val="center"/>
              <w:rPr>
                <w:sz w:val="21"/>
                <w:szCs w:val="21"/>
              </w:rPr>
            </w:pPr>
            <w:r>
              <w:rPr>
                <w:sz w:val="21"/>
                <w:szCs w:val="21"/>
              </w:rPr>
              <w:t>3</w:t>
            </w:r>
          </w:p>
        </w:tc>
      </w:tr>
      <w:tr w:rsidR="00C7153E" w14:paraId="7D080712" w14:textId="77777777" w:rsidTr="0027452D">
        <w:trPr>
          <w:jc w:val="center"/>
        </w:trPr>
        <w:tc>
          <w:tcPr>
            <w:tcW w:w="1382" w:type="dxa"/>
          </w:tcPr>
          <w:p w14:paraId="5E233C80" w14:textId="77777777" w:rsidR="00C7153E" w:rsidRDefault="00C7153E" w:rsidP="0027452D">
            <w:pPr>
              <w:spacing w:after="20" w:line="240" w:lineRule="auto"/>
              <w:jc w:val="center"/>
              <w:rPr>
                <w:sz w:val="21"/>
                <w:szCs w:val="21"/>
              </w:rPr>
            </w:pPr>
            <w:r>
              <w:rPr>
                <w:b/>
                <w:sz w:val="21"/>
                <w:szCs w:val="21"/>
              </w:rPr>
              <w:t>2</w:t>
            </w:r>
          </w:p>
        </w:tc>
        <w:tc>
          <w:tcPr>
            <w:tcW w:w="6754" w:type="dxa"/>
          </w:tcPr>
          <w:p w14:paraId="08D4F084" w14:textId="77777777" w:rsidR="00C7153E" w:rsidRDefault="00C7153E" w:rsidP="0027452D">
            <w:pPr>
              <w:spacing w:after="20" w:line="240" w:lineRule="auto"/>
              <w:rPr>
                <w:sz w:val="21"/>
                <w:szCs w:val="21"/>
              </w:rPr>
            </w:pPr>
            <w:r>
              <w:rPr>
                <w:b/>
                <w:sz w:val="21"/>
                <w:szCs w:val="21"/>
              </w:rPr>
              <w:t>System Study and Tools</w:t>
            </w:r>
          </w:p>
        </w:tc>
        <w:tc>
          <w:tcPr>
            <w:tcW w:w="1512" w:type="dxa"/>
          </w:tcPr>
          <w:p w14:paraId="6C1BAEA6" w14:textId="77777777" w:rsidR="00C7153E" w:rsidRDefault="00C7153E" w:rsidP="0027452D">
            <w:pPr>
              <w:spacing w:after="20" w:line="240" w:lineRule="auto"/>
              <w:jc w:val="center"/>
              <w:rPr>
                <w:sz w:val="21"/>
                <w:szCs w:val="21"/>
              </w:rPr>
            </w:pPr>
            <w:r>
              <w:rPr>
                <w:sz w:val="21"/>
                <w:szCs w:val="21"/>
              </w:rPr>
              <w:t>4</w:t>
            </w:r>
          </w:p>
        </w:tc>
      </w:tr>
      <w:tr w:rsidR="00C7153E" w14:paraId="526268E9" w14:textId="77777777" w:rsidTr="0027452D">
        <w:trPr>
          <w:jc w:val="center"/>
        </w:trPr>
        <w:tc>
          <w:tcPr>
            <w:tcW w:w="1382" w:type="dxa"/>
          </w:tcPr>
          <w:p w14:paraId="3804259E" w14:textId="77777777" w:rsidR="00C7153E" w:rsidRDefault="00C7153E" w:rsidP="0027452D">
            <w:pPr>
              <w:spacing w:after="20" w:line="240" w:lineRule="auto"/>
              <w:jc w:val="center"/>
              <w:rPr>
                <w:sz w:val="21"/>
                <w:szCs w:val="21"/>
              </w:rPr>
            </w:pPr>
          </w:p>
        </w:tc>
        <w:tc>
          <w:tcPr>
            <w:tcW w:w="6754" w:type="dxa"/>
          </w:tcPr>
          <w:p w14:paraId="1223DD6B" w14:textId="77777777" w:rsidR="00C7153E" w:rsidRDefault="00C7153E" w:rsidP="0027452D">
            <w:pPr>
              <w:spacing w:after="20" w:line="240" w:lineRule="auto"/>
              <w:rPr>
                <w:sz w:val="21"/>
                <w:szCs w:val="21"/>
              </w:rPr>
            </w:pPr>
            <w:proofErr w:type="gramStart"/>
            <w:r>
              <w:rPr>
                <w:sz w:val="21"/>
                <w:szCs w:val="21"/>
              </w:rPr>
              <w:t>2.1  Existing</w:t>
            </w:r>
            <w:proofErr w:type="gramEnd"/>
            <w:r>
              <w:rPr>
                <w:sz w:val="21"/>
                <w:szCs w:val="21"/>
              </w:rPr>
              <w:t xml:space="preserve"> System and Its Limitations</w:t>
            </w:r>
          </w:p>
        </w:tc>
        <w:tc>
          <w:tcPr>
            <w:tcW w:w="1512" w:type="dxa"/>
          </w:tcPr>
          <w:p w14:paraId="04F1FC22" w14:textId="77777777" w:rsidR="00C7153E" w:rsidRDefault="00C7153E" w:rsidP="0027452D">
            <w:pPr>
              <w:spacing w:after="20" w:line="240" w:lineRule="auto"/>
              <w:jc w:val="center"/>
              <w:rPr>
                <w:sz w:val="21"/>
                <w:szCs w:val="21"/>
              </w:rPr>
            </w:pPr>
            <w:r>
              <w:rPr>
                <w:sz w:val="21"/>
                <w:szCs w:val="21"/>
              </w:rPr>
              <w:t>4</w:t>
            </w:r>
          </w:p>
        </w:tc>
      </w:tr>
      <w:tr w:rsidR="00C7153E" w14:paraId="1FB41EE9" w14:textId="77777777" w:rsidTr="0027452D">
        <w:trPr>
          <w:jc w:val="center"/>
        </w:trPr>
        <w:tc>
          <w:tcPr>
            <w:tcW w:w="1382" w:type="dxa"/>
          </w:tcPr>
          <w:p w14:paraId="245F9434" w14:textId="77777777" w:rsidR="00C7153E" w:rsidRDefault="00C7153E" w:rsidP="0027452D">
            <w:pPr>
              <w:spacing w:after="20" w:line="240" w:lineRule="auto"/>
              <w:jc w:val="center"/>
              <w:rPr>
                <w:sz w:val="21"/>
                <w:szCs w:val="21"/>
              </w:rPr>
            </w:pPr>
          </w:p>
        </w:tc>
        <w:tc>
          <w:tcPr>
            <w:tcW w:w="6754" w:type="dxa"/>
          </w:tcPr>
          <w:p w14:paraId="01C55567" w14:textId="77777777" w:rsidR="00C7153E" w:rsidRDefault="00C7153E" w:rsidP="0027452D">
            <w:pPr>
              <w:spacing w:after="20" w:line="240" w:lineRule="auto"/>
              <w:rPr>
                <w:sz w:val="21"/>
                <w:szCs w:val="21"/>
              </w:rPr>
            </w:pPr>
            <w:proofErr w:type="gramStart"/>
            <w:r>
              <w:rPr>
                <w:sz w:val="21"/>
                <w:szCs w:val="21"/>
              </w:rPr>
              <w:t>2.2  Proposed</w:t>
            </w:r>
            <w:proofErr w:type="gramEnd"/>
            <w:r>
              <w:rPr>
                <w:sz w:val="21"/>
                <w:szCs w:val="21"/>
              </w:rPr>
              <w:t xml:space="preserve"> Database System</w:t>
            </w:r>
          </w:p>
        </w:tc>
        <w:tc>
          <w:tcPr>
            <w:tcW w:w="1512" w:type="dxa"/>
          </w:tcPr>
          <w:p w14:paraId="0A6A00FA" w14:textId="77777777" w:rsidR="00C7153E" w:rsidRDefault="00C7153E" w:rsidP="0027452D">
            <w:pPr>
              <w:spacing w:after="20" w:line="240" w:lineRule="auto"/>
              <w:jc w:val="center"/>
              <w:rPr>
                <w:sz w:val="21"/>
                <w:szCs w:val="21"/>
              </w:rPr>
            </w:pPr>
            <w:r>
              <w:rPr>
                <w:sz w:val="21"/>
                <w:szCs w:val="21"/>
              </w:rPr>
              <w:t>4</w:t>
            </w:r>
          </w:p>
        </w:tc>
      </w:tr>
      <w:tr w:rsidR="00C7153E" w14:paraId="51546C0D" w14:textId="77777777" w:rsidTr="0027452D">
        <w:trPr>
          <w:jc w:val="center"/>
        </w:trPr>
        <w:tc>
          <w:tcPr>
            <w:tcW w:w="1382" w:type="dxa"/>
          </w:tcPr>
          <w:p w14:paraId="5C12A1EE" w14:textId="77777777" w:rsidR="00C7153E" w:rsidRDefault="00C7153E" w:rsidP="0027452D">
            <w:pPr>
              <w:spacing w:after="20" w:line="240" w:lineRule="auto"/>
              <w:jc w:val="center"/>
              <w:rPr>
                <w:sz w:val="21"/>
                <w:szCs w:val="21"/>
              </w:rPr>
            </w:pPr>
          </w:p>
        </w:tc>
        <w:tc>
          <w:tcPr>
            <w:tcW w:w="6754" w:type="dxa"/>
          </w:tcPr>
          <w:p w14:paraId="51DB1B7D" w14:textId="77777777" w:rsidR="00C7153E" w:rsidRDefault="00C7153E" w:rsidP="0027452D">
            <w:pPr>
              <w:spacing w:after="20" w:line="240" w:lineRule="auto"/>
              <w:rPr>
                <w:sz w:val="21"/>
                <w:szCs w:val="21"/>
              </w:rPr>
            </w:pPr>
            <w:proofErr w:type="gramStart"/>
            <w:r>
              <w:rPr>
                <w:sz w:val="21"/>
                <w:szCs w:val="21"/>
              </w:rPr>
              <w:t>2.3  Tools</w:t>
            </w:r>
            <w:proofErr w:type="gramEnd"/>
            <w:r>
              <w:rPr>
                <w:sz w:val="21"/>
                <w:szCs w:val="21"/>
              </w:rPr>
              <w:t xml:space="preserve"> and Technologies Used</w:t>
            </w:r>
          </w:p>
        </w:tc>
        <w:tc>
          <w:tcPr>
            <w:tcW w:w="1512" w:type="dxa"/>
          </w:tcPr>
          <w:p w14:paraId="5DBA5B7B" w14:textId="1E22FBB6" w:rsidR="00C7153E" w:rsidRDefault="00A31247" w:rsidP="0027452D">
            <w:pPr>
              <w:spacing w:after="20" w:line="240" w:lineRule="auto"/>
              <w:jc w:val="center"/>
              <w:rPr>
                <w:sz w:val="21"/>
                <w:szCs w:val="21"/>
              </w:rPr>
            </w:pPr>
            <w:r>
              <w:rPr>
                <w:sz w:val="21"/>
                <w:szCs w:val="21"/>
              </w:rPr>
              <w:t>4</w:t>
            </w:r>
          </w:p>
        </w:tc>
      </w:tr>
      <w:tr w:rsidR="00C7153E" w14:paraId="514D3033" w14:textId="77777777" w:rsidTr="0027452D">
        <w:trPr>
          <w:jc w:val="center"/>
        </w:trPr>
        <w:tc>
          <w:tcPr>
            <w:tcW w:w="1382" w:type="dxa"/>
          </w:tcPr>
          <w:p w14:paraId="2EC21DEB" w14:textId="77777777" w:rsidR="00C7153E" w:rsidRDefault="00C7153E" w:rsidP="0027452D">
            <w:pPr>
              <w:spacing w:after="20" w:line="240" w:lineRule="auto"/>
              <w:jc w:val="center"/>
              <w:rPr>
                <w:sz w:val="21"/>
                <w:szCs w:val="21"/>
              </w:rPr>
            </w:pPr>
          </w:p>
        </w:tc>
        <w:tc>
          <w:tcPr>
            <w:tcW w:w="6754" w:type="dxa"/>
          </w:tcPr>
          <w:p w14:paraId="68028920" w14:textId="77777777" w:rsidR="00C7153E" w:rsidRDefault="00C7153E" w:rsidP="0027452D">
            <w:pPr>
              <w:spacing w:after="20" w:line="240" w:lineRule="auto"/>
              <w:rPr>
                <w:sz w:val="21"/>
                <w:szCs w:val="21"/>
              </w:rPr>
            </w:pPr>
            <w:proofErr w:type="gramStart"/>
            <w:r>
              <w:rPr>
                <w:sz w:val="21"/>
                <w:szCs w:val="21"/>
              </w:rPr>
              <w:t>2.4  Software</w:t>
            </w:r>
            <w:proofErr w:type="gramEnd"/>
            <w:r>
              <w:rPr>
                <w:sz w:val="21"/>
                <w:szCs w:val="21"/>
              </w:rPr>
              <w:t xml:space="preserve"> and Hardware Requirements</w:t>
            </w:r>
          </w:p>
        </w:tc>
        <w:tc>
          <w:tcPr>
            <w:tcW w:w="1512" w:type="dxa"/>
          </w:tcPr>
          <w:p w14:paraId="445378C6" w14:textId="77777777" w:rsidR="00C7153E" w:rsidRDefault="00C7153E" w:rsidP="0027452D">
            <w:pPr>
              <w:spacing w:after="20" w:line="240" w:lineRule="auto"/>
              <w:jc w:val="center"/>
              <w:rPr>
                <w:sz w:val="21"/>
                <w:szCs w:val="21"/>
              </w:rPr>
            </w:pPr>
            <w:r>
              <w:rPr>
                <w:sz w:val="21"/>
                <w:szCs w:val="21"/>
              </w:rPr>
              <w:t>5</w:t>
            </w:r>
          </w:p>
        </w:tc>
      </w:tr>
      <w:tr w:rsidR="00C7153E" w14:paraId="78F2D44D" w14:textId="77777777" w:rsidTr="0027452D">
        <w:trPr>
          <w:jc w:val="center"/>
        </w:trPr>
        <w:tc>
          <w:tcPr>
            <w:tcW w:w="1382" w:type="dxa"/>
          </w:tcPr>
          <w:p w14:paraId="193F006D" w14:textId="77777777" w:rsidR="00C7153E" w:rsidRDefault="00C7153E" w:rsidP="0027452D">
            <w:pPr>
              <w:spacing w:after="20" w:line="240" w:lineRule="auto"/>
              <w:jc w:val="center"/>
              <w:rPr>
                <w:sz w:val="21"/>
                <w:szCs w:val="21"/>
              </w:rPr>
            </w:pPr>
            <w:r>
              <w:rPr>
                <w:b/>
                <w:sz w:val="21"/>
                <w:szCs w:val="21"/>
              </w:rPr>
              <w:t>3</w:t>
            </w:r>
          </w:p>
        </w:tc>
        <w:tc>
          <w:tcPr>
            <w:tcW w:w="6754" w:type="dxa"/>
          </w:tcPr>
          <w:p w14:paraId="21001EA8" w14:textId="77777777" w:rsidR="00C7153E" w:rsidRDefault="00C7153E" w:rsidP="0027452D">
            <w:pPr>
              <w:spacing w:after="20" w:line="240" w:lineRule="auto"/>
              <w:rPr>
                <w:sz w:val="21"/>
                <w:szCs w:val="21"/>
              </w:rPr>
            </w:pPr>
            <w:r>
              <w:rPr>
                <w:b/>
                <w:sz w:val="21"/>
                <w:szCs w:val="21"/>
              </w:rPr>
              <w:t xml:space="preserve">Database </w:t>
            </w:r>
            <w:proofErr w:type="gramStart"/>
            <w:r>
              <w:rPr>
                <w:b/>
                <w:sz w:val="21"/>
                <w:szCs w:val="21"/>
              </w:rPr>
              <w:t>Design  (</w:t>
            </w:r>
            <w:proofErr w:type="gramEnd"/>
            <w:r>
              <w:rPr>
                <w:b/>
                <w:sz w:val="21"/>
                <w:szCs w:val="21"/>
              </w:rPr>
              <w:t>Review – I)</w:t>
            </w:r>
          </w:p>
        </w:tc>
        <w:tc>
          <w:tcPr>
            <w:tcW w:w="1512" w:type="dxa"/>
          </w:tcPr>
          <w:p w14:paraId="1CA4CA55" w14:textId="77777777" w:rsidR="00C7153E" w:rsidRDefault="00C7153E" w:rsidP="0027452D">
            <w:pPr>
              <w:spacing w:after="20" w:line="240" w:lineRule="auto"/>
              <w:jc w:val="center"/>
              <w:rPr>
                <w:sz w:val="21"/>
                <w:szCs w:val="21"/>
              </w:rPr>
            </w:pPr>
            <w:r>
              <w:rPr>
                <w:sz w:val="21"/>
                <w:szCs w:val="21"/>
              </w:rPr>
              <w:t>6</w:t>
            </w:r>
          </w:p>
        </w:tc>
      </w:tr>
      <w:tr w:rsidR="00C7153E" w14:paraId="3E6A87BC" w14:textId="77777777" w:rsidTr="0027452D">
        <w:trPr>
          <w:jc w:val="center"/>
        </w:trPr>
        <w:tc>
          <w:tcPr>
            <w:tcW w:w="1382" w:type="dxa"/>
          </w:tcPr>
          <w:p w14:paraId="16C77B5F" w14:textId="77777777" w:rsidR="00C7153E" w:rsidRDefault="00C7153E" w:rsidP="0027452D">
            <w:pPr>
              <w:spacing w:after="20" w:line="240" w:lineRule="auto"/>
              <w:jc w:val="center"/>
              <w:rPr>
                <w:sz w:val="21"/>
                <w:szCs w:val="21"/>
              </w:rPr>
            </w:pPr>
          </w:p>
        </w:tc>
        <w:tc>
          <w:tcPr>
            <w:tcW w:w="6754" w:type="dxa"/>
          </w:tcPr>
          <w:p w14:paraId="7DD4A67A" w14:textId="77777777" w:rsidR="00C7153E" w:rsidRDefault="00C7153E" w:rsidP="0027452D">
            <w:pPr>
              <w:spacing w:after="20" w:line="240" w:lineRule="auto"/>
              <w:rPr>
                <w:sz w:val="21"/>
                <w:szCs w:val="21"/>
              </w:rPr>
            </w:pPr>
            <w:proofErr w:type="gramStart"/>
            <w:r>
              <w:rPr>
                <w:sz w:val="21"/>
                <w:szCs w:val="21"/>
              </w:rPr>
              <w:t>3.1  Identified</w:t>
            </w:r>
            <w:proofErr w:type="gramEnd"/>
            <w:r>
              <w:rPr>
                <w:sz w:val="21"/>
                <w:szCs w:val="21"/>
              </w:rPr>
              <w:t xml:space="preserve"> Entities</w:t>
            </w:r>
          </w:p>
        </w:tc>
        <w:tc>
          <w:tcPr>
            <w:tcW w:w="1512" w:type="dxa"/>
          </w:tcPr>
          <w:p w14:paraId="620394A6" w14:textId="77777777" w:rsidR="00C7153E" w:rsidRDefault="00C7153E" w:rsidP="0027452D">
            <w:pPr>
              <w:spacing w:after="20" w:line="240" w:lineRule="auto"/>
              <w:jc w:val="center"/>
              <w:rPr>
                <w:sz w:val="21"/>
                <w:szCs w:val="21"/>
              </w:rPr>
            </w:pPr>
            <w:r>
              <w:rPr>
                <w:sz w:val="21"/>
                <w:szCs w:val="21"/>
              </w:rPr>
              <w:t>6</w:t>
            </w:r>
          </w:p>
        </w:tc>
      </w:tr>
      <w:tr w:rsidR="00C7153E" w14:paraId="0D91DD24" w14:textId="77777777" w:rsidTr="0027452D">
        <w:trPr>
          <w:jc w:val="center"/>
        </w:trPr>
        <w:tc>
          <w:tcPr>
            <w:tcW w:w="1382" w:type="dxa"/>
          </w:tcPr>
          <w:p w14:paraId="17E61290" w14:textId="77777777" w:rsidR="00C7153E" w:rsidRDefault="00C7153E" w:rsidP="0027452D">
            <w:pPr>
              <w:spacing w:after="20" w:line="240" w:lineRule="auto"/>
              <w:jc w:val="center"/>
              <w:rPr>
                <w:sz w:val="21"/>
                <w:szCs w:val="21"/>
              </w:rPr>
            </w:pPr>
          </w:p>
        </w:tc>
        <w:tc>
          <w:tcPr>
            <w:tcW w:w="6754" w:type="dxa"/>
          </w:tcPr>
          <w:p w14:paraId="7062DAED" w14:textId="77777777" w:rsidR="00C7153E" w:rsidRDefault="00C7153E" w:rsidP="0027452D">
            <w:pPr>
              <w:spacing w:after="20" w:line="240" w:lineRule="auto"/>
              <w:rPr>
                <w:sz w:val="21"/>
                <w:szCs w:val="21"/>
              </w:rPr>
            </w:pPr>
            <w:proofErr w:type="gramStart"/>
            <w:r>
              <w:rPr>
                <w:sz w:val="21"/>
                <w:szCs w:val="21"/>
              </w:rPr>
              <w:t>3.2  Entity</w:t>
            </w:r>
            <w:proofErr w:type="gramEnd"/>
            <w:r>
              <w:rPr>
                <w:sz w:val="21"/>
                <w:szCs w:val="21"/>
              </w:rPr>
              <w:t xml:space="preserve"> Attributes and Attribute Types</w:t>
            </w:r>
          </w:p>
        </w:tc>
        <w:tc>
          <w:tcPr>
            <w:tcW w:w="1512" w:type="dxa"/>
          </w:tcPr>
          <w:p w14:paraId="1B75B448" w14:textId="77777777" w:rsidR="00C7153E" w:rsidRDefault="00C7153E" w:rsidP="0027452D">
            <w:pPr>
              <w:spacing w:after="20" w:line="240" w:lineRule="auto"/>
              <w:jc w:val="center"/>
              <w:rPr>
                <w:sz w:val="21"/>
                <w:szCs w:val="21"/>
              </w:rPr>
            </w:pPr>
            <w:r>
              <w:rPr>
                <w:sz w:val="21"/>
                <w:szCs w:val="21"/>
              </w:rPr>
              <w:t>7</w:t>
            </w:r>
          </w:p>
        </w:tc>
      </w:tr>
      <w:tr w:rsidR="00C7153E" w14:paraId="0DC337D2" w14:textId="77777777" w:rsidTr="0027452D">
        <w:trPr>
          <w:jc w:val="center"/>
        </w:trPr>
        <w:tc>
          <w:tcPr>
            <w:tcW w:w="1382" w:type="dxa"/>
          </w:tcPr>
          <w:p w14:paraId="2FDD5D49" w14:textId="77777777" w:rsidR="00C7153E" w:rsidRDefault="00C7153E" w:rsidP="0027452D">
            <w:pPr>
              <w:spacing w:after="20" w:line="240" w:lineRule="auto"/>
              <w:jc w:val="center"/>
              <w:rPr>
                <w:sz w:val="21"/>
                <w:szCs w:val="21"/>
              </w:rPr>
            </w:pPr>
          </w:p>
        </w:tc>
        <w:tc>
          <w:tcPr>
            <w:tcW w:w="6754" w:type="dxa"/>
          </w:tcPr>
          <w:p w14:paraId="5A507DA1" w14:textId="77777777" w:rsidR="00C7153E" w:rsidRDefault="00C7153E" w:rsidP="0027452D">
            <w:pPr>
              <w:spacing w:after="20" w:line="240" w:lineRule="auto"/>
              <w:rPr>
                <w:sz w:val="21"/>
                <w:szCs w:val="21"/>
              </w:rPr>
            </w:pPr>
            <w:proofErr w:type="gramStart"/>
            <w:r>
              <w:rPr>
                <w:sz w:val="21"/>
                <w:szCs w:val="21"/>
              </w:rPr>
              <w:t>3.3  ER</w:t>
            </w:r>
            <w:proofErr w:type="gramEnd"/>
            <w:r>
              <w:rPr>
                <w:sz w:val="21"/>
                <w:szCs w:val="21"/>
              </w:rPr>
              <w:t xml:space="preserve"> Diagram</w:t>
            </w:r>
          </w:p>
        </w:tc>
        <w:tc>
          <w:tcPr>
            <w:tcW w:w="1512" w:type="dxa"/>
          </w:tcPr>
          <w:p w14:paraId="5CF06799" w14:textId="77777777" w:rsidR="00C7153E" w:rsidRDefault="00C7153E" w:rsidP="0027452D">
            <w:pPr>
              <w:spacing w:after="20" w:line="240" w:lineRule="auto"/>
              <w:jc w:val="center"/>
              <w:rPr>
                <w:sz w:val="21"/>
                <w:szCs w:val="21"/>
              </w:rPr>
            </w:pPr>
            <w:r>
              <w:rPr>
                <w:sz w:val="21"/>
                <w:szCs w:val="21"/>
              </w:rPr>
              <w:t>9</w:t>
            </w:r>
          </w:p>
        </w:tc>
      </w:tr>
      <w:tr w:rsidR="00C7153E" w14:paraId="66B67F6F" w14:textId="77777777" w:rsidTr="0027452D">
        <w:trPr>
          <w:jc w:val="center"/>
        </w:trPr>
        <w:tc>
          <w:tcPr>
            <w:tcW w:w="1382" w:type="dxa"/>
          </w:tcPr>
          <w:p w14:paraId="15412199" w14:textId="77777777" w:rsidR="00C7153E" w:rsidRDefault="00C7153E" w:rsidP="0027452D">
            <w:pPr>
              <w:spacing w:after="20" w:line="240" w:lineRule="auto"/>
              <w:jc w:val="center"/>
              <w:rPr>
                <w:sz w:val="21"/>
                <w:szCs w:val="21"/>
              </w:rPr>
            </w:pPr>
          </w:p>
        </w:tc>
        <w:tc>
          <w:tcPr>
            <w:tcW w:w="6754" w:type="dxa"/>
          </w:tcPr>
          <w:p w14:paraId="7EB2A7CC" w14:textId="77777777" w:rsidR="00C7153E" w:rsidRDefault="00C7153E" w:rsidP="0027452D">
            <w:pPr>
              <w:spacing w:after="20" w:line="240" w:lineRule="auto"/>
              <w:rPr>
                <w:sz w:val="21"/>
                <w:szCs w:val="21"/>
              </w:rPr>
            </w:pPr>
            <w:proofErr w:type="gramStart"/>
            <w:r>
              <w:rPr>
                <w:sz w:val="21"/>
                <w:szCs w:val="21"/>
              </w:rPr>
              <w:t>3.4  Relationships</w:t>
            </w:r>
            <w:proofErr w:type="gramEnd"/>
            <w:r>
              <w:rPr>
                <w:sz w:val="21"/>
                <w:szCs w:val="21"/>
              </w:rPr>
              <w:t xml:space="preserve"> and Cardinality</w:t>
            </w:r>
          </w:p>
        </w:tc>
        <w:tc>
          <w:tcPr>
            <w:tcW w:w="1512" w:type="dxa"/>
          </w:tcPr>
          <w:p w14:paraId="26DC2650" w14:textId="77777777" w:rsidR="00C7153E" w:rsidRDefault="00C7153E" w:rsidP="0027452D">
            <w:pPr>
              <w:spacing w:after="20" w:line="240" w:lineRule="auto"/>
              <w:jc w:val="center"/>
              <w:rPr>
                <w:sz w:val="21"/>
                <w:szCs w:val="21"/>
              </w:rPr>
            </w:pPr>
            <w:r>
              <w:rPr>
                <w:sz w:val="21"/>
                <w:szCs w:val="21"/>
              </w:rPr>
              <w:t>10</w:t>
            </w:r>
          </w:p>
        </w:tc>
      </w:tr>
      <w:tr w:rsidR="00C7153E" w14:paraId="3E0552DE" w14:textId="77777777" w:rsidTr="0027452D">
        <w:trPr>
          <w:jc w:val="center"/>
        </w:trPr>
        <w:tc>
          <w:tcPr>
            <w:tcW w:w="1382" w:type="dxa"/>
          </w:tcPr>
          <w:p w14:paraId="0243C442" w14:textId="77777777" w:rsidR="00C7153E" w:rsidRDefault="00C7153E" w:rsidP="0027452D">
            <w:pPr>
              <w:spacing w:after="20" w:line="240" w:lineRule="auto"/>
              <w:jc w:val="center"/>
              <w:rPr>
                <w:sz w:val="21"/>
                <w:szCs w:val="21"/>
              </w:rPr>
            </w:pPr>
          </w:p>
        </w:tc>
        <w:tc>
          <w:tcPr>
            <w:tcW w:w="6754" w:type="dxa"/>
          </w:tcPr>
          <w:p w14:paraId="7CCCBFE9" w14:textId="77777777" w:rsidR="00C7153E" w:rsidRDefault="00C7153E" w:rsidP="0027452D">
            <w:pPr>
              <w:spacing w:after="20" w:line="240" w:lineRule="auto"/>
              <w:rPr>
                <w:sz w:val="21"/>
                <w:szCs w:val="21"/>
              </w:rPr>
            </w:pPr>
            <w:proofErr w:type="gramStart"/>
            <w:r>
              <w:rPr>
                <w:sz w:val="21"/>
                <w:szCs w:val="21"/>
              </w:rPr>
              <w:t>3.5  Relational</w:t>
            </w:r>
            <w:proofErr w:type="gramEnd"/>
            <w:r>
              <w:rPr>
                <w:sz w:val="21"/>
                <w:szCs w:val="21"/>
              </w:rPr>
              <w:t xml:space="preserve"> Database Schema</w:t>
            </w:r>
          </w:p>
        </w:tc>
        <w:tc>
          <w:tcPr>
            <w:tcW w:w="1512" w:type="dxa"/>
          </w:tcPr>
          <w:p w14:paraId="55EB46BB" w14:textId="77777777" w:rsidR="00C7153E" w:rsidRDefault="00C7153E" w:rsidP="0027452D">
            <w:pPr>
              <w:spacing w:after="20" w:line="240" w:lineRule="auto"/>
              <w:jc w:val="center"/>
              <w:rPr>
                <w:sz w:val="21"/>
                <w:szCs w:val="21"/>
              </w:rPr>
            </w:pPr>
            <w:r>
              <w:rPr>
                <w:sz w:val="21"/>
                <w:szCs w:val="21"/>
              </w:rPr>
              <w:t>10</w:t>
            </w:r>
          </w:p>
        </w:tc>
      </w:tr>
      <w:tr w:rsidR="00C7153E" w14:paraId="536F8C4F" w14:textId="77777777" w:rsidTr="0027452D">
        <w:trPr>
          <w:jc w:val="center"/>
        </w:trPr>
        <w:tc>
          <w:tcPr>
            <w:tcW w:w="1382" w:type="dxa"/>
          </w:tcPr>
          <w:p w14:paraId="6D48EDCE" w14:textId="77777777" w:rsidR="00C7153E" w:rsidRDefault="00C7153E" w:rsidP="0027452D">
            <w:pPr>
              <w:spacing w:after="20" w:line="240" w:lineRule="auto"/>
              <w:jc w:val="center"/>
              <w:rPr>
                <w:sz w:val="21"/>
                <w:szCs w:val="21"/>
              </w:rPr>
            </w:pPr>
          </w:p>
        </w:tc>
        <w:tc>
          <w:tcPr>
            <w:tcW w:w="6754" w:type="dxa"/>
          </w:tcPr>
          <w:p w14:paraId="21D7EBE7" w14:textId="77777777" w:rsidR="00C7153E" w:rsidRDefault="00C7153E" w:rsidP="0027452D">
            <w:pPr>
              <w:spacing w:after="20" w:line="240" w:lineRule="auto"/>
              <w:rPr>
                <w:sz w:val="21"/>
                <w:szCs w:val="21"/>
              </w:rPr>
            </w:pPr>
            <w:proofErr w:type="gramStart"/>
            <w:r>
              <w:rPr>
                <w:sz w:val="21"/>
                <w:szCs w:val="21"/>
              </w:rPr>
              <w:t>3.6  Primary</w:t>
            </w:r>
            <w:proofErr w:type="gramEnd"/>
            <w:r>
              <w:rPr>
                <w:sz w:val="21"/>
                <w:szCs w:val="21"/>
              </w:rPr>
              <w:t xml:space="preserve"> Keys and Foreign Keys</w:t>
            </w:r>
          </w:p>
        </w:tc>
        <w:tc>
          <w:tcPr>
            <w:tcW w:w="1512" w:type="dxa"/>
          </w:tcPr>
          <w:p w14:paraId="7381BE54" w14:textId="77777777" w:rsidR="00C7153E" w:rsidRDefault="00C7153E" w:rsidP="0027452D">
            <w:pPr>
              <w:spacing w:after="20" w:line="240" w:lineRule="auto"/>
              <w:jc w:val="center"/>
              <w:rPr>
                <w:sz w:val="21"/>
                <w:szCs w:val="21"/>
              </w:rPr>
            </w:pPr>
            <w:r>
              <w:rPr>
                <w:sz w:val="21"/>
                <w:szCs w:val="21"/>
              </w:rPr>
              <w:t>12</w:t>
            </w:r>
          </w:p>
        </w:tc>
      </w:tr>
      <w:tr w:rsidR="00C7153E" w14:paraId="2DEECAED" w14:textId="77777777" w:rsidTr="0027452D">
        <w:trPr>
          <w:jc w:val="center"/>
        </w:trPr>
        <w:tc>
          <w:tcPr>
            <w:tcW w:w="1382" w:type="dxa"/>
          </w:tcPr>
          <w:p w14:paraId="79668CD6" w14:textId="77777777" w:rsidR="00C7153E" w:rsidRDefault="00C7153E" w:rsidP="0027452D">
            <w:pPr>
              <w:spacing w:after="20" w:line="240" w:lineRule="auto"/>
              <w:jc w:val="center"/>
              <w:rPr>
                <w:sz w:val="21"/>
                <w:szCs w:val="21"/>
              </w:rPr>
            </w:pPr>
          </w:p>
        </w:tc>
        <w:tc>
          <w:tcPr>
            <w:tcW w:w="6754" w:type="dxa"/>
          </w:tcPr>
          <w:p w14:paraId="6E35DB49" w14:textId="77777777" w:rsidR="00C7153E" w:rsidRDefault="00C7153E" w:rsidP="0027452D">
            <w:pPr>
              <w:spacing w:after="20" w:line="240" w:lineRule="auto"/>
              <w:rPr>
                <w:sz w:val="21"/>
                <w:szCs w:val="21"/>
              </w:rPr>
            </w:pPr>
            <w:proofErr w:type="gramStart"/>
            <w:r>
              <w:rPr>
                <w:sz w:val="21"/>
                <w:szCs w:val="21"/>
              </w:rPr>
              <w:t>3.7  Normalization</w:t>
            </w:r>
            <w:proofErr w:type="gramEnd"/>
            <w:r>
              <w:rPr>
                <w:sz w:val="21"/>
                <w:szCs w:val="21"/>
              </w:rPr>
              <w:t xml:space="preserve"> up to 3NF</w:t>
            </w:r>
          </w:p>
        </w:tc>
        <w:tc>
          <w:tcPr>
            <w:tcW w:w="1512" w:type="dxa"/>
          </w:tcPr>
          <w:p w14:paraId="232A6EF1" w14:textId="77777777" w:rsidR="00C7153E" w:rsidRDefault="00C7153E" w:rsidP="0027452D">
            <w:pPr>
              <w:spacing w:after="20" w:line="240" w:lineRule="auto"/>
              <w:jc w:val="center"/>
              <w:rPr>
                <w:sz w:val="21"/>
                <w:szCs w:val="21"/>
              </w:rPr>
            </w:pPr>
            <w:r>
              <w:rPr>
                <w:sz w:val="21"/>
                <w:szCs w:val="21"/>
              </w:rPr>
              <w:t>12</w:t>
            </w:r>
          </w:p>
        </w:tc>
      </w:tr>
      <w:tr w:rsidR="00C7153E" w14:paraId="17645B9A" w14:textId="77777777" w:rsidTr="0027452D">
        <w:trPr>
          <w:jc w:val="center"/>
        </w:trPr>
        <w:tc>
          <w:tcPr>
            <w:tcW w:w="1382" w:type="dxa"/>
          </w:tcPr>
          <w:p w14:paraId="3CEBA27E" w14:textId="77777777" w:rsidR="00C7153E" w:rsidRDefault="00C7153E" w:rsidP="0027452D">
            <w:pPr>
              <w:spacing w:after="20" w:line="240" w:lineRule="auto"/>
              <w:jc w:val="center"/>
              <w:rPr>
                <w:sz w:val="21"/>
                <w:szCs w:val="21"/>
              </w:rPr>
            </w:pPr>
            <w:r>
              <w:rPr>
                <w:b/>
                <w:sz w:val="21"/>
                <w:szCs w:val="21"/>
              </w:rPr>
              <w:t>4</w:t>
            </w:r>
          </w:p>
        </w:tc>
        <w:tc>
          <w:tcPr>
            <w:tcW w:w="6754" w:type="dxa"/>
          </w:tcPr>
          <w:p w14:paraId="36C57EAF" w14:textId="77777777" w:rsidR="00C7153E" w:rsidRDefault="00C7153E" w:rsidP="0027452D">
            <w:pPr>
              <w:spacing w:after="20" w:line="240" w:lineRule="auto"/>
              <w:rPr>
                <w:sz w:val="21"/>
                <w:szCs w:val="21"/>
              </w:rPr>
            </w:pPr>
            <w:r>
              <w:rPr>
                <w:b/>
                <w:sz w:val="21"/>
                <w:szCs w:val="21"/>
              </w:rPr>
              <w:t xml:space="preserve">Database </w:t>
            </w:r>
            <w:proofErr w:type="gramStart"/>
            <w:r>
              <w:rPr>
                <w:b/>
                <w:sz w:val="21"/>
                <w:szCs w:val="21"/>
              </w:rPr>
              <w:t>Implementation  (</w:t>
            </w:r>
            <w:proofErr w:type="gramEnd"/>
            <w:r>
              <w:rPr>
                <w:b/>
                <w:sz w:val="21"/>
                <w:szCs w:val="21"/>
              </w:rPr>
              <w:t>Review – II)</w:t>
            </w:r>
          </w:p>
        </w:tc>
        <w:tc>
          <w:tcPr>
            <w:tcW w:w="1512" w:type="dxa"/>
          </w:tcPr>
          <w:p w14:paraId="5199E148" w14:textId="77777777" w:rsidR="00C7153E" w:rsidRDefault="00C7153E" w:rsidP="0027452D">
            <w:pPr>
              <w:spacing w:after="20" w:line="240" w:lineRule="auto"/>
              <w:jc w:val="center"/>
              <w:rPr>
                <w:sz w:val="21"/>
                <w:szCs w:val="21"/>
              </w:rPr>
            </w:pPr>
            <w:r>
              <w:rPr>
                <w:sz w:val="21"/>
                <w:szCs w:val="21"/>
              </w:rPr>
              <w:t>14</w:t>
            </w:r>
          </w:p>
        </w:tc>
      </w:tr>
      <w:tr w:rsidR="00C7153E" w14:paraId="467193B3" w14:textId="77777777" w:rsidTr="0027452D">
        <w:trPr>
          <w:jc w:val="center"/>
        </w:trPr>
        <w:tc>
          <w:tcPr>
            <w:tcW w:w="1382" w:type="dxa"/>
          </w:tcPr>
          <w:p w14:paraId="001AF1A0" w14:textId="77777777" w:rsidR="00C7153E" w:rsidRDefault="00C7153E" w:rsidP="0027452D">
            <w:pPr>
              <w:spacing w:after="20" w:line="240" w:lineRule="auto"/>
              <w:jc w:val="center"/>
              <w:rPr>
                <w:sz w:val="21"/>
                <w:szCs w:val="21"/>
              </w:rPr>
            </w:pPr>
          </w:p>
        </w:tc>
        <w:tc>
          <w:tcPr>
            <w:tcW w:w="6754" w:type="dxa"/>
          </w:tcPr>
          <w:p w14:paraId="24B42FF7" w14:textId="77777777" w:rsidR="00C7153E" w:rsidRDefault="00C7153E" w:rsidP="0027452D">
            <w:pPr>
              <w:spacing w:after="20" w:line="240" w:lineRule="auto"/>
              <w:rPr>
                <w:sz w:val="21"/>
                <w:szCs w:val="21"/>
              </w:rPr>
            </w:pPr>
            <w:proofErr w:type="gramStart"/>
            <w:r>
              <w:rPr>
                <w:sz w:val="21"/>
                <w:szCs w:val="21"/>
              </w:rPr>
              <w:t>4.1  Database</w:t>
            </w:r>
            <w:proofErr w:type="gramEnd"/>
            <w:r>
              <w:rPr>
                <w:sz w:val="21"/>
                <w:szCs w:val="21"/>
              </w:rPr>
              <w:t xml:space="preserve"> and Table Creation – DDL</w:t>
            </w:r>
          </w:p>
        </w:tc>
        <w:tc>
          <w:tcPr>
            <w:tcW w:w="1512" w:type="dxa"/>
          </w:tcPr>
          <w:p w14:paraId="2FA0C9FC" w14:textId="77777777" w:rsidR="00C7153E" w:rsidRDefault="00C7153E" w:rsidP="0027452D">
            <w:pPr>
              <w:spacing w:after="20" w:line="240" w:lineRule="auto"/>
              <w:jc w:val="center"/>
              <w:rPr>
                <w:sz w:val="21"/>
                <w:szCs w:val="21"/>
              </w:rPr>
            </w:pPr>
            <w:r>
              <w:rPr>
                <w:sz w:val="21"/>
                <w:szCs w:val="21"/>
              </w:rPr>
              <w:t>14</w:t>
            </w:r>
          </w:p>
        </w:tc>
      </w:tr>
      <w:tr w:rsidR="00C7153E" w14:paraId="0E2AD234" w14:textId="77777777" w:rsidTr="00F078AC">
        <w:trPr>
          <w:trHeight w:val="70"/>
          <w:jc w:val="center"/>
        </w:trPr>
        <w:tc>
          <w:tcPr>
            <w:tcW w:w="1382" w:type="dxa"/>
          </w:tcPr>
          <w:p w14:paraId="0E3C1AFD" w14:textId="77777777" w:rsidR="00C7153E" w:rsidRDefault="00C7153E" w:rsidP="0027452D">
            <w:pPr>
              <w:spacing w:after="20" w:line="240" w:lineRule="auto"/>
              <w:jc w:val="center"/>
              <w:rPr>
                <w:sz w:val="21"/>
                <w:szCs w:val="21"/>
              </w:rPr>
            </w:pPr>
          </w:p>
        </w:tc>
        <w:tc>
          <w:tcPr>
            <w:tcW w:w="6754" w:type="dxa"/>
          </w:tcPr>
          <w:p w14:paraId="32E41109" w14:textId="77777777" w:rsidR="00C7153E" w:rsidRDefault="00C7153E" w:rsidP="0027452D">
            <w:pPr>
              <w:spacing w:after="20" w:line="240" w:lineRule="auto"/>
              <w:rPr>
                <w:sz w:val="21"/>
                <w:szCs w:val="21"/>
              </w:rPr>
            </w:pPr>
            <w:proofErr w:type="gramStart"/>
            <w:r>
              <w:rPr>
                <w:sz w:val="21"/>
                <w:szCs w:val="21"/>
              </w:rPr>
              <w:t>4.2  Sample</w:t>
            </w:r>
            <w:proofErr w:type="gramEnd"/>
            <w:r>
              <w:rPr>
                <w:sz w:val="21"/>
                <w:szCs w:val="21"/>
              </w:rPr>
              <w:t xml:space="preserve"> Data Insertion – DML</w:t>
            </w:r>
          </w:p>
        </w:tc>
        <w:tc>
          <w:tcPr>
            <w:tcW w:w="1512" w:type="dxa"/>
          </w:tcPr>
          <w:p w14:paraId="726E57CA" w14:textId="77777777" w:rsidR="00C7153E" w:rsidRDefault="00C7153E" w:rsidP="0027452D">
            <w:pPr>
              <w:spacing w:after="20" w:line="240" w:lineRule="auto"/>
              <w:jc w:val="center"/>
              <w:rPr>
                <w:sz w:val="21"/>
                <w:szCs w:val="21"/>
              </w:rPr>
            </w:pPr>
            <w:r>
              <w:rPr>
                <w:sz w:val="21"/>
                <w:szCs w:val="21"/>
              </w:rPr>
              <w:t>16</w:t>
            </w:r>
          </w:p>
        </w:tc>
      </w:tr>
      <w:tr w:rsidR="00C7153E" w14:paraId="6A1CCC83" w14:textId="77777777" w:rsidTr="0027452D">
        <w:trPr>
          <w:jc w:val="center"/>
        </w:trPr>
        <w:tc>
          <w:tcPr>
            <w:tcW w:w="1382" w:type="dxa"/>
          </w:tcPr>
          <w:p w14:paraId="1BCEC512" w14:textId="77777777" w:rsidR="00C7153E" w:rsidRDefault="00C7153E" w:rsidP="0027452D">
            <w:pPr>
              <w:spacing w:after="20" w:line="240" w:lineRule="auto"/>
              <w:jc w:val="center"/>
              <w:rPr>
                <w:sz w:val="21"/>
                <w:szCs w:val="21"/>
              </w:rPr>
            </w:pPr>
          </w:p>
        </w:tc>
        <w:tc>
          <w:tcPr>
            <w:tcW w:w="6754" w:type="dxa"/>
          </w:tcPr>
          <w:p w14:paraId="666B1582" w14:textId="77777777" w:rsidR="00C7153E" w:rsidRDefault="00C7153E" w:rsidP="0027452D">
            <w:pPr>
              <w:spacing w:after="20" w:line="240" w:lineRule="auto"/>
              <w:rPr>
                <w:sz w:val="21"/>
                <w:szCs w:val="21"/>
              </w:rPr>
            </w:pPr>
            <w:proofErr w:type="gramStart"/>
            <w:r>
              <w:rPr>
                <w:sz w:val="21"/>
                <w:szCs w:val="21"/>
              </w:rPr>
              <w:t>4.3  Constraints</w:t>
            </w:r>
            <w:proofErr w:type="gramEnd"/>
            <w:r>
              <w:rPr>
                <w:sz w:val="21"/>
                <w:szCs w:val="21"/>
              </w:rPr>
              <w:t xml:space="preserve"> and Data Integrity</w:t>
            </w:r>
          </w:p>
        </w:tc>
        <w:tc>
          <w:tcPr>
            <w:tcW w:w="1512" w:type="dxa"/>
          </w:tcPr>
          <w:p w14:paraId="3525117E" w14:textId="77777777" w:rsidR="00C7153E" w:rsidRDefault="00C7153E" w:rsidP="0027452D">
            <w:pPr>
              <w:spacing w:after="20" w:line="240" w:lineRule="auto"/>
              <w:jc w:val="center"/>
              <w:rPr>
                <w:sz w:val="21"/>
                <w:szCs w:val="21"/>
              </w:rPr>
            </w:pPr>
            <w:r>
              <w:rPr>
                <w:sz w:val="21"/>
                <w:szCs w:val="21"/>
              </w:rPr>
              <w:t>18</w:t>
            </w:r>
          </w:p>
        </w:tc>
      </w:tr>
      <w:tr w:rsidR="00C7153E" w14:paraId="480FA63E" w14:textId="77777777" w:rsidTr="0027452D">
        <w:trPr>
          <w:jc w:val="center"/>
        </w:trPr>
        <w:tc>
          <w:tcPr>
            <w:tcW w:w="1382" w:type="dxa"/>
          </w:tcPr>
          <w:p w14:paraId="6DDEB134" w14:textId="77777777" w:rsidR="00C7153E" w:rsidRDefault="00C7153E" w:rsidP="0027452D">
            <w:pPr>
              <w:spacing w:after="20" w:line="240" w:lineRule="auto"/>
              <w:jc w:val="center"/>
              <w:rPr>
                <w:sz w:val="21"/>
                <w:szCs w:val="21"/>
              </w:rPr>
            </w:pPr>
          </w:p>
        </w:tc>
        <w:tc>
          <w:tcPr>
            <w:tcW w:w="6754" w:type="dxa"/>
          </w:tcPr>
          <w:p w14:paraId="1340FC26" w14:textId="77777777" w:rsidR="00C7153E" w:rsidRDefault="00C7153E" w:rsidP="0027452D">
            <w:pPr>
              <w:spacing w:after="20" w:line="240" w:lineRule="auto"/>
              <w:rPr>
                <w:sz w:val="21"/>
                <w:szCs w:val="21"/>
              </w:rPr>
            </w:pPr>
            <w:proofErr w:type="gramStart"/>
            <w:r>
              <w:rPr>
                <w:sz w:val="21"/>
                <w:szCs w:val="21"/>
              </w:rPr>
              <w:t>4.4  Data</w:t>
            </w:r>
            <w:proofErr w:type="gramEnd"/>
            <w:r>
              <w:rPr>
                <w:sz w:val="21"/>
                <w:szCs w:val="21"/>
              </w:rPr>
              <w:t xml:space="preserve"> Validation Rules</w:t>
            </w:r>
          </w:p>
        </w:tc>
        <w:tc>
          <w:tcPr>
            <w:tcW w:w="1512" w:type="dxa"/>
          </w:tcPr>
          <w:p w14:paraId="3F15F2C8" w14:textId="77777777" w:rsidR="00C7153E" w:rsidRDefault="00C7153E" w:rsidP="0027452D">
            <w:pPr>
              <w:spacing w:after="20" w:line="240" w:lineRule="auto"/>
              <w:jc w:val="center"/>
              <w:rPr>
                <w:sz w:val="21"/>
                <w:szCs w:val="21"/>
              </w:rPr>
            </w:pPr>
            <w:r>
              <w:rPr>
                <w:sz w:val="21"/>
                <w:szCs w:val="21"/>
              </w:rPr>
              <w:t>19</w:t>
            </w:r>
          </w:p>
        </w:tc>
      </w:tr>
      <w:tr w:rsidR="00C7153E" w14:paraId="50CA6ECA" w14:textId="77777777" w:rsidTr="0027452D">
        <w:trPr>
          <w:jc w:val="center"/>
        </w:trPr>
        <w:tc>
          <w:tcPr>
            <w:tcW w:w="1382" w:type="dxa"/>
          </w:tcPr>
          <w:p w14:paraId="1B696C39" w14:textId="77777777" w:rsidR="00C7153E" w:rsidRDefault="00C7153E" w:rsidP="0027452D">
            <w:pPr>
              <w:spacing w:after="20" w:line="240" w:lineRule="auto"/>
              <w:jc w:val="center"/>
              <w:rPr>
                <w:sz w:val="21"/>
                <w:szCs w:val="21"/>
              </w:rPr>
            </w:pPr>
            <w:r>
              <w:rPr>
                <w:b/>
                <w:sz w:val="21"/>
                <w:szCs w:val="21"/>
              </w:rPr>
              <w:t>5</w:t>
            </w:r>
          </w:p>
        </w:tc>
        <w:tc>
          <w:tcPr>
            <w:tcW w:w="6754" w:type="dxa"/>
          </w:tcPr>
          <w:p w14:paraId="36697610" w14:textId="77777777" w:rsidR="00C7153E" w:rsidRDefault="00C7153E" w:rsidP="0027452D">
            <w:pPr>
              <w:spacing w:after="20" w:line="240" w:lineRule="auto"/>
              <w:rPr>
                <w:sz w:val="21"/>
                <w:szCs w:val="21"/>
              </w:rPr>
            </w:pPr>
            <w:r>
              <w:rPr>
                <w:b/>
                <w:sz w:val="21"/>
                <w:szCs w:val="21"/>
              </w:rPr>
              <w:t>SQL Operations and Queries</w:t>
            </w:r>
          </w:p>
        </w:tc>
        <w:tc>
          <w:tcPr>
            <w:tcW w:w="1512" w:type="dxa"/>
          </w:tcPr>
          <w:p w14:paraId="06E315DD" w14:textId="77777777" w:rsidR="00C7153E" w:rsidRDefault="00C7153E" w:rsidP="0027452D">
            <w:pPr>
              <w:spacing w:after="20" w:line="240" w:lineRule="auto"/>
              <w:jc w:val="center"/>
              <w:rPr>
                <w:sz w:val="21"/>
                <w:szCs w:val="21"/>
              </w:rPr>
            </w:pPr>
            <w:r>
              <w:rPr>
                <w:sz w:val="21"/>
                <w:szCs w:val="21"/>
              </w:rPr>
              <w:t>20</w:t>
            </w:r>
          </w:p>
        </w:tc>
      </w:tr>
      <w:tr w:rsidR="00C7153E" w14:paraId="2C5BE9CE" w14:textId="77777777" w:rsidTr="0027452D">
        <w:trPr>
          <w:jc w:val="center"/>
        </w:trPr>
        <w:tc>
          <w:tcPr>
            <w:tcW w:w="1382" w:type="dxa"/>
          </w:tcPr>
          <w:p w14:paraId="01091B5F" w14:textId="77777777" w:rsidR="00C7153E" w:rsidRDefault="00C7153E" w:rsidP="0027452D">
            <w:pPr>
              <w:spacing w:after="20" w:line="240" w:lineRule="auto"/>
              <w:jc w:val="center"/>
              <w:rPr>
                <w:sz w:val="21"/>
                <w:szCs w:val="21"/>
              </w:rPr>
            </w:pPr>
          </w:p>
        </w:tc>
        <w:tc>
          <w:tcPr>
            <w:tcW w:w="6754" w:type="dxa"/>
          </w:tcPr>
          <w:p w14:paraId="556BB2C6" w14:textId="77777777" w:rsidR="00C7153E" w:rsidRDefault="00C7153E" w:rsidP="0027452D">
            <w:pPr>
              <w:spacing w:after="20" w:line="240" w:lineRule="auto"/>
              <w:rPr>
                <w:sz w:val="21"/>
                <w:szCs w:val="21"/>
              </w:rPr>
            </w:pPr>
            <w:proofErr w:type="gramStart"/>
            <w:r>
              <w:rPr>
                <w:sz w:val="21"/>
                <w:szCs w:val="21"/>
              </w:rPr>
              <w:t>5.1  DQL</w:t>
            </w:r>
            <w:proofErr w:type="gramEnd"/>
            <w:r>
              <w:rPr>
                <w:sz w:val="21"/>
                <w:szCs w:val="21"/>
              </w:rPr>
              <w:t xml:space="preserve"> – Basic Retrieval Queries</w:t>
            </w:r>
          </w:p>
        </w:tc>
        <w:tc>
          <w:tcPr>
            <w:tcW w:w="1512" w:type="dxa"/>
          </w:tcPr>
          <w:p w14:paraId="1FB636AA" w14:textId="77777777" w:rsidR="00C7153E" w:rsidRDefault="00C7153E" w:rsidP="0027452D">
            <w:pPr>
              <w:spacing w:after="20" w:line="240" w:lineRule="auto"/>
              <w:jc w:val="center"/>
              <w:rPr>
                <w:sz w:val="21"/>
                <w:szCs w:val="21"/>
              </w:rPr>
            </w:pPr>
            <w:r>
              <w:rPr>
                <w:sz w:val="21"/>
                <w:szCs w:val="21"/>
              </w:rPr>
              <w:t>20</w:t>
            </w:r>
          </w:p>
        </w:tc>
      </w:tr>
      <w:tr w:rsidR="00C7153E" w14:paraId="7BE19D3B" w14:textId="77777777" w:rsidTr="0027452D">
        <w:trPr>
          <w:jc w:val="center"/>
        </w:trPr>
        <w:tc>
          <w:tcPr>
            <w:tcW w:w="1382" w:type="dxa"/>
          </w:tcPr>
          <w:p w14:paraId="5D2559B4" w14:textId="77777777" w:rsidR="00C7153E" w:rsidRDefault="00C7153E" w:rsidP="0027452D">
            <w:pPr>
              <w:spacing w:after="20" w:line="240" w:lineRule="auto"/>
              <w:jc w:val="center"/>
              <w:rPr>
                <w:sz w:val="21"/>
                <w:szCs w:val="21"/>
              </w:rPr>
            </w:pPr>
          </w:p>
        </w:tc>
        <w:tc>
          <w:tcPr>
            <w:tcW w:w="6754" w:type="dxa"/>
          </w:tcPr>
          <w:p w14:paraId="7CEF2E5F" w14:textId="77777777" w:rsidR="00C7153E" w:rsidRDefault="00C7153E" w:rsidP="0027452D">
            <w:pPr>
              <w:spacing w:after="20" w:line="240" w:lineRule="auto"/>
              <w:rPr>
                <w:sz w:val="21"/>
                <w:szCs w:val="21"/>
              </w:rPr>
            </w:pPr>
            <w:proofErr w:type="gramStart"/>
            <w:r>
              <w:rPr>
                <w:sz w:val="21"/>
                <w:szCs w:val="21"/>
              </w:rPr>
              <w:t>5.2  Join</w:t>
            </w:r>
            <w:proofErr w:type="gramEnd"/>
            <w:r>
              <w:rPr>
                <w:sz w:val="21"/>
                <w:szCs w:val="21"/>
              </w:rPr>
              <w:t xml:space="preserve"> Operations</w:t>
            </w:r>
          </w:p>
        </w:tc>
        <w:tc>
          <w:tcPr>
            <w:tcW w:w="1512" w:type="dxa"/>
          </w:tcPr>
          <w:p w14:paraId="7ED2E67F" w14:textId="77777777" w:rsidR="00C7153E" w:rsidRDefault="00C7153E" w:rsidP="0027452D">
            <w:pPr>
              <w:spacing w:after="20" w:line="240" w:lineRule="auto"/>
              <w:jc w:val="center"/>
              <w:rPr>
                <w:sz w:val="21"/>
                <w:szCs w:val="21"/>
              </w:rPr>
            </w:pPr>
            <w:r>
              <w:rPr>
                <w:sz w:val="21"/>
                <w:szCs w:val="21"/>
              </w:rPr>
              <w:t>21</w:t>
            </w:r>
          </w:p>
        </w:tc>
      </w:tr>
      <w:tr w:rsidR="00C7153E" w14:paraId="78BD2CC3" w14:textId="77777777" w:rsidTr="0027452D">
        <w:trPr>
          <w:jc w:val="center"/>
        </w:trPr>
        <w:tc>
          <w:tcPr>
            <w:tcW w:w="1382" w:type="dxa"/>
          </w:tcPr>
          <w:p w14:paraId="1959CD75" w14:textId="77777777" w:rsidR="00C7153E" w:rsidRDefault="00C7153E" w:rsidP="0027452D">
            <w:pPr>
              <w:spacing w:after="20" w:line="240" w:lineRule="auto"/>
              <w:jc w:val="center"/>
              <w:rPr>
                <w:sz w:val="21"/>
                <w:szCs w:val="21"/>
              </w:rPr>
            </w:pPr>
          </w:p>
        </w:tc>
        <w:tc>
          <w:tcPr>
            <w:tcW w:w="6754" w:type="dxa"/>
          </w:tcPr>
          <w:p w14:paraId="252BC012" w14:textId="77777777" w:rsidR="00C7153E" w:rsidRDefault="00C7153E" w:rsidP="0027452D">
            <w:pPr>
              <w:spacing w:after="20" w:line="240" w:lineRule="auto"/>
              <w:rPr>
                <w:sz w:val="21"/>
                <w:szCs w:val="21"/>
              </w:rPr>
            </w:pPr>
            <w:proofErr w:type="gramStart"/>
            <w:r>
              <w:rPr>
                <w:sz w:val="21"/>
                <w:szCs w:val="21"/>
              </w:rPr>
              <w:t>5.3  Aggregate</w:t>
            </w:r>
            <w:proofErr w:type="gramEnd"/>
            <w:r>
              <w:rPr>
                <w:sz w:val="21"/>
                <w:szCs w:val="21"/>
              </w:rPr>
              <w:t xml:space="preserve"> Functions, GROUP BY and HAVING</w:t>
            </w:r>
          </w:p>
        </w:tc>
        <w:tc>
          <w:tcPr>
            <w:tcW w:w="1512" w:type="dxa"/>
          </w:tcPr>
          <w:p w14:paraId="1A743FB8" w14:textId="77777777" w:rsidR="00C7153E" w:rsidRDefault="00C7153E" w:rsidP="0027452D">
            <w:pPr>
              <w:spacing w:after="20" w:line="240" w:lineRule="auto"/>
              <w:jc w:val="center"/>
              <w:rPr>
                <w:sz w:val="21"/>
                <w:szCs w:val="21"/>
              </w:rPr>
            </w:pPr>
            <w:r>
              <w:rPr>
                <w:sz w:val="21"/>
                <w:szCs w:val="21"/>
              </w:rPr>
              <w:t>23</w:t>
            </w:r>
          </w:p>
        </w:tc>
      </w:tr>
      <w:tr w:rsidR="00C7153E" w14:paraId="0289BB9F" w14:textId="77777777" w:rsidTr="0027452D">
        <w:trPr>
          <w:jc w:val="center"/>
        </w:trPr>
        <w:tc>
          <w:tcPr>
            <w:tcW w:w="1382" w:type="dxa"/>
          </w:tcPr>
          <w:p w14:paraId="0C6B3A84" w14:textId="77777777" w:rsidR="00C7153E" w:rsidRDefault="00C7153E" w:rsidP="0027452D">
            <w:pPr>
              <w:spacing w:after="20" w:line="240" w:lineRule="auto"/>
              <w:jc w:val="center"/>
              <w:rPr>
                <w:sz w:val="21"/>
                <w:szCs w:val="21"/>
              </w:rPr>
            </w:pPr>
          </w:p>
        </w:tc>
        <w:tc>
          <w:tcPr>
            <w:tcW w:w="6754" w:type="dxa"/>
          </w:tcPr>
          <w:p w14:paraId="08B08F3B" w14:textId="77777777" w:rsidR="00C7153E" w:rsidRDefault="00C7153E" w:rsidP="0027452D">
            <w:pPr>
              <w:spacing w:after="20" w:line="240" w:lineRule="auto"/>
              <w:rPr>
                <w:sz w:val="21"/>
                <w:szCs w:val="21"/>
              </w:rPr>
            </w:pPr>
            <w:proofErr w:type="gramStart"/>
            <w:r>
              <w:rPr>
                <w:sz w:val="21"/>
                <w:szCs w:val="21"/>
              </w:rPr>
              <w:t>5.4  Nested</w:t>
            </w:r>
            <w:proofErr w:type="gramEnd"/>
            <w:r>
              <w:rPr>
                <w:sz w:val="21"/>
                <w:szCs w:val="21"/>
              </w:rPr>
              <w:t xml:space="preserve"> and Correlated Subqueries</w:t>
            </w:r>
          </w:p>
        </w:tc>
        <w:tc>
          <w:tcPr>
            <w:tcW w:w="1512" w:type="dxa"/>
          </w:tcPr>
          <w:p w14:paraId="78738387" w14:textId="77777777" w:rsidR="00C7153E" w:rsidRDefault="00C7153E" w:rsidP="0027452D">
            <w:pPr>
              <w:spacing w:after="20" w:line="240" w:lineRule="auto"/>
              <w:jc w:val="center"/>
              <w:rPr>
                <w:sz w:val="21"/>
                <w:szCs w:val="21"/>
              </w:rPr>
            </w:pPr>
            <w:r>
              <w:rPr>
                <w:sz w:val="21"/>
                <w:szCs w:val="21"/>
              </w:rPr>
              <w:t>24</w:t>
            </w:r>
          </w:p>
        </w:tc>
      </w:tr>
      <w:tr w:rsidR="00C7153E" w14:paraId="2AD3E411" w14:textId="77777777" w:rsidTr="0027452D">
        <w:trPr>
          <w:jc w:val="center"/>
        </w:trPr>
        <w:tc>
          <w:tcPr>
            <w:tcW w:w="1382" w:type="dxa"/>
          </w:tcPr>
          <w:p w14:paraId="78EF73B0" w14:textId="77777777" w:rsidR="00C7153E" w:rsidRDefault="00C7153E" w:rsidP="0027452D">
            <w:pPr>
              <w:spacing w:after="20" w:line="240" w:lineRule="auto"/>
              <w:jc w:val="center"/>
              <w:rPr>
                <w:sz w:val="21"/>
                <w:szCs w:val="21"/>
              </w:rPr>
            </w:pPr>
          </w:p>
        </w:tc>
        <w:tc>
          <w:tcPr>
            <w:tcW w:w="6754" w:type="dxa"/>
          </w:tcPr>
          <w:p w14:paraId="1536183C" w14:textId="77777777" w:rsidR="00C7153E" w:rsidRDefault="00C7153E" w:rsidP="0027452D">
            <w:pPr>
              <w:spacing w:after="20" w:line="240" w:lineRule="auto"/>
              <w:rPr>
                <w:sz w:val="21"/>
                <w:szCs w:val="21"/>
              </w:rPr>
            </w:pPr>
            <w:proofErr w:type="gramStart"/>
            <w:r>
              <w:rPr>
                <w:sz w:val="21"/>
                <w:szCs w:val="21"/>
              </w:rPr>
              <w:t>5.5  Views</w:t>
            </w:r>
            <w:proofErr w:type="gramEnd"/>
            <w:r>
              <w:rPr>
                <w:sz w:val="21"/>
                <w:szCs w:val="21"/>
              </w:rPr>
              <w:t xml:space="preserve"> and Relational Set Operations</w:t>
            </w:r>
          </w:p>
        </w:tc>
        <w:tc>
          <w:tcPr>
            <w:tcW w:w="1512" w:type="dxa"/>
          </w:tcPr>
          <w:p w14:paraId="574C7290" w14:textId="77777777" w:rsidR="00C7153E" w:rsidRDefault="00C7153E" w:rsidP="0027452D">
            <w:pPr>
              <w:spacing w:after="20" w:line="240" w:lineRule="auto"/>
              <w:jc w:val="center"/>
              <w:rPr>
                <w:sz w:val="21"/>
                <w:szCs w:val="21"/>
              </w:rPr>
            </w:pPr>
            <w:r>
              <w:rPr>
                <w:sz w:val="21"/>
                <w:szCs w:val="21"/>
              </w:rPr>
              <w:t>25</w:t>
            </w:r>
          </w:p>
        </w:tc>
      </w:tr>
      <w:tr w:rsidR="00C7153E" w14:paraId="31853B36" w14:textId="77777777" w:rsidTr="0027452D">
        <w:trPr>
          <w:jc w:val="center"/>
        </w:trPr>
        <w:tc>
          <w:tcPr>
            <w:tcW w:w="1382" w:type="dxa"/>
          </w:tcPr>
          <w:p w14:paraId="1DE12D48" w14:textId="77777777" w:rsidR="00C7153E" w:rsidRDefault="00C7153E" w:rsidP="0027452D">
            <w:pPr>
              <w:spacing w:after="20" w:line="240" w:lineRule="auto"/>
              <w:jc w:val="center"/>
              <w:rPr>
                <w:sz w:val="21"/>
                <w:szCs w:val="21"/>
              </w:rPr>
            </w:pPr>
          </w:p>
        </w:tc>
        <w:tc>
          <w:tcPr>
            <w:tcW w:w="6754" w:type="dxa"/>
          </w:tcPr>
          <w:p w14:paraId="6292D31C" w14:textId="77777777" w:rsidR="00C7153E" w:rsidRDefault="00C7153E" w:rsidP="0027452D">
            <w:pPr>
              <w:spacing w:after="20" w:line="240" w:lineRule="auto"/>
              <w:rPr>
                <w:sz w:val="21"/>
                <w:szCs w:val="21"/>
              </w:rPr>
            </w:pPr>
            <w:proofErr w:type="gramStart"/>
            <w:r>
              <w:rPr>
                <w:sz w:val="21"/>
                <w:szCs w:val="21"/>
              </w:rPr>
              <w:t>5.6  DCL</w:t>
            </w:r>
            <w:proofErr w:type="gramEnd"/>
            <w:r>
              <w:rPr>
                <w:sz w:val="21"/>
                <w:szCs w:val="21"/>
              </w:rPr>
              <w:t xml:space="preserve"> and TCL Operations</w:t>
            </w:r>
          </w:p>
        </w:tc>
        <w:tc>
          <w:tcPr>
            <w:tcW w:w="1512" w:type="dxa"/>
          </w:tcPr>
          <w:p w14:paraId="35B9BC9A" w14:textId="77777777" w:rsidR="00C7153E" w:rsidRDefault="00C7153E" w:rsidP="0027452D">
            <w:pPr>
              <w:spacing w:after="20" w:line="240" w:lineRule="auto"/>
              <w:jc w:val="center"/>
              <w:rPr>
                <w:sz w:val="21"/>
                <w:szCs w:val="21"/>
              </w:rPr>
            </w:pPr>
            <w:r>
              <w:rPr>
                <w:sz w:val="21"/>
                <w:szCs w:val="21"/>
              </w:rPr>
              <w:t>27</w:t>
            </w:r>
          </w:p>
        </w:tc>
      </w:tr>
      <w:tr w:rsidR="00C7153E" w14:paraId="1BE856CF" w14:textId="77777777" w:rsidTr="0027452D">
        <w:trPr>
          <w:jc w:val="center"/>
        </w:trPr>
        <w:tc>
          <w:tcPr>
            <w:tcW w:w="1382" w:type="dxa"/>
          </w:tcPr>
          <w:p w14:paraId="5F3D433C" w14:textId="77777777" w:rsidR="00C7153E" w:rsidRDefault="00C7153E" w:rsidP="0027452D">
            <w:pPr>
              <w:spacing w:after="20" w:line="240" w:lineRule="auto"/>
              <w:jc w:val="center"/>
              <w:rPr>
                <w:sz w:val="21"/>
                <w:szCs w:val="21"/>
              </w:rPr>
            </w:pPr>
            <w:r>
              <w:rPr>
                <w:b/>
                <w:sz w:val="21"/>
                <w:szCs w:val="21"/>
              </w:rPr>
              <w:t>6</w:t>
            </w:r>
          </w:p>
        </w:tc>
        <w:tc>
          <w:tcPr>
            <w:tcW w:w="6754" w:type="dxa"/>
          </w:tcPr>
          <w:p w14:paraId="4C492C9D" w14:textId="77777777" w:rsidR="00C7153E" w:rsidRDefault="00C7153E" w:rsidP="0027452D">
            <w:pPr>
              <w:spacing w:after="20" w:line="240" w:lineRule="auto"/>
              <w:rPr>
                <w:sz w:val="21"/>
                <w:szCs w:val="21"/>
              </w:rPr>
            </w:pPr>
            <w:r>
              <w:rPr>
                <w:b/>
                <w:sz w:val="21"/>
                <w:szCs w:val="21"/>
              </w:rPr>
              <w:t>Modules and Functionalities</w:t>
            </w:r>
          </w:p>
        </w:tc>
        <w:tc>
          <w:tcPr>
            <w:tcW w:w="1512" w:type="dxa"/>
          </w:tcPr>
          <w:p w14:paraId="2E415861" w14:textId="77777777" w:rsidR="00C7153E" w:rsidRDefault="00C7153E" w:rsidP="0027452D">
            <w:pPr>
              <w:spacing w:after="20" w:line="240" w:lineRule="auto"/>
              <w:jc w:val="center"/>
              <w:rPr>
                <w:sz w:val="21"/>
                <w:szCs w:val="21"/>
              </w:rPr>
            </w:pPr>
            <w:r>
              <w:rPr>
                <w:sz w:val="21"/>
                <w:szCs w:val="21"/>
              </w:rPr>
              <w:t>28</w:t>
            </w:r>
          </w:p>
        </w:tc>
      </w:tr>
      <w:tr w:rsidR="00C7153E" w14:paraId="385BC1FE" w14:textId="77777777" w:rsidTr="0027452D">
        <w:trPr>
          <w:jc w:val="center"/>
        </w:trPr>
        <w:tc>
          <w:tcPr>
            <w:tcW w:w="1382" w:type="dxa"/>
          </w:tcPr>
          <w:p w14:paraId="3B57074F" w14:textId="77777777" w:rsidR="00C7153E" w:rsidRDefault="00C7153E" w:rsidP="0027452D">
            <w:pPr>
              <w:spacing w:after="20" w:line="240" w:lineRule="auto"/>
              <w:jc w:val="center"/>
              <w:rPr>
                <w:sz w:val="21"/>
                <w:szCs w:val="21"/>
              </w:rPr>
            </w:pPr>
            <w:r>
              <w:rPr>
                <w:b/>
                <w:sz w:val="21"/>
                <w:szCs w:val="21"/>
              </w:rPr>
              <w:t>7</w:t>
            </w:r>
          </w:p>
        </w:tc>
        <w:tc>
          <w:tcPr>
            <w:tcW w:w="6754" w:type="dxa"/>
          </w:tcPr>
          <w:p w14:paraId="14C03FD0" w14:textId="77777777" w:rsidR="00C7153E" w:rsidRDefault="00C7153E" w:rsidP="0027452D">
            <w:pPr>
              <w:spacing w:after="20" w:line="240" w:lineRule="auto"/>
              <w:rPr>
                <w:sz w:val="21"/>
                <w:szCs w:val="21"/>
              </w:rPr>
            </w:pPr>
            <w:r>
              <w:rPr>
                <w:b/>
                <w:sz w:val="21"/>
                <w:szCs w:val="21"/>
              </w:rPr>
              <w:t>Results – Sample Outputs and Screenshots</w:t>
            </w:r>
          </w:p>
        </w:tc>
        <w:tc>
          <w:tcPr>
            <w:tcW w:w="1512" w:type="dxa"/>
          </w:tcPr>
          <w:p w14:paraId="2E5CC76F" w14:textId="77777777" w:rsidR="00C7153E" w:rsidRDefault="00C7153E" w:rsidP="0027452D">
            <w:pPr>
              <w:spacing w:after="20" w:line="240" w:lineRule="auto"/>
              <w:jc w:val="center"/>
              <w:rPr>
                <w:sz w:val="21"/>
                <w:szCs w:val="21"/>
              </w:rPr>
            </w:pPr>
            <w:r>
              <w:rPr>
                <w:sz w:val="21"/>
                <w:szCs w:val="21"/>
              </w:rPr>
              <w:t>29</w:t>
            </w:r>
          </w:p>
        </w:tc>
      </w:tr>
      <w:tr w:rsidR="00C7153E" w14:paraId="3149C187" w14:textId="77777777" w:rsidTr="0027452D">
        <w:trPr>
          <w:jc w:val="center"/>
        </w:trPr>
        <w:tc>
          <w:tcPr>
            <w:tcW w:w="1382" w:type="dxa"/>
          </w:tcPr>
          <w:p w14:paraId="332E10DB" w14:textId="77777777" w:rsidR="00C7153E" w:rsidRDefault="00C7153E" w:rsidP="0027452D">
            <w:pPr>
              <w:spacing w:after="20" w:line="240" w:lineRule="auto"/>
              <w:jc w:val="center"/>
              <w:rPr>
                <w:sz w:val="21"/>
                <w:szCs w:val="21"/>
              </w:rPr>
            </w:pPr>
            <w:r>
              <w:rPr>
                <w:b/>
                <w:sz w:val="21"/>
                <w:szCs w:val="21"/>
              </w:rPr>
              <w:t>8</w:t>
            </w:r>
          </w:p>
        </w:tc>
        <w:tc>
          <w:tcPr>
            <w:tcW w:w="6754" w:type="dxa"/>
          </w:tcPr>
          <w:p w14:paraId="09496466" w14:textId="77777777" w:rsidR="00C7153E" w:rsidRDefault="00C7153E" w:rsidP="0027452D">
            <w:pPr>
              <w:spacing w:after="20" w:line="240" w:lineRule="auto"/>
              <w:rPr>
                <w:sz w:val="21"/>
                <w:szCs w:val="21"/>
              </w:rPr>
            </w:pPr>
            <w:r>
              <w:rPr>
                <w:b/>
                <w:sz w:val="21"/>
                <w:szCs w:val="21"/>
              </w:rPr>
              <w:t>Testing and Data Validation</w:t>
            </w:r>
          </w:p>
        </w:tc>
        <w:tc>
          <w:tcPr>
            <w:tcW w:w="1512" w:type="dxa"/>
          </w:tcPr>
          <w:p w14:paraId="5F9D516E" w14:textId="77777777" w:rsidR="00C7153E" w:rsidRDefault="00C7153E" w:rsidP="0027452D">
            <w:pPr>
              <w:spacing w:after="20" w:line="240" w:lineRule="auto"/>
              <w:jc w:val="center"/>
              <w:rPr>
                <w:sz w:val="21"/>
                <w:szCs w:val="21"/>
              </w:rPr>
            </w:pPr>
            <w:r>
              <w:rPr>
                <w:sz w:val="21"/>
                <w:szCs w:val="21"/>
              </w:rPr>
              <w:t>30</w:t>
            </w:r>
          </w:p>
        </w:tc>
      </w:tr>
      <w:tr w:rsidR="00C7153E" w14:paraId="125E85CB" w14:textId="77777777" w:rsidTr="0027452D">
        <w:trPr>
          <w:jc w:val="center"/>
        </w:trPr>
        <w:tc>
          <w:tcPr>
            <w:tcW w:w="1382" w:type="dxa"/>
          </w:tcPr>
          <w:p w14:paraId="75922657" w14:textId="77777777" w:rsidR="00C7153E" w:rsidRDefault="00C7153E" w:rsidP="0027452D">
            <w:pPr>
              <w:spacing w:after="20" w:line="240" w:lineRule="auto"/>
              <w:jc w:val="center"/>
              <w:rPr>
                <w:sz w:val="21"/>
                <w:szCs w:val="21"/>
              </w:rPr>
            </w:pPr>
            <w:r>
              <w:rPr>
                <w:b/>
                <w:sz w:val="21"/>
                <w:szCs w:val="21"/>
              </w:rPr>
              <w:t>9</w:t>
            </w:r>
          </w:p>
        </w:tc>
        <w:tc>
          <w:tcPr>
            <w:tcW w:w="6754" w:type="dxa"/>
          </w:tcPr>
          <w:p w14:paraId="02D5D0B2" w14:textId="77777777" w:rsidR="00C7153E" w:rsidRDefault="00C7153E" w:rsidP="0027452D">
            <w:pPr>
              <w:spacing w:after="20" w:line="240" w:lineRule="auto"/>
              <w:rPr>
                <w:sz w:val="21"/>
                <w:szCs w:val="21"/>
              </w:rPr>
            </w:pPr>
            <w:r>
              <w:rPr>
                <w:b/>
                <w:sz w:val="21"/>
                <w:szCs w:val="21"/>
              </w:rPr>
              <w:t>GitHub Repository and Team Contribution</w:t>
            </w:r>
          </w:p>
        </w:tc>
        <w:tc>
          <w:tcPr>
            <w:tcW w:w="1512" w:type="dxa"/>
          </w:tcPr>
          <w:p w14:paraId="5FB3DE28" w14:textId="77777777" w:rsidR="00C7153E" w:rsidRDefault="00C7153E" w:rsidP="0027452D">
            <w:pPr>
              <w:spacing w:after="20" w:line="240" w:lineRule="auto"/>
              <w:jc w:val="center"/>
              <w:rPr>
                <w:sz w:val="21"/>
                <w:szCs w:val="21"/>
              </w:rPr>
            </w:pPr>
            <w:r>
              <w:rPr>
                <w:sz w:val="21"/>
                <w:szCs w:val="21"/>
              </w:rPr>
              <w:t>31</w:t>
            </w:r>
          </w:p>
        </w:tc>
      </w:tr>
      <w:tr w:rsidR="00C7153E" w14:paraId="0C692B0A" w14:textId="77777777" w:rsidTr="0027452D">
        <w:trPr>
          <w:jc w:val="center"/>
        </w:trPr>
        <w:tc>
          <w:tcPr>
            <w:tcW w:w="1382" w:type="dxa"/>
          </w:tcPr>
          <w:p w14:paraId="4F3F7E62" w14:textId="77777777" w:rsidR="00C7153E" w:rsidRDefault="00C7153E" w:rsidP="0027452D">
            <w:pPr>
              <w:spacing w:after="20" w:line="240" w:lineRule="auto"/>
              <w:jc w:val="center"/>
              <w:rPr>
                <w:sz w:val="21"/>
                <w:szCs w:val="21"/>
              </w:rPr>
            </w:pPr>
            <w:r>
              <w:rPr>
                <w:b/>
                <w:sz w:val="21"/>
                <w:szCs w:val="21"/>
              </w:rPr>
              <w:t>10</w:t>
            </w:r>
          </w:p>
        </w:tc>
        <w:tc>
          <w:tcPr>
            <w:tcW w:w="6754" w:type="dxa"/>
          </w:tcPr>
          <w:p w14:paraId="51E053EF" w14:textId="77777777" w:rsidR="00C7153E" w:rsidRDefault="00C7153E" w:rsidP="0027452D">
            <w:pPr>
              <w:spacing w:after="20" w:line="240" w:lineRule="auto"/>
              <w:rPr>
                <w:sz w:val="21"/>
                <w:szCs w:val="21"/>
              </w:rPr>
            </w:pPr>
            <w:r>
              <w:rPr>
                <w:b/>
                <w:sz w:val="21"/>
                <w:szCs w:val="21"/>
              </w:rPr>
              <w:t>Conclusion and Future Enhancements</w:t>
            </w:r>
          </w:p>
        </w:tc>
        <w:tc>
          <w:tcPr>
            <w:tcW w:w="1512" w:type="dxa"/>
          </w:tcPr>
          <w:p w14:paraId="2600EBF7" w14:textId="77777777" w:rsidR="00C7153E" w:rsidRDefault="00C7153E" w:rsidP="0027452D">
            <w:pPr>
              <w:spacing w:after="20" w:line="240" w:lineRule="auto"/>
              <w:jc w:val="center"/>
              <w:rPr>
                <w:sz w:val="21"/>
                <w:szCs w:val="21"/>
              </w:rPr>
            </w:pPr>
            <w:r>
              <w:rPr>
                <w:sz w:val="21"/>
                <w:szCs w:val="21"/>
              </w:rPr>
              <w:t>32</w:t>
            </w:r>
          </w:p>
        </w:tc>
      </w:tr>
      <w:tr w:rsidR="00C7153E" w14:paraId="15D8A38D" w14:textId="77777777" w:rsidTr="0027452D">
        <w:trPr>
          <w:jc w:val="center"/>
        </w:trPr>
        <w:tc>
          <w:tcPr>
            <w:tcW w:w="1382" w:type="dxa"/>
          </w:tcPr>
          <w:p w14:paraId="39A4DCF9" w14:textId="77777777" w:rsidR="00C7153E" w:rsidRDefault="00C7153E" w:rsidP="0027452D">
            <w:pPr>
              <w:spacing w:after="20" w:line="240" w:lineRule="auto"/>
              <w:jc w:val="center"/>
              <w:rPr>
                <w:sz w:val="21"/>
                <w:szCs w:val="21"/>
              </w:rPr>
            </w:pPr>
          </w:p>
        </w:tc>
        <w:tc>
          <w:tcPr>
            <w:tcW w:w="6754" w:type="dxa"/>
          </w:tcPr>
          <w:p w14:paraId="04BE1B18" w14:textId="77777777" w:rsidR="00C7153E" w:rsidRDefault="00C7153E" w:rsidP="0027452D">
            <w:pPr>
              <w:spacing w:after="20" w:line="240" w:lineRule="auto"/>
              <w:rPr>
                <w:sz w:val="21"/>
                <w:szCs w:val="21"/>
              </w:rPr>
            </w:pPr>
            <w:r>
              <w:rPr>
                <w:sz w:val="21"/>
                <w:szCs w:val="21"/>
              </w:rPr>
              <w:t>References</w:t>
            </w:r>
          </w:p>
        </w:tc>
        <w:tc>
          <w:tcPr>
            <w:tcW w:w="1512" w:type="dxa"/>
          </w:tcPr>
          <w:p w14:paraId="0C222B02" w14:textId="77777777" w:rsidR="00C7153E" w:rsidRDefault="00C7153E" w:rsidP="0027452D">
            <w:pPr>
              <w:spacing w:after="20" w:line="240" w:lineRule="auto"/>
              <w:jc w:val="center"/>
              <w:rPr>
                <w:sz w:val="21"/>
                <w:szCs w:val="21"/>
              </w:rPr>
            </w:pPr>
            <w:r>
              <w:rPr>
                <w:sz w:val="21"/>
                <w:szCs w:val="21"/>
              </w:rPr>
              <w:t>34</w:t>
            </w:r>
          </w:p>
        </w:tc>
      </w:tr>
      <w:tr w:rsidR="00C7153E" w14:paraId="7F2CFF8D" w14:textId="77777777" w:rsidTr="0027452D">
        <w:trPr>
          <w:jc w:val="center"/>
        </w:trPr>
        <w:tc>
          <w:tcPr>
            <w:tcW w:w="1382" w:type="dxa"/>
          </w:tcPr>
          <w:p w14:paraId="33071810" w14:textId="77777777" w:rsidR="00C7153E" w:rsidRDefault="00C7153E" w:rsidP="0027452D">
            <w:pPr>
              <w:spacing w:after="20" w:line="240" w:lineRule="auto"/>
              <w:jc w:val="center"/>
              <w:rPr>
                <w:sz w:val="21"/>
                <w:szCs w:val="21"/>
              </w:rPr>
            </w:pPr>
          </w:p>
        </w:tc>
        <w:tc>
          <w:tcPr>
            <w:tcW w:w="6754" w:type="dxa"/>
          </w:tcPr>
          <w:p w14:paraId="3232EE5D" w14:textId="77777777" w:rsidR="00C7153E" w:rsidRDefault="00C7153E" w:rsidP="0027452D">
            <w:pPr>
              <w:spacing w:after="20" w:line="240" w:lineRule="auto"/>
              <w:rPr>
                <w:sz w:val="21"/>
                <w:szCs w:val="21"/>
              </w:rPr>
            </w:pPr>
            <w:r>
              <w:rPr>
                <w:sz w:val="21"/>
                <w:szCs w:val="21"/>
              </w:rPr>
              <w:t>Appendix A – Complete SQL Script</w:t>
            </w:r>
          </w:p>
        </w:tc>
        <w:tc>
          <w:tcPr>
            <w:tcW w:w="1512" w:type="dxa"/>
          </w:tcPr>
          <w:p w14:paraId="66EF2360" w14:textId="77777777" w:rsidR="00C7153E" w:rsidRDefault="00C7153E" w:rsidP="0027452D">
            <w:pPr>
              <w:spacing w:after="20" w:line="240" w:lineRule="auto"/>
              <w:jc w:val="center"/>
              <w:rPr>
                <w:sz w:val="21"/>
                <w:szCs w:val="21"/>
              </w:rPr>
            </w:pPr>
            <w:r>
              <w:rPr>
                <w:sz w:val="21"/>
                <w:szCs w:val="21"/>
              </w:rPr>
              <w:t>35</w:t>
            </w:r>
          </w:p>
        </w:tc>
      </w:tr>
    </w:tbl>
    <w:p w14:paraId="7C54B0B7" w14:textId="16B642F3" w:rsidR="00C7153E" w:rsidRDefault="00C7153E" w:rsidP="00204098">
      <w:pPr>
        <w:spacing w:after="280"/>
      </w:pPr>
    </w:p>
    <w:p w14:paraId="3E7B2E91" w14:textId="77777777" w:rsidR="00BA3190" w:rsidRPr="00204098" w:rsidRDefault="00BA3190" w:rsidP="00204098">
      <w:pPr>
        <w:spacing w:after="280"/>
      </w:pPr>
    </w:p>
    <w:p w14:paraId="27CB0F22" w14:textId="77777777" w:rsidR="00C7153E" w:rsidRDefault="00C7153E">
      <w:pPr>
        <w:spacing w:before="360" w:after="240"/>
        <w:jc w:val="center"/>
        <w:rPr>
          <w:szCs w:val="24"/>
        </w:rPr>
      </w:pPr>
      <w:r>
        <w:rPr>
          <w:b/>
          <w:szCs w:val="24"/>
        </w:rPr>
        <w:lastRenderedPageBreak/>
        <w:t>LIST OF TABLES</w:t>
      </w:r>
    </w:p>
    <w:tbl>
      <w:tblPr>
        <w:tblStyle w:val="TableGrid"/>
        <w:tblW w:w="9781" w:type="dxa"/>
        <w:jc w:val="center"/>
        <w:tblLayout w:type="fixed"/>
        <w:tblLook w:val="04A0" w:firstRow="1" w:lastRow="0" w:firstColumn="1" w:lastColumn="0" w:noHBand="0" w:noVBand="1"/>
      </w:tblPr>
      <w:tblGrid>
        <w:gridCol w:w="2279"/>
        <w:gridCol w:w="7502"/>
      </w:tblGrid>
      <w:tr w:rsidR="00BA3190" w14:paraId="2881EBB7" w14:textId="77777777" w:rsidTr="0086699E">
        <w:trPr>
          <w:jc w:val="center"/>
        </w:trPr>
        <w:tc>
          <w:tcPr>
            <w:tcW w:w="2279" w:type="dxa"/>
          </w:tcPr>
          <w:p w14:paraId="341046EC" w14:textId="77777777" w:rsidR="00BA3190" w:rsidRDefault="00BA3190">
            <w:pPr>
              <w:spacing w:after="20" w:line="240" w:lineRule="auto"/>
              <w:jc w:val="center"/>
              <w:rPr>
                <w:szCs w:val="24"/>
              </w:rPr>
            </w:pPr>
            <w:r>
              <w:rPr>
                <w:b/>
                <w:szCs w:val="24"/>
              </w:rPr>
              <w:t>Table No.</w:t>
            </w:r>
          </w:p>
        </w:tc>
        <w:tc>
          <w:tcPr>
            <w:tcW w:w="7502" w:type="dxa"/>
          </w:tcPr>
          <w:p w14:paraId="6F7D8EB8" w14:textId="77777777" w:rsidR="00BA3190" w:rsidRDefault="00BA3190">
            <w:pPr>
              <w:spacing w:after="20" w:line="240" w:lineRule="auto"/>
              <w:jc w:val="center"/>
              <w:rPr>
                <w:szCs w:val="24"/>
              </w:rPr>
            </w:pPr>
            <w:r>
              <w:rPr>
                <w:b/>
                <w:szCs w:val="24"/>
              </w:rPr>
              <w:t>Title of the Table</w:t>
            </w:r>
          </w:p>
        </w:tc>
      </w:tr>
      <w:tr w:rsidR="00BA3190" w14:paraId="31E68BDD" w14:textId="77777777" w:rsidTr="00BA3190">
        <w:trPr>
          <w:jc w:val="center"/>
        </w:trPr>
        <w:tc>
          <w:tcPr>
            <w:tcW w:w="2279" w:type="dxa"/>
          </w:tcPr>
          <w:p w14:paraId="1B3CA180" w14:textId="6F888CA6" w:rsidR="00BA3190" w:rsidRDefault="00BA3190">
            <w:pPr>
              <w:spacing w:after="20" w:line="240" w:lineRule="auto"/>
              <w:jc w:val="center"/>
              <w:rPr>
                <w:szCs w:val="24"/>
              </w:rPr>
            </w:pPr>
            <w:r>
              <w:rPr>
                <w:szCs w:val="24"/>
              </w:rPr>
              <w:t>Table 2.3</w:t>
            </w:r>
          </w:p>
        </w:tc>
        <w:tc>
          <w:tcPr>
            <w:tcW w:w="7502" w:type="dxa"/>
          </w:tcPr>
          <w:p w14:paraId="000C7310" w14:textId="77777777" w:rsidR="00BA3190" w:rsidRDefault="00BA3190">
            <w:pPr>
              <w:spacing w:after="20" w:line="240" w:lineRule="auto"/>
              <w:rPr>
                <w:szCs w:val="24"/>
              </w:rPr>
            </w:pPr>
            <w:r>
              <w:rPr>
                <w:szCs w:val="24"/>
              </w:rPr>
              <w:t>Tools and Technologies Used</w:t>
            </w:r>
          </w:p>
        </w:tc>
      </w:tr>
      <w:tr w:rsidR="00BA3190" w14:paraId="7F61ACE6" w14:textId="77777777" w:rsidTr="00BA3190">
        <w:trPr>
          <w:jc w:val="center"/>
        </w:trPr>
        <w:tc>
          <w:tcPr>
            <w:tcW w:w="2279" w:type="dxa"/>
          </w:tcPr>
          <w:p w14:paraId="74906A89" w14:textId="68480BED" w:rsidR="00BA3190" w:rsidRDefault="00BA3190">
            <w:pPr>
              <w:spacing w:after="20" w:line="240" w:lineRule="auto"/>
              <w:jc w:val="center"/>
              <w:rPr>
                <w:szCs w:val="24"/>
              </w:rPr>
            </w:pPr>
            <w:r>
              <w:rPr>
                <w:szCs w:val="24"/>
              </w:rPr>
              <w:t>Table 2.4</w:t>
            </w:r>
          </w:p>
        </w:tc>
        <w:tc>
          <w:tcPr>
            <w:tcW w:w="7502" w:type="dxa"/>
          </w:tcPr>
          <w:p w14:paraId="6353EE06" w14:textId="77777777" w:rsidR="00BA3190" w:rsidRDefault="00BA3190">
            <w:pPr>
              <w:spacing w:after="20" w:line="240" w:lineRule="auto"/>
              <w:rPr>
                <w:szCs w:val="24"/>
              </w:rPr>
            </w:pPr>
            <w:r>
              <w:rPr>
                <w:szCs w:val="24"/>
              </w:rPr>
              <w:t>Software and Hardware Requirements</w:t>
            </w:r>
          </w:p>
        </w:tc>
      </w:tr>
      <w:tr w:rsidR="00BA3190" w14:paraId="6B5647A7" w14:textId="77777777" w:rsidTr="00BA3190">
        <w:trPr>
          <w:jc w:val="center"/>
        </w:trPr>
        <w:tc>
          <w:tcPr>
            <w:tcW w:w="2279" w:type="dxa"/>
          </w:tcPr>
          <w:p w14:paraId="6132ED9C" w14:textId="77777777" w:rsidR="00BA3190" w:rsidRDefault="00BA3190">
            <w:pPr>
              <w:spacing w:after="20" w:line="240" w:lineRule="auto"/>
              <w:jc w:val="center"/>
              <w:rPr>
                <w:szCs w:val="24"/>
              </w:rPr>
            </w:pPr>
            <w:r>
              <w:rPr>
                <w:szCs w:val="24"/>
              </w:rPr>
              <w:t>Table 3.1</w:t>
            </w:r>
          </w:p>
        </w:tc>
        <w:tc>
          <w:tcPr>
            <w:tcW w:w="7502" w:type="dxa"/>
          </w:tcPr>
          <w:p w14:paraId="79D275D3" w14:textId="77777777" w:rsidR="00BA3190" w:rsidRDefault="00BA3190">
            <w:pPr>
              <w:spacing w:after="20" w:line="240" w:lineRule="auto"/>
              <w:rPr>
                <w:szCs w:val="24"/>
              </w:rPr>
            </w:pPr>
            <w:r>
              <w:rPr>
                <w:szCs w:val="24"/>
              </w:rPr>
              <w:t>Entities Identified for the Selected Domain</w:t>
            </w:r>
          </w:p>
        </w:tc>
      </w:tr>
      <w:tr w:rsidR="00BA3190" w14:paraId="4BF33A90" w14:textId="77777777" w:rsidTr="00BA3190">
        <w:trPr>
          <w:jc w:val="center"/>
        </w:trPr>
        <w:tc>
          <w:tcPr>
            <w:tcW w:w="2279" w:type="dxa"/>
          </w:tcPr>
          <w:p w14:paraId="6807B206" w14:textId="77777777" w:rsidR="00BA3190" w:rsidRDefault="00BA3190">
            <w:pPr>
              <w:spacing w:after="20" w:line="240" w:lineRule="auto"/>
              <w:jc w:val="center"/>
              <w:rPr>
                <w:szCs w:val="24"/>
              </w:rPr>
            </w:pPr>
            <w:r>
              <w:rPr>
                <w:szCs w:val="24"/>
              </w:rPr>
              <w:t>Table 3.2</w:t>
            </w:r>
          </w:p>
        </w:tc>
        <w:tc>
          <w:tcPr>
            <w:tcW w:w="7502" w:type="dxa"/>
          </w:tcPr>
          <w:p w14:paraId="0A4580CD" w14:textId="77777777" w:rsidR="00BA3190" w:rsidRDefault="00BA3190">
            <w:pPr>
              <w:spacing w:after="20" w:line="240" w:lineRule="auto"/>
              <w:rPr>
                <w:szCs w:val="24"/>
              </w:rPr>
            </w:pPr>
            <w:r>
              <w:rPr>
                <w:szCs w:val="24"/>
              </w:rPr>
              <w:t>Attributes of Each Entity</w:t>
            </w:r>
          </w:p>
        </w:tc>
      </w:tr>
      <w:tr w:rsidR="00BA3190" w14:paraId="4BFBA1B0" w14:textId="77777777" w:rsidTr="00BA3190">
        <w:trPr>
          <w:jc w:val="center"/>
        </w:trPr>
        <w:tc>
          <w:tcPr>
            <w:tcW w:w="2279" w:type="dxa"/>
          </w:tcPr>
          <w:p w14:paraId="4D1A7357" w14:textId="72177423" w:rsidR="00BA3190" w:rsidRDefault="00BA3190">
            <w:pPr>
              <w:spacing w:after="20" w:line="240" w:lineRule="auto"/>
              <w:jc w:val="center"/>
              <w:rPr>
                <w:szCs w:val="24"/>
              </w:rPr>
            </w:pPr>
            <w:r>
              <w:rPr>
                <w:szCs w:val="24"/>
              </w:rPr>
              <w:t>Table 3.4</w:t>
            </w:r>
          </w:p>
        </w:tc>
        <w:tc>
          <w:tcPr>
            <w:tcW w:w="7502" w:type="dxa"/>
          </w:tcPr>
          <w:p w14:paraId="0AC79FF5" w14:textId="77777777" w:rsidR="00BA3190" w:rsidRDefault="00BA3190">
            <w:pPr>
              <w:spacing w:after="20" w:line="240" w:lineRule="auto"/>
              <w:rPr>
                <w:szCs w:val="24"/>
              </w:rPr>
            </w:pPr>
            <w:r>
              <w:rPr>
                <w:szCs w:val="24"/>
              </w:rPr>
              <w:t>Relationships and Cardinality</w:t>
            </w:r>
          </w:p>
        </w:tc>
      </w:tr>
      <w:tr w:rsidR="00BA3190" w14:paraId="09B037C2" w14:textId="77777777" w:rsidTr="00BA3190">
        <w:trPr>
          <w:jc w:val="center"/>
        </w:trPr>
        <w:tc>
          <w:tcPr>
            <w:tcW w:w="2279" w:type="dxa"/>
          </w:tcPr>
          <w:p w14:paraId="0F76C371" w14:textId="15FBCFBE" w:rsidR="00BA3190" w:rsidRDefault="00BA3190">
            <w:pPr>
              <w:spacing w:after="20" w:line="240" w:lineRule="auto"/>
              <w:jc w:val="center"/>
              <w:rPr>
                <w:szCs w:val="24"/>
              </w:rPr>
            </w:pPr>
            <w:r>
              <w:rPr>
                <w:szCs w:val="24"/>
              </w:rPr>
              <w:t>Table 3.5</w:t>
            </w:r>
          </w:p>
        </w:tc>
        <w:tc>
          <w:tcPr>
            <w:tcW w:w="7502" w:type="dxa"/>
          </w:tcPr>
          <w:p w14:paraId="5A348C1C" w14:textId="77777777" w:rsidR="00BA3190" w:rsidRDefault="00BA3190">
            <w:pPr>
              <w:spacing w:after="20" w:line="240" w:lineRule="auto"/>
              <w:rPr>
                <w:szCs w:val="24"/>
              </w:rPr>
            </w:pPr>
            <w:r>
              <w:rPr>
                <w:szCs w:val="24"/>
              </w:rPr>
              <w:t>Relational Database Schema</w:t>
            </w:r>
          </w:p>
        </w:tc>
      </w:tr>
      <w:tr w:rsidR="00BA3190" w14:paraId="10EDBCBD" w14:textId="77777777" w:rsidTr="00BA3190">
        <w:trPr>
          <w:jc w:val="center"/>
        </w:trPr>
        <w:tc>
          <w:tcPr>
            <w:tcW w:w="2279" w:type="dxa"/>
          </w:tcPr>
          <w:p w14:paraId="4857C586" w14:textId="2FD5324E" w:rsidR="00BA3190" w:rsidRDefault="00BA3190">
            <w:pPr>
              <w:spacing w:after="20" w:line="240" w:lineRule="auto"/>
              <w:jc w:val="center"/>
              <w:rPr>
                <w:szCs w:val="24"/>
              </w:rPr>
            </w:pPr>
            <w:r>
              <w:rPr>
                <w:szCs w:val="24"/>
              </w:rPr>
              <w:t>Table 3.6</w:t>
            </w:r>
          </w:p>
        </w:tc>
        <w:tc>
          <w:tcPr>
            <w:tcW w:w="7502" w:type="dxa"/>
          </w:tcPr>
          <w:p w14:paraId="6A417A6C" w14:textId="77777777" w:rsidR="00BA3190" w:rsidRDefault="00BA3190">
            <w:pPr>
              <w:spacing w:after="20" w:line="240" w:lineRule="auto"/>
              <w:rPr>
                <w:szCs w:val="24"/>
              </w:rPr>
            </w:pPr>
            <w:r>
              <w:rPr>
                <w:szCs w:val="24"/>
              </w:rPr>
              <w:t>Primary Key and Foreign Key Definitions</w:t>
            </w:r>
          </w:p>
        </w:tc>
      </w:tr>
      <w:tr w:rsidR="00BA3190" w14:paraId="51B6D1EF" w14:textId="77777777" w:rsidTr="00BA3190">
        <w:trPr>
          <w:jc w:val="center"/>
        </w:trPr>
        <w:tc>
          <w:tcPr>
            <w:tcW w:w="2279" w:type="dxa"/>
          </w:tcPr>
          <w:p w14:paraId="0B6E537D" w14:textId="573E513F" w:rsidR="00BA3190" w:rsidRDefault="00BA3190">
            <w:pPr>
              <w:spacing w:after="20" w:line="240" w:lineRule="auto"/>
              <w:jc w:val="center"/>
              <w:rPr>
                <w:szCs w:val="24"/>
              </w:rPr>
            </w:pPr>
            <w:r>
              <w:rPr>
                <w:szCs w:val="24"/>
              </w:rPr>
              <w:t>Table 3.7</w:t>
            </w:r>
          </w:p>
        </w:tc>
        <w:tc>
          <w:tcPr>
            <w:tcW w:w="7502" w:type="dxa"/>
          </w:tcPr>
          <w:p w14:paraId="22859810" w14:textId="77777777" w:rsidR="00BA3190" w:rsidRDefault="00BA3190">
            <w:pPr>
              <w:spacing w:after="20" w:line="240" w:lineRule="auto"/>
              <w:rPr>
                <w:szCs w:val="24"/>
              </w:rPr>
            </w:pPr>
            <w:r>
              <w:rPr>
                <w:szCs w:val="24"/>
              </w:rPr>
              <w:t>Normalization Steps</w:t>
            </w:r>
          </w:p>
        </w:tc>
      </w:tr>
      <w:tr w:rsidR="00BA3190" w14:paraId="164E7C0E" w14:textId="77777777" w:rsidTr="00BA3190">
        <w:trPr>
          <w:jc w:val="center"/>
        </w:trPr>
        <w:tc>
          <w:tcPr>
            <w:tcW w:w="2279" w:type="dxa"/>
          </w:tcPr>
          <w:p w14:paraId="1F3B9F52" w14:textId="337F1AA8" w:rsidR="00BA3190" w:rsidRDefault="00BA3190">
            <w:pPr>
              <w:spacing w:after="20" w:line="240" w:lineRule="auto"/>
              <w:jc w:val="center"/>
              <w:rPr>
                <w:szCs w:val="24"/>
              </w:rPr>
            </w:pPr>
            <w:r>
              <w:rPr>
                <w:szCs w:val="24"/>
              </w:rPr>
              <w:t>Table 4.3</w:t>
            </w:r>
          </w:p>
        </w:tc>
        <w:tc>
          <w:tcPr>
            <w:tcW w:w="7502" w:type="dxa"/>
          </w:tcPr>
          <w:p w14:paraId="4D5BCA01" w14:textId="77777777" w:rsidR="00BA3190" w:rsidRDefault="00BA3190">
            <w:pPr>
              <w:spacing w:after="20" w:line="240" w:lineRule="auto"/>
              <w:rPr>
                <w:szCs w:val="24"/>
              </w:rPr>
            </w:pPr>
            <w:r>
              <w:rPr>
                <w:szCs w:val="24"/>
              </w:rPr>
              <w:t>Constraints and Data Integrity Rules</w:t>
            </w:r>
          </w:p>
        </w:tc>
      </w:tr>
      <w:tr w:rsidR="00BA3190" w14:paraId="59DDA2F7" w14:textId="77777777" w:rsidTr="00BA3190">
        <w:trPr>
          <w:jc w:val="center"/>
        </w:trPr>
        <w:tc>
          <w:tcPr>
            <w:tcW w:w="2279" w:type="dxa"/>
          </w:tcPr>
          <w:p w14:paraId="5BF9D749" w14:textId="77777777" w:rsidR="00BA3190" w:rsidRDefault="00BA3190">
            <w:pPr>
              <w:spacing w:after="20" w:line="240" w:lineRule="auto"/>
              <w:jc w:val="center"/>
              <w:rPr>
                <w:szCs w:val="24"/>
              </w:rPr>
            </w:pPr>
            <w:r>
              <w:rPr>
                <w:szCs w:val="24"/>
              </w:rPr>
              <w:t>Table 6.1</w:t>
            </w:r>
          </w:p>
        </w:tc>
        <w:tc>
          <w:tcPr>
            <w:tcW w:w="7502" w:type="dxa"/>
          </w:tcPr>
          <w:p w14:paraId="1AC5002F" w14:textId="77777777" w:rsidR="00BA3190" w:rsidRDefault="00BA3190">
            <w:pPr>
              <w:spacing w:after="20" w:line="240" w:lineRule="auto"/>
              <w:rPr>
                <w:szCs w:val="24"/>
              </w:rPr>
            </w:pPr>
            <w:r>
              <w:rPr>
                <w:szCs w:val="24"/>
              </w:rPr>
              <w:t>Modules and Their Functionalities</w:t>
            </w:r>
          </w:p>
        </w:tc>
      </w:tr>
      <w:tr w:rsidR="00BA3190" w14:paraId="5B38E586" w14:textId="77777777" w:rsidTr="00BA3190">
        <w:trPr>
          <w:jc w:val="center"/>
        </w:trPr>
        <w:tc>
          <w:tcPr>
            <w:tcW w:w="2279" w:type="dxa"/>
          </w:tcPr>
          <w:p w14:paraId="26C1BEFD" w14:textId="77777777" w:rsidR="00BA3190" w:rsidRDefault="00BA3190">
            <w:pPr>
              <w:spacing w:after="20" w:line="240" w:lineRule="auto"/>
              <w:jc w:val="center"/>
              <w:rPr>
                <w:szCs w:val="24"/>
              </w:rPr>
            </w:pPr>
            <w:r>
              <w:rPr>
                <w:szCs w:val="24"/>
              </w:rPr>
              <w:t>Table 8.1</w:t>
            </w:r>
          </w:p>
        </w:tc>
        <w:tc>
          <w:tcPr>
            <w:tcW w:w="7502" w:type="dxa"/>
          </w:tcPr>
          <w:p w14:paraId="71C8C0E8" w14:textId="77777777" w:rsidR="00BA3190" w:rsidRDefault="00BA3190">
            <w:pPr>
              <w:spacing w:after="20" w:line="240" w:lineRule="auto"/>
              <w:rPr>
                <w:szCs w:val="24"/>
              </w:rPr>
            </w:pPr>
            <w:r>
              <w:rPr>
                <w:szCs w:val="24"/>
              </w:rPr>
              <w:t>Test Cases and Results</w:t>
            </w:r>
          </w:p>
        </w:tc>
      </w:tr>
      <w:tr w:rsidR="00BA3190" w14:paraId="018A29C6" w14:textId="77777777" w:rsidTr="00BA3190">
        <w:trPr>
          <w:jc w:val="center"/>
        </w:trPr>
        <w:tc>
          <w:tcPr>
            <w:tcW w:w="2279" w:type="dxa"/>
          </w:tcPr>
          <w:p w14:paraId="30CA346D" w14:textId="444DBDCF" w:rsidR="00BA3190" w:rsidRDefault="00BA3190">
            <w:pPr>
              <w:spacing w:after="20" w:line="240" w:lineRule="auto"/>
              <w:jc w:val="center"/>
              <w:rPr>
                <w:szCs w:val="24"/>
              </w:rPr>
            </w:pPr>
            <w:r>
              <w:rPr>
                <w:szCs w:val="24"/>
              </w:rPr>
              <w:t>Table 9.2</w:t>
            </w:r>
          </w:p>
        </w:tc>
        <w:tc>
          <w:tcPr>
            <w:tcW w:w="7502" w:type="dxa"/>
          </w:tcPr>
          <w:p w14:paraId="5849FEE8" w14:textId="77777777" w:rsidR="00BA3190" w:rsidRDefault="00BA3190">
            <w:pPr>
              <w:spacing w:after="20" w:line="240" w:lineRule="auto"/>
              <w:rPr>
                <w:szCs w:val="24"/>
              </w:rPr>
            </w:pPr>
            <w:r>
              <w:rPr>
                <w:szCs w:val="24"/>
              </w:rPr>
              <w:t>Team Responsibilities</w:t>
            </w:r>
          </w:p>
        </w:tc>
      </w:tr>
    </w:tbl>
    <w:p w14:paraId="6474BEE1" w14:textId="77777777" w:rsidR="00C7153E" w:rsidRDefault="00C7153E">
      <w:r>
        <w:br w:type="page"/>
      </w:r>
    </w:p>
    <w:p w14:paraId="6DCBA061" w14:textId="77777777" w:rsidR="00C7153E" w:rsidRPr="00794624" w:rsidRDefault="00C7153E" w:rsidP="00F223BB">
      <w:pPr>
        <w:pStyle w:val="Heading1"/>
        <w:rPr>
          <w:rFonts w:ascii="Times New Roman" w:hAnsi="Times New Roman"/>
          <w:b/>
          <w:bCs/>
          <w:color w:val="auto"/>
          <w:sz w:val="28"/>
          <w:szCs w:val="28"/>
        </w:rPr>
      </w:pPr>
      <w:r w:rsidRPr="00794624">
        <w:rPr>
          <w:sz w:val="28"/>
          <w:szCs w:val="28"/>
        </w:rPr>
        <w:lastRenderedPageBreak/>
        <w:t xml:space="preserve">                                      </w:t>
      </w:r>
      <w:r w:rsidRPr="00794624">
        <w:rPr>
          <w:rFonts w:ascii="Times New Roman" w:hAnsi="Times New Roman"/>
          <w:b/>
          <w:bCs/>
          <w:color w:val="auto"/>
          <w:sz w:val="28"/>
          <w:szCs w:val="28"/>
        </w:rPr>
        <w:t>CHAPTER 1: INTRODUCTION</w:t>
      </w:r>
    </w:p>
    <w:p w14:paraId="37D49B48" w14:textId="77777777" w:rsidR="00C7153E" w:rsidRPr="00056BA5" w:rsidRDefault="00C7153E" w:rsidP="00F223BB"/>
    <w:p w14:paraId="7255DE50" w14:textId="77777777" w:rsidR="00C7153E" w:rsidRPr="001A655F" w:rsidRDefault="00C7153E" w:rsidP="001A655F">
      <w:pPr>
        <w:pStyle w:val="Heading2"/>
        <w:jc w:val="both"/>
        <w:rPr>
          <w:rFonts w:ascii="Times New Roman" w:hAnsi="Times New Roman"/>
          <w:b/>
          <w:bCs/>
          <w:color w:val="auto"/>
          <w:sz w:val="24"/>
          <w:szCs w:val="24"/>
        </w:rPr>
      </w:pPr>
      <w:r w:rsidRPr="001A655F">
        <w:rPr>
          <w:rFonts w:ascii="Times New Roman" w:hAnsi="Times New Roman"/>
          <w:b/>
          <w:bCs/>
          <w:color w:val="auto"/>
          <w:sz w:val="24"/>
          <w:szCs w:val="24"/>
        </w:rPr>
        <w:t>1.1 Introduction to the Domain</w:t>
      </w:r>
    </w:p>
    <w:p w14:paraId="633E9600" w14:textId="77777777" w:rsidR="00C7153E" w:rsidRPr="007E7151" w:rsidRDefault="00C7153E" w:rsidP="001A655F">
      <w:pPr>
        <w:pStyle w:val="pdq2pgselectionanchorcontainer"/>
        <w:jc w:val="both"/>
      </w:pPr>
      <w:r w:rsidRPr="007E7151">
        <w:t>Software development organizations manage multiple software projects simultaneously. Each project involves project managers, development teams, employees, tasks, sprints, bugs, and software releases. These activities generate a large amount of related data that must be stored and managed systematically.</w:t>
      </w:r>
    </w:p>
    <w:p w14:paraId="730D706A" w14:textId="77777777" w:rsidR="00C7153E" w:rsidRPr="007E7151" w:rsidRDefault="00C7153E" w:rsidP="001A655F">
      <w:pPr>
        <w:pStyle w:val="NormalWeb"/>
        <w:jc w:val="both"/>
      </w:pPr>
      <w:r w:rsidRPr="007E7151">
        <w:t xml:space="preserve">The </w:t>
      </w:r>
      <w:r w:rsidRPr="007E7151">
        <w:rPr>
          <w:rStyle w:val="Strong"/>
        </w:rPr>
        <w:t>Software Project Management System</w:t>
      </w:r>
      <w:r w:rsidRPr="007E7151">
        <w:t xml:space="preserve"> is a relational database designed to manage the information related to software projects. It stores project details, employees, teams, sprints, tasks, and bugs. A project can have multiple teams and sprints, while each sprint can contain multiple tasks. Employees can be assigned to different tasks, and bugs can be reported against tasks.</w:t>
      </w:r>
    </w:p>
    <w:p w14:paraId="659E7A5B" w14:textId="77777777" w:rsidR="00C7153E" w:rsidRPr="007E7151" w:rsidRDefault="00C7153E" w:rsidP="001A655F">
      <w:pPr>
        <w:pStyle w:val="NormalWeb"/>
        <w:jc w:val="both"/>
      </w:pPr>
      <w:r w:rsidRPr="007E7151">
        <w:t>The system connects these entities through primary keys and foreign keys so that project information can be stored without unnecessary duplication and can be retrieved efficiently using SQL queries.</w:t>
      </w:r>
    </w:p>
    <w:p w14:paraId="0BC8EBF9" w14:textId="77777777" w:rsidR="00C7153E" w:rsidRPr="007E7151" w:rsidRDefault="00C7153E" w:rsidP="001A655F">
      <w:pPr>
        <w:jc w:val="both"/>
        <w:rPr>
          <w:szCs w:val="24"/>
        </w:rPr>
      </w:pPr>
    </w:p>
    <w:p w14:paraId="36116D0D" w14:textId="77777777" w:rsidR="00C7153E" w:rsidRPr="001A655F" w:rsidRDefault="00C7153E" w:rsidP="001A655F">
      <w:pPr>
        <w:pStyle w:val="Heading2"/>
        <w:jc w:val="both"/>
        <w:rPr>
          <w:rFonts w:ascii="Times New Roman" w:hAnsi="Times New Roman"/>
          <w:b/>
          <w:bCs/>
          <w:color w:val="auto"/>
          <w:sz w:val="24"/>
          <w:szCs w:val="24"/>
        </w:rPr>
      </w:pPr>
      <w:r w:rsidRPr="001A655F">
        <w:rPr>
          <w:rFonts w:ascii="Times New Roman" w:hAnsi="Times New Roman"/>
          <w:b/>
          <w:bCs/>
          <w:color w:val="auto"/>
          <w:sz w:val="24"/>
          <w:szCs w:val="24"/>
        </w:rPr>
        <w:t>1.2 Problem Statement</w:t>
      </w:r>
    </w:p>
    <w:p w14:paraId="55914B09" w14:textId="77777777" w:rsidR="00C7153E" w:rsidRPr="007E7151" w:rsidRDefault="00C7153E" w:rsidP="001A655F">
      <w:pPr>
        <w:jc w:val="both"/>
        <w:rPr>
          <w:szCs w:val="24"/>
          <w:lang w:val="en-IN"/>
        </w:rPr>
      </w:pPr>
      <w:r w:rsidRPr="007E7151">
        <w:rPr>
          <w:szCs w:val="24"/>
          <w:lang w:val="en-IN"/>
        </w:rPr>
        <w:t>At present, software project information may be maintained using separate spreadsheets, documents, or manually managed records. Project managers and team members may maintain different records for projects, employees, tasks, sprints, and bugs. This approach can cause several problems.</w:t>
      </w:r>
    </w:p>
    <w:p w14:paraId="41F884C4" w14:textId="77777777" w:rsidR="00C7153E" w:rsidRPr="007E7151" w:rsidRDefault="00C7153E" w:rsidP="001A655F">
      <w:pPr>
        <w:numPr>
          <w:ilvl w:val="0"/>
          <w:numId w:val="8"/>
        </w:numPr>
        <w:tabs>
          <w:tab w:val="num" w:pos="720"/>
        </w:tabs>
        <w:jc w:val="both"/>
        <w:rPr>
          <w:szCs w:val="24"/>
          <w:lang w:val="en-IN"/>
        </w:rPr>
      </w:pPr>
      <w:r w:rsidRPr="007E7151">
        <w:rPr>
          <w:b/>
          <w:bCs/>
          <w:szCs w:val="24"/>
          <w:lang w:val="en-IN"/>
        </w:rPr>
        <w:t>Data redundancy</w:t>
      </w:r>
      <w:r w:rsidRPr="007E7151">
        <w:rPr>
          <w:szCs w:val="24"/>
          <w:lang w:val="en-IN"/>
        </w:rPr>
        <w:t xml:space="preserve"> — The same employee, project, or task information may be entered repeatedly in different files. </w:t>
      </w:r>
    </w:p>
    <w:p w14:paraId="760A2DA3" w14:textId="77777777" w:rsidR="00C7153E" w:rsidRPr="007E7151" w:rsidRDefault="00C7153E" w:rsidP="001A655F">
      <w:pPr>
        <w:numPr>
          <w:ilvl w:val="0"/>
          <w:numId w:val="8"/>
        </w:numPr>
        <w:tabs>
          <w:tab w:val="num" w:pos="720"/>
        </w:tabs>
        <w:jc w:val="both"/>
        <w:rPr>
          <w:szCs w:val="24"/>
          <w:lang w:val="en-IN"/>
        </w:rPr>
      </w:pPr>
      <w:r w:rsidRPr="007E7151">
        <w:rPr>
          <w:b/>
          <w:bCs/>
          <w:szCs w:val="24"/>
          <w:lang w:val="en-IN"/>
        </w:rPr>
        <w:t>Data inconsistency</w:t>
      </w:r>
      <w:r w:rsidRPr="007E7151">
        <w:rPr>
          <w:szCs w:val="24"/>
          <w:lang w:val="en-IN"/>
        </w:rPr>
        <w:t xml:space="preserve"> — When project or employee information is updated in one file, other files may still contain outdated information. </w:t>
      </w:r>
    </w:p>
    <w:p w14:paraId="7F85CFA1" w14:textId="77777777" w:rsidR="00C7153E" w:rsidRPr="007E7151" w:rsidRDefault="00C7153E" w:rsidP="001A655F">
      <w:pPr>
        <w:numPr>
          <w:ilvl w:val="0"/>
          <w:numId w:val="8"/>
        </w:numPr>
        <w:tabs>
          <w:tab w:val="num" w:pos="720"/>
        </w:tabs>
        <w:jc w:val="both"/>
        <w:rPr>
          <w:szCs w:val="24"/>
          <w:lang w:val="en-IN"/>
        </w:rPr>
      </w:pPr>
      <w:r w:rsidRPr="007E7151">
        <w:rPr>
          <w:b/>
          <w:bCs/>
          <w:szCs w:val="24"/>
          <w:lang w:val="en-IN"/>
        </w:rPr>
        <w:t>No integrity checking</w:t>
      </w:r>
      <w:r w:rsidRPr="007E7151">
        <w:rPr>
          <w:szCs w:val="24"/>
          <w:lang w:val="en-IN"/>
        </w:rPr>
        <w:t xml:space="preserve"> — Invalid records may be entered, such as assigning a task to a non-existing employee or associating a sprint with a non-existing project. </w:t>
      </w:r>
    </w:p>
    <w:p w14:paraId="4B7B58C9" w14:textId="77777777" w:rsidR="00C7153E" w:rsidRPr="007E7151" w:rsidRDefault="00C7153E" w:rsidP="001A655F">
      <w:pPr>
        <w:numPr>
          <w:ilvl w:val="0"/>
          <w:numId w:val="8"/>
        </w:numPr>
        <w:tabs>
          <w:tab w:val="num" w:pos="720"/>
        </w:tabs>
        <w:jc w:val="both"/>
        <w:rPr>
          <w:szCs w:val="24"/>
          <w:lang w:val="en-IN"/>
        </w:rPr>
      </w:pPr>
      <w:r w:rsidRPr="007E7151">
        <w:rPr>
          <w:b/>
          <w:bCs/>
          <w:szCs w:val="24"/>
          <w:lang w:val="en-IN"/>
        </w:rPr>
        <w:t>Difficult retrieval</w:t>
      </w:r>
      <w:r w:rsidRPr="007E7151">
        <w:rPr>
          <w:szCs w:val="24"/>
          <w:lang w:val="en-IN"/>
        </w:rPr>
        <w:t xml:space="preserve"> — Finding information such as the tasks assigned to an employee, bugs reported for a task, or sprints belonging to a project can require checking multiple files manually. </w:t>
      </w:r>
    </w:p>
    <w:p w14:paraId="5609F641" w14:textId="77777777" w:rsidR="00C7153E" w:rsidRPr="007E7151" w:rsidRDefault="00C7153E" w:rsidP="001A655F">
      <w:pPr>
        <w:jc w:val="both"/>
        <w:rPr>
          <w:szCs w:val="24"/>
          <w:lang w:val="en-IN"/>
        </w:rPr>
      </w:pPr>
      <w:r w:rsidRPr="007E7151">
        <w:rPr>
          <w:szCs w:val="24"/>
          <w:lang w:val="en-IN"/>
        </w:rPr>
        <w:t xml:space="preserve">The proposed system stores the project information in related relational tables. Primary keys and foreign keys establish relationships between the tables and help maintain data integrity. SQL queries can then be used to retrieve and </w:t>
      </w:r>
      <w:proofErr w:type="spellStart"/>
      <w:r w:rsidRPr="007E7151">
        <w:rPr>
          <w:szCs w:val="24"/>
          <w:lang w:val="en-IN"/>
        </w:rPr>
        <w:t>analyze</w:t>
      </w:r>
      <w:proofErr w:type="spellEnd"/>
      <w:r w:rsidRPr="007E7151">
        <w:rPr>
          <w:szCs w:val="24"/>
          <w:lang w:val="en-IN"/>
        </w:rPr>
        <w:t xml:space="preserve"> the required project information efficiently.</w:t>
      </w:r>
    </w:p>
    <w:p w14:paraId="5738F048" w14:textId="77777777" w:rsidR="00C7153E" w:rsidRPr="001A655F" w:rsidRDefault="00C7153E" w:rsidP="001A655F">
      <w:pPr>
        <w:pStyle w:val="Heading2"/>
        <w:numPr>
          <w:ilvl w:val="1"/>
          <w:numId w:val="12"/>
        </w:numPr>
        <w:spacing w:before="200" w:after="0"/>
        <w:jc w:val="both"/>
        <w:rPr>
          <w:rFonts w:ascii="Times New Roman" w:hAnsi="Times New Roman"/>
          <w:b/>
          <w:bCs/>
          <w:color w:val="auto"/>
          <w:sz w:val="24"/>
          <w:szCs w:val="24"/>
        </w:rPr>
      </w:pPr>
      <w:r w:rsidRPr="001A655F">
        <w:rPr>
          <w:rFonts w:ascii="Times New Roman" w:hAnsi="Times New Roman"/>
          <w:b/>
          <w:bCs/>
          <w:color w:val="auto"/>
          <w:sz w:val="24"/>
          <w:szCs w:val="24"/>
        </w:rPr>
        <w:t xml:space="preserve"> Motivation and Need for a Database</w:t>
      </w:r>
    </w:p>
    <w:p w14:paraId="3E66DDBD" w14:textId="77777777" w:rsidR="00C7153E" w:rsidRPr="007E7151" w:rsidRDefault="00C7153E" w:rsidP="001A655F">
      <w:pPr>
        <w:pStyle w:val="pdq2pgselectionanchorcontainer"/>
        <w:jc w:val="both"/>
      </w:pPr>
      <w:r w:rsidRPr="007E7151">
        <w:t>A software project produces information from different activities such as project planning, employee assignment, sprint management, task assignment, and bug tracking. Managing all this information using separate files can make the data difficult to maintain and retrieve.</w:t>
      </w:r>
    </w:p>
    <w:p w14:paraId="0B555E80" w14:textId="77777777" w:rsidR="00C7153E" w:rsidRPr="007E7151" w:rsidRDefault="00C7153E" w:rsidP="001A655F">
      <w:pPr>
        <w:pStyle w:val="NormalWeb"/>
        <w:jc w:val="both"/>
      </w:pPr>
      <w:r w:rsidRPr="007E7151">
        <w:lastRenderedPageBreak/>
        <w:t xml:space="preserve">A database management system provides a structured way to store this information. </w:t>
      </w:r>
      <w:r w:rsidRPr="007E7151">
        <w:rPr>
          <w:rStyle w:val="Strong"/>
        </w:rPr>
        <w:t>PRIMARY KEY</w:t>
      </w:r>
      <w:r w:rsidRPr="007E7151">
        <w:t xml:space="preserve"> constraints uniquely identify records, while </w:t>
      </w:r>
      <w:r w:rsidRPr="007E7151">
        <w:rPr>
          <w:rStyle w:val="Strong"/>
        </w:rPr>
        <w:t>FOREIGN KEY</w:t>
      </w:r>
      <w:r w:rsidRPr="007E7151">
        <w:t xml:space="preserve"> constraints maintain relationships between related tables. </w:t>
      </w:r>
      <w:r w:rsidRPr="007E7151">
        <w:rPr>
          <w:rStyle w:val="Strong"/>
        </w:rPr>
        <w:t>NOT NULL, UNIQUE, CHECK and DEFAULT</w:t>
      </w:r>
      <w:r w:rsidRPr="007E7151">
        <w:t xml:space="preserve"> constraints can also be used to control the validity of data.</w:t>
      </w:r>
    </w:p>
    <w:p w14:paraId="651708DF" w14:textId="77777777" w:rsidR="00C7153E" w:rsidRPr="007E7151" w:rsidRDefault="00C7153E" w:rsidP="001A655F">
      <w:pPr>
        <w:pStyle w:val="NormalWeb"/>
        <w:jc w:val="both"/>
      </w:pPr>
      <w:r w:rsidRPr="007E7151">
        <w:t>A relational database also allows multiple related tables to be queried together using joins and aggregate functions. Therefore, project managers can obtain useful information such as project details, employee assignments, sprint information, task status, and bug details using SQL queries.</w:t>
      </w:r>
    </w:p>
    <w:p w14:paraId="3FBC51F1" w14:textId="77777777" w:rsidR="00C7153E" w:rsidRPr="001A655F" w:rsidRDefault="00C7153E" w:rsidP="001A655F">
      <w:pPr>
        <w:pStyle w:val="Heading2"/>
        <w:numPr>
          <w:ilvl w:val="1"/>
          <w:numId w:val="12"/>
        </w:numPr>
        <w:spacing w:before="200" w:after="0"/>
        <w:jc w:val="both"/>
        <w:rPr>
          <w:rFonts w:ascii="Times New Roman" w:hAnsi="Times New Roman"/>
          <w:b/>
          <w:bCs/>
          <w:color w:val="auto"/>
          <w:sz w:val="24"/>
          <w:szCs w:val="24"/>
        </w:rPr>
      </w:pPr>
      <w:r w:rsidRPr="007E7151">
        <w:rPr>
          <w:rFonts w:ascii="Times New Roman" w:hAnsi="Times New Roman"/>
          <w:color w:val="auto"/>
          <w:sz w:val="24"/>
          <w:szCs w:val="24"/>
        </w:rPr>
        <w:t xml:space="preserve"> </w:t>
      </w:r>
      <w:r w:rsidRPr="001A655F">
        <w:rPr>
          <w:rFonts w:ascii="Times New Roman" w:hAnsi="Times New Roman"/>
          <w:b/>
          <w:bCs/>
          <w:color w:val="auto"/>
          <w:sz w:val="24"/>
          <w:szCs w:val="24"/>
        </w:rPr>
        <w:t xml:space="preserve">Objectives of the Project  </w:t>
      </w:r>
    </w:p>
    <w:p w14:paraId="36A058DA" w14:textId="77777777" w:rsidR="00C7153E" w:rsidRPr="007E7151" w:rsidRDefault="00C7153E" w:rsidP="001A655F">
      <w:pPr>
        <w:spacing w:after="0" w:line="240" w:lineRule="auto"/>
        <w:jc w:val="both"/>
        <w:rPr>
          <w:rFonts w:eastAsia="Times New Roman" w:cs="Times New Roman"/>
          <w:szCs w:val="24"/>
          <w:lang w:val="en-IN" w:eastAsia="en-IN"/>
        </w:rPr>
      </w:pPr>
      <w:proofErr w:type="gramStart"/>
      <w:r w:rsidRPr="007E7151">
        <w:rPr>
          <w:rFonts w:eastAsia="Times New Roman" w:hAnsi="Symbol" w:cs="Times New Roman"/>
          <w:szCs w:val="24"/>
          <w:lang w:val="en-IN" w:eastAsia="en-IN"/>
        </w:rPr>
        <w:t></w:t>
      </w:r>
      <w:r w:rsidRPr="007E7151">
        <w:rPr>
          <w:rFonts w:eastAsia="Times New Roman" w:cs="Times New Roman"/>
          <w:szCs w:val="24"/>
          <w:lang w:val="en-IN" w:eastAsia="en-IN"/>
        </w:rPr>
        <w:t xml:space="preserve">  To</w:t>
      </w:r>
      <w:proofErr w:type="gramEnd"/>
      <w:r w:rsidRPr="007E7151">
        <w:rPr>
          <w:rFonts w:eastAsia="Times New Roman" w:cs="Times New Roman"/>
          <w:szCs w:val="24"/>
          <w:lang w:val="en-IN" w:eastAsia="en-IN"/>
        </w:rPr>
        <w:t xml:space="preserve"> design a normalized relational database for a </w:t>
      </w:r>
      <w:r w:rsidRPr="007E7151">
        <w:rPr>
          <w:rFonts w:eastAsia="Times New Roman" w:cs="Times New Roman"/>
          <w:b/>
          <w:bCs/>
          <w:szCs w:val="24"/>
          <w:lang w:val="en-IN" w:eastAsia="en-IN"/>
        </w:rPr>
        <w:t>Software Project Management System</w:t>
      </w:r>
      <w:r w:rsidRPr="007E7151">
        <w:rPr>
          <w:rFonts w:eastAsia="Times New Roman" w:cs="Times New Roman"/>
          <w:szCs w:val="24"/>
          <w:lang w:val="en-IN" w:eastAsia="en-IN"/>
        </w:rPr>
        <w:t xml:space="preserve"> containing entities such as Project, Employee, Team, Sprint, Task, and Bug. </w:t>
      </w:r>
    </w:p>
    <w:p w14:paraId="407D75EB" w14:textId="77777777" w:rsidR="00C7153E" w:rsidRPr="007E7151" w:rsidRDefault="00C7153E" w:rsidP="001A655F">
      <w:pPr>
        <w:spacing w:after="0" w:line="240" w:lineRule="auto"/>
        <w:jc w:val="both"/>
        <w:rPr>
          <w:rFonts w:eastAsia="Times New Roman" w:cs="Times New Roman"/>
          <w:szCs w:val="24"/>
          <w:lang w:val="en-IN" w:eastAsia="en-IN"/>
        </w:rPr>
      </w:pPr>
      <w:proofErr w:type="gramStart"/>
      <w:r w:rsidRPr="007E7151">
        <w:rPr>
          <w:rFonts w:eastAsia="Times New Roman" w:hAnsi="Symbol" w:cs="Times New Roman"/>
          <w:szCs w:val="24"/>
          <w:lang w:val="en-IN" w:eastAsia="en-IN"/>
        </w:rPr>
        <w:t></w:t>
      </w:r>
      <w:r w:rsidRPr="007E7151">
        <w:rPr>
          <w:rFonts w:eastAsia="Times New Roman" w:cs="Times New Roman"/>
          <w:szCs w:val="24"/>
          <w:lang w:val="en-IN" w:eastAsia="en-IN"/>
        </w:rPr>
        <w:t xml:space="preserve">  To</w:t>
      </w:r>
      <w:proofErr w:type="gramEnd"/>
      <w:r w:rsidRPr="007E7151">
        <w:rPr>
          <w:rFonts w:eastAsia="Times New Roman" w:cs="Times New Roman"/>
          <w:szCs w:val="24"/>
          <w:lang w:val="en-IN" w:eastAsia="en-IN"/>
        </w:rPr>
        <w:t xml:space="preserve"> represent the database design using an </w:t>
      </w:r>
      <w:r w:rsidRPr="007E7151">
        <w:rPr>
          <w:rFonts w:eastAsia="Times New Roman" w:cs="Times New Roman"/>
          <w:b/>
          <w:bCs/>
          <w:szCs w:val="24"/>
          <w:lang w:val="en-IN" w:eastAsia="en-IN"/>
        </w:rPr>
        <w:t>ER diagram</w:t>
      </w:r>
      <w:r w:rsidRPr="007E7151">
        <w:rPr>
          <w:rFonts w:eastAsia="Times New Roman" w:cs="Times New Roman"/>
          <w:szCs w:val="24"/>
          <w:lang w:val="en-IN" w:eastAsia="en-IN"/>
        </w:rPr>
        <w:t xml:space="preserve"> showing the entities, attributes, relationships, and cardinalities. </w:t>
      </w:r>
    </w:p>
    <w:p w14:paraId="2821803B" w14:textId="77777777" w:rsidR="00C7153E" w:rsidRPr="007E7151" w:rsidRDefault="00C7153E" w:rsidP="001A655F">
      <w:pPr>
        <w:spacing w:after="0" w:line="240" w:lineRule="auto"/>
        <w:jc w:val="both"/>
        <w:rPr>
          <w:rFonts w:eastAsia="Times New Roman" w:cs="Times New Roman"/>
          <w:szCs w:val="24"/>
          <w:lang w:val="en-IN" w:eastAsia="en-IN"/>
        </w:rPr>
      </w:pPr>
      <w:proofErr w:type="gramStart"/>
      <w:r w:rsidRPr="007E7151">
        <w:rPr>
          <w:rFonts w:eastAsia="Times New Roman" w:hAnsi="Symbol" w:cs="Times New Roman"/>
          <w:szCs w:val="24"/>
          <w:lang w:val="en-IN" w:eastAsia="en-IN"/>
        </w:rPr>
        <w:t></w:t>
      </w:r>
      <w:r w:rsidRPr="007E7151">
        <w:rPr>
          <w:rFonts w:eastAsia="Times New Roman" w:cs="Times New Roman"/>
          <w:szCs w:val="24"/>
          <w:lang w:val="en-IN" w:eastAsia="en-IN"/>
        </w:rPr>
        <w:t xml:space="preserve">  To</w:t>
      </w:r>
      <w:proofErr w:type="gramEnd"/>
      <w:r w:rsidRPr="007E7151">
        <w:rPr>
          <w:rFonts w:eastAsia="Times New Roman" w:cs="Times New Roman"/>
          <w:szCs w:val="24"/>
          <w:lang w:val="en-IN" w:eastAsia="en-IN"/>
        </w:rPr>
        <w:t xml:space="preserve"> convert the ER design into a relational schema and normalize the database up to </w:t>
      </w:r>
      <w:r w:rsidRPr="007E7151">
        <w:rPr>
          <w:rFonts w:eastAsia="Times New Roman" w:cs="Times New Roman"/>
          <w:b/>
          <w:bCs/>
          <w:szCs w:val="24"/>
          <w:lang w:val="en-IN" w:eastAsia="en-IN"/>
        </w:rPr>
        <w:t>Third Normal Form (3NF)</w:t>
      </w:r>
      <w:r w:rsidRPr="007E7151">
        <w:rPr>
          <w:rFonts w:eastAsia="Times New Roman" w:cs="Times New Roman"/>
          <w:szCs w:val="24"/>
          <w:lang w:val="en-IN" w:eastAsia="en-IN"/>
        </w:rPr>
        <w:t xml:space="preserve">. </w:t>
      </w:r>
    </w:p>
    <w:p w14:paraId="28411254" w14:textId="77777777" w:rsidR="00C7153E" w:rsidRPr="007E7151" w:rsidRDefault="00C7153E" w:rsidP="001A655F">
      <w:pPr>
        <w:spacing w:after="0" w:line="240" w:lineRule="auto"/>
        <w:jc w:val="both"/>
        <w:rPr>
          <w:rFonts w:eastAsia="Times New Roman" w:cs="Times New Roman"/>
          <w:szCs w:val="24"/>
          <w:lang w:val="en-IN" w:eastAsia="en-IN"/>
        </w:rPr>
      </w:pPr>
      <w:proofErr w:type="gramStart"/>
      <w:r w:rsidRPr="007E7151">
        <w:rPr>
          <w:rFonts w:eastAsia="Times New Roman" w:hAnsi="Symbol" w:cs="Times New Roman"/>
          <w:szCs w:val="24"/>
          <w:lang w:val="en-IN" w:eastAsia="en-IN"/>
        </w:rPr>
        <w:t></w:t>
      </w:r>
      <w:r w:rsidRPr="007E7151">
        <w:rPr>
          <w:rFonts w:eastAsia="Times New Roman" w:cs="Times New Roman"/>
          <w:szCs w:val="24"/>
          <w:lang w:val="en-IN" w:eastAsia="en-IN"/>
        </w:rPr>
        <w:t xml:space="preserve">  To</w:t>
      </w:r>
      <w:proofErr w:type="gramEnd"/>
      <w:r w:rsidRPr="007E7151">
        <w:rPr>
          <w:rFonts w:eastAsia="Times New Roman" w:cs="Times New Roman"/>
          <w:szCs w:val="24"/>
          <w:lang w:val="en-IN" w:eastAsia="en-IN"/>
        </w:rPr>
        <w:t xml:space="preserve"> implement the database using MySQL with appropriate </w:t>
      </w:r>
      <w:r w:rsidRPr="007E7151">
        <w:rPr>
          <w:rFonts w:eastAsia="Times New Roman" w:cs="Times New Roman"/>
          <w:b/>
          <w:bCs/>
          <w:szCs w:val="24"/>
          <w:lang w:val="en-IN" w:eastAsia="en-IN"/>
        </w:rPr>
        <w:t>PRIMARY KEY, FOREIGN KEY, NOT NULL, UNIQUE, CHECK, and DEFAULT</w:t>
      </w:r>
      <w:r w:rsidRPr="007E7151">
        <w:rPr>
          <w:rFonts w:eastAsia="Times New Roman" w:cs="Times New Roman"/>
          <w:szCs w:val="24"/>
          <w:lang w:val="en-IN" w:eastAsia="en-IN"/>
        </w:rPr>
        <w:t xml:space="preserve"> constraints. </w:t>
      </w:r>
    </w:p>
    <w:p w14:paraId="6368F183" w14:textId="77777777" w:rsidR="00C7153E" w:rsidRPr="007E7151" w:rsidRDefault="00C7153E" w:rsidP="001A655F">
      <w:pPr>
        <w:spacing w:after="0" w:line="240" w:lineRule="auto"/>
        <w:jc w:val="both"/>
        <w:rPr>
          <w:rFonts w:eastAsia="Times New Roman" w:cs="Times New Roman"/>
          <w:szCs w:val="24"/>
          <w:lang w:val="en-IN" w:eastAsia="en-IN"/>
        </w:rPr>
      </w:pPr>
      <w:proofErr w:type="gramStart"/>
      <w:r w:rsidRPr="007E7151">
        <w:rPr>
          <w:rFonts w:eastAsia="Times New Roman" w:hAnsi="Symbol" w:cs="Times New Roman"/>
          <w:szCs w:val="24"/>
          <w:lang w:val="en-IN" w:eastAsia="en-IN"/>
        </w:rPr>
        <w:t></w:t>
      </w:r>
      <w:r w:rsidRPr="007E7151">
        <w:rPr>
          <w:rFonts w:eastAsia="Times New Roman" w:cs="Times New Roman"/>
          <w:szCs w:val="24"/>
          <w:lang w:val="en-IN" w:eastAsia="en-IN"/>
        </w:rPr>
        <w:t xml:space="preserve">  To</w:t>
      </w:r>
      <w:proofErr w:type="gramEnd"/>
      <w:r w:rsidRPr="007E7151">
        <w:rPr>
          <w:rFonts w:eastAsia="Times New Roman" w:cs="Times New Roman"/>
          <w:szCs w:val="24"/>
          <w:lang w:val="en-IN" w:eastAsia="en-IN"/>
        </w:rPr>
        <w:t xml:space="preserve"> populate the tables with representative sample data related to software projects, employees, teams, sprints, tasks, and bugs. </w:t>
      </w:r>
    </w:p>
    <w:p w14:paraId="4C0615FE" w14:textId="77777777" w:rsidR="00C7153E" w:rsidRPr="007E7151" w:rsidRDefault="00C7153E" w:rsidP="001A655F">
      <w:pPr>
        <w:spacing w:after="0" w:line="240" w:lineRule="auto"/>
        <w:jc w:val="both"/>
        <w:rPr>
          <w:rFonts w:eastAsia="Times New Roman" w:cs="Times New Roman"/>
          <w:szCs w:val="24"/>
          <w:lang w:val="en-IN" w:eastAsia="en-IN"/>
        </w:rPr>
      </w:pPr>
      <w:proofErr w:type="gramStart"/>
      <w:r w:rsidRPr="007E7151">
        <w:rPr>
          <w:rFonts w:eastAsia="Times New Roman" w:hAnsi="Symbol" w:cs="Times New Roman"/>
          <w:szCs w:val="24"/>
          <w:lang w:val="en-IN" w:eastAsia="en-IN"/>
        </w:rPr>
        <w:t></w:t>
      </w:r>
      <w:r w:rsidRPr="007E7151">
        <w:rPr>
          <w:rFonts w:eastAsia="Times New Roman" w:cs="Times New Roman"/>
          <w:szCs w:val="24"/>
          <w:lang w:val="en-IN" w:eastAsia="en-IN"/>
        </w:rPr>
        <w:t xml:space="preserve">  To</w:t>
      </w:r>
      <w:proofErr w:type="gramEnd"/>
      <w:r w:rsidRPr="007E7151">
        <w:rPr>
          <w:rFonts w:eastAsia="Times New Roman" w:cs="Times New Roman"/>
          <w:szCs w:val="24"/>
          <w:lang w:val="en-IN" w:eastAsia="en-IN"/>
        </w:rPr>
        <w:t xml:space="preserve"> execute SQL operations covering </w:t>
      </w:r>
      <w:r w:rsidRPr="007E7151">
        <w:rPr>
          <w:rFonts w:eastAsia="Times New Roman" w:cs="Times New Roman"/>
          <w:b/>
          <w:bCs/>
          <w:szCs w:val="24"/>
          <w:lang w:val="en-IN" w:eastAsia="en-IN"/>
        </w:rPr>
        <w:t>DDL, DML, DQL, joins, aggregate functions, subqueries, views, set operations, DCL, and TCL</w:t>
      </w:r>
      <w:r w:rsidRPr="007E7151">
        <w:rPr>
          <w:rFonts w:eastAsia="Times New Roman" w:cs="Times New Roman"/>
          <w:szCs w:val="24"/>
          <w:lang w:val="en-IN" w:eastAsia="en-IN"/>
        </w:rPr>
        <w:t xml:space="preserve">. </w:t>
      </w:r>
    </w:p>
    <w:p w14:paraId="20867E3A" w14:textId="77777777" w:rsidR="00C7153E" w:rsidRPr="007E7151" w:rsidRDefault="00C7153E" w:rsidP="001A655F">
      <w:pPr>
        <w:jc w:val="both"/>
        <w:rPr>
          <w:szCs w:val="24"/>
        </w:rPr>
      </w:pPr>
      <w:proofErr w:type="gramStart"/>
      <w:r w:rsidRPr="007E7151">
        <w:rPr>
          <w:rFonts w:eastAsia="Times New Roman" w:hAnsi="Symbol" w:cs="Times New Roman"/>
          <w:szCs w:val="24"/>
          <w:lang w:val="en-IN" w:eastAsia="en-IN"/>
        </w:rPr>
        <w:t></w:t>
      </w:r>
      <w:r w:rsidRPr="007E7151">
        <w:rPr>
          <w:rFonts w:eastAsia="Times New Roman" w:cs="Times New Roman"/>
          <w:szCs w:val="24"/>
          <w:lang w:val="en-IN" w:eastAsia="en-IN"/>
        </w:rPr>
        <w:t xml:space="preserve">  To</w:t>
      </w:r>
      <w:proofErr w:type="gramEnd"/>
      <w:r w:rsidRPr="007E7151">
        <w:rPr>
          <w:rFonts w:eastAsia="Times New Roman" w:cs="Times New Roman"/>
          <w:szCs w:val="24"/>
          <w:lang w:val="en-IN" w:eastAsia="en-IN"/>
        </w:rPr>
        <w:t xml:space="preserve"> verify data integrity by demonstrating that the database prevents invalid or inconsistent records.</w:t>
      </w:r>
    </w:p>
    <w:p w14:paraId="62A53F73" w14:textId="77777777" w:rsidR="00C7153E" w:rsidRPr="001A655F" w:rsidRDefault="00C7153E" w:rsidP="001A655F">
      <w:pPr>
        <w:pStyle w:val="Heading2"/>
        <w:numPr>
          <w:ilvl w:val="1"/>
          <w:numId w:val="12"/>
        </w:numPr>
        <w:spacing w:before="200" w:after="0"/>
        <w:jc w:val="both"/>
        <w:rPr>
          <w:rFonts w:ascii="Times New Roman" w:hAnsi="Times New Roman"/>
          <w:b/>
          <w:bCs/>
          <w:color w:val="auto"/>
          <w:sz w:val="24"/>
          <w:szCs w:val="24"/>
        </w:rPr>
      </w:pPr>
      <w:r w:rsidRPr="001A655F">
        <w:rPr>
          <w:rFonts w:ascii="Times New Roman" w:hAnsi="Times New Roman"/>
          <w:b/>
          <w:bCs/>
          <w:color w:val="auto"/>
          <w:sz w:val="24"/>
          <w:szCs w:val="24"/>
        </w:rPr>
        <w:t>Scope of the Project</w:t>
      </w:r>
    </w:p>
    <w:p w14:paraId="78800A72" w14:textId="77777777" w:rsidR="00C7153E" w:rsidRPr="007E7151" w:rsidRDefault="00C7153E" w:rsidP="001A655F">
      <w:pPr>
        <w:jc w:val="both"/>
        <w:rPr>
          <w:szCs w:val="24"/>
          <w:lang w:val="en-IN"/>
        </w:rPr>
      </w:pPr>
      <w:r w:rsidRPr="007E7151">
        <w:rPr>
          <w:szCs w:val="24"/>
          <w:lang w:val="en-IN"/>
        </w:rPr>
        <w:t xml:space="preserve">The database covers the major activities involved in software project management. It manages </w:t>
      </w:r>
      <w:r w:rsidRPr="007E7151">
        <w:rPr>
          <w:b/>
          <w:bCs/>
          <w:szCs w:val="24"/>
          <w:lang w:val="en-IN"/>
        </w:rPr>
        <w:t>projects, employees, teams, sprints, tasks, and bugs</w:t>
      </w:r>
      <w:r w:rsidRPr="007E7151">
        <w:rPr>
          <w:szCs w:val="24"/>
          <w:lang w:val="en-IN"/>
        </w:rPr>
        <w:t>.</w:t>
      </w:r>
    </w:p>
    <w:p w14:paraId="631DB84A" w14:textId="77777777" w:rsidR="00C7153E" w:rsidRPr="007E7151" w:rsidRDefault="00C7153E" w:rsidP="001A655F">
      <w:pPr>
        <w:jc w:val="both"/>
        <w:rPr>
          <w:szCs w:val="24"/>
          <w:lang w:val="en-IN"/>
        </w:rPr>
      </w:pPr>
      <w:r w:rsidRPr="007E7151">
        <w:rPr>
          <w:szCs w:val="24"/>
          <w:lang w:val="en-IN"/>
        </w:rPr>
        <w:t>The system supports the following relationships:</w:t>
      </w:r>
    </w:p>
    <w:p w14:paraId="0633D8E9" w14:textId="77777777" w:rsidR="00C7153E" w:rsidRPr="007E7151" w:rsidRDefault="00C7153E" w:rsidP="001A655F">
      <w:pPr>
        <w:jc w:val="both"/>
        <w:rPr>
          <w:szCs w:val="24"/>
          <w:lang w:val="en-IN"/>
        </w:rPr>
      </w:pPr>
      <w:r w:rsidRPr="007E7151">
        <w:rPr>
          <w:szCs w:val="24"/>
          <w:lang w:val="en-IN"/>
        </w:rPr>
        <w:t xml:space="preserve">A project can have multiple teams. </w:t>
      </w:r>
    </w:p>
    <w:p w14:paraId="0E1516F3" w14:textId="77777777" w:rsidR="00C7153E" w:rsidRPr="007E7151" w:rsidRDefault="00C7153E" w:rsidP="001A655F">
      <w:pPr>
        <w:jc w:val="both"/>
        <w:rPr>
          <w:szCs w:val="24"/>
          <w:lang w:val="en-IN"/>
        </w:rPr>
      </w:pPr>
      <w:r w:rsidRPr="007E7151">
        <w:rPr>
          <w:szCs w:val="24"/>
          <w:lang w:val="en-IN"/>
        </w:rPr>
        <w:t xml:space="preserve">A project can have multiple sprints. </w:t>
      </w:r>
    </w:p>
    <w:p w14:paraId="5A1E1382" w14:textId="77777777" w:rsidR="00C7153E" w:rsidRPr="007E7151" w:rsidRDefault="00C7153E" w:rsidP="001A655F">
      <w:pPr>
        <w:jc w:val="both"/>
        <w:rPr>
          <w:szCs w:val="24"/>
          <w:lang w:val="en-IN"/>
        </w:rPr>
      </w:pPr>
      <w:r w:rsidRPr="007E7151">
        <w:rPr>
          <w:szCs w:val="24"/>
          <w:lang w:val="en-IN"/>
        </w:rPr>
        <w:t xml:space="preserve">A team can contain multiple employees. </w:t>
      </w:r>
    </w:p>
    <w:p w14:paraId="4EDF5B03" w14:textId="77777777" w:rsidR="00C7153E" w:rsidRPr="007E7151" w:rsidRDefault="00C7153E" w:rsidP="001A655F">
      <w:pPr>
        <w:jc w:val="both"/>
        <w:rPr>
          <w:szCs w:val="24"/>
          <w:lang w:val="en-IN"/>
        </w:rPr>
      </w:pPr>
      <w:r w:rsidRPr="007E7151">
        <w:rPr>
          <w:szCs w:val="24"/>
          <w:lang w:val="en-IN"/>
        </w:rPr>
        <w:t xml:space="preserve">A sprint can contain multiple tasks. </w:t>
      </w:r>
    </w:p>
    <w:p w14:paraId="69B3546F" w14:textId="77777777" w:rsidR="00C7153E" w:rsidRPr="007E7151" w:rsidRDefault="00C7153E" w:rsidP="001A655F">
      <w:pPr>
        <w:jc w:val="both"/>
        <w:rPr>
          <w:szCs w:val="24"/>
          <w:lang w:val="en-IN"/>
        </w:rPr>
      </w:pPr>
      <w:r w:rsidRPr="007E7151">
        <w:rPr>
          <w:szCs w:val="24"/>
          <w:lang w:val="en-IN"/>
        </w:rPr>
        <w:t xml:space="preserve">Employees can be assigned to tasks. </w:t>
      </w:r>
    </w:p>
    <w:p w14:paraId="1FBB1811" w14:textId="77777777" w:rsidR="00C7153E" w:rsidRPr="007E7151" w:rsidRDefault="00C7153E" w:rsidP="001A655F">
      <w:pPr>
        <w:jc w:val="both"/>
        <w:rPr>
          <w:szCs w:val="24"/>
          <w:lang w:val="en-IN"/>
        </w:rPr>
      </w:pPr>
      <w:r w:rsidRPr="007E7151">
        <w:rPr>
          <w:szCs w:val="24"/>
          <w:lang w:val="en-IN"/>
        </w:rPr>
        <w:t xml:space="preserve">A task can have multiple bugs associated with it. </w:t>
      </w:r>
    </w:p>
    <w:p w14:paraId="679713AC" w14:textId="77777777" w:rsidR="00C7153E" w:rsidRPr="007E7151" w:rsidRDefault="00C7153E" w:rsidP="001A655F">
      <w:pPr>
        <w:jc w:val="both"/>
        <w:rPr>
          <w:szCs w:val="24"/>
          <w:lang w:val="en-IN"/>
        </w:rPr>
      </w:pPr>
      <w:r w:rsidRPr="007E7151">
        <w:rPr>
          <w:szCs w:val="24"/>
          <w:lang w:val="en-IN"/>
        </w:rPr>
        <w:t xml:space="preserve">An employee can manage projects. </w:t>
      </w:r>
    </w:p>
    <w:p w14:paraId="29DAA2F9" w14:textId="77777777" w:rsidR="00C7153E" w:rsidRPr="007E7151" w:rsidRDefault="00C7153E" w:rsidP="001A655F">
      <w:pPr>
        <w:jc w:val="both"/>
        <w:rPr>
          <w:szCs w:val="24"/>
        </w:rPr>
      </w:pPr>
      <w:r w:rsidRPr="007E7151">
        <w:rPr>
          <w:szCs w:val="24"/>
          <w:lang w:val="en-IN"/>
        </w:rPr>
        <w:t xml:space="preserve">The system also supports multi-valued information such as employee skills and project technologies through separate supporting tables such as </w:t>
      </w:r>
      <w:proofErr w:type="spellStart"/>
      <w:r w:rsidRPr="007E7151">
        <w:rPr>
          <w:b/>
          <w:bCs/>
          <w:szCs w:val="24"/>
          <w:lang w:val="en-IN"/>
        </w:rPr>
        <w:t>Employee_Skills</w:t>
      </w:r>
      <w:proofErr w:type="spellEnd"/>
      <w:r w:rsidRPr="007E7151">
        <w:rPr>
          <w:szCs w:val="24"/>
          <w:lang w:val="en-IN"/>
        </w:rPr>
        <w:t xml:space="preserve"> and </w:t>
      </w:r>
      <w:proofErr w:type="spellStart"/>
      <w:r w:rsidRPr="007E7151">
        <w:rPr>
          <w:b/>
          <w:bCs/>
          <w:szCs w:val="24"/>
          <w:lang w:val="en-IN"/>
        </w:rPr>
        <w:t>Project_Tech</w:t>
      </w:r>
      <w:proofErr w:type="spellEnd"/>
      <w:r w:rsidRPr="007E7151">
        <w:rPr>
          <w:szCs w:val="24"/>
          <w:lang w:val="en-IN"/>
        </w:rPr>
        <w:t>.</w:t>
      </w:r>
    </w:p>
    <w:p w14:paraId="43AAFD1A" w14:textId="77777777" w:rsidR="00C7153E" w:rsidRPr="007E7151" w:rsidRDefault="00C7153E" w:rsidP="001A655F">
      <w:pPr>
        <w:jc w:val="both"/>
        <w:rPr>
          <w:szCs w:val="24"/>
          <w:lang w:val="en-IN"/>
        </w:rPr>
      </w:pPr>
      <w:r w:rsidRPr="007E7151">
        <w:rPr>
          <w:szCs w:val="24"/>
          <w:lang w:val="en-IN"/>
        </w:rPr>
        <w:t xml:space="preserve">The following are outside the scope of the present work: payroll management, employee attendance, customer relationship management, financial accounting, software deployment automation, and a graphical front-end application. The project mainly focuses on </w:t>
      </w:r>
      <w:r w:rsidRPr="007E7151">
        <w:rPr>
          <w:b/>
          <w:bCs/>
          <w:szCs w:val="24"/>
          <w:lang w:val="en-IN"/>
        </w:rPr>
        <w:t>database design, implementation, and SQL-based project management operations</w:t>
      </w:r>
      <w:r w:rsidRPr="007E7151">
        <w:rPr>
          <w:szCs w:val="24"/>
          <w:lang w:val="en-IN"/>
        </w:rPr>
        <w:t>.</w:t>
      </w:r>
    </w:p>
    <w:p w14:paraId="11BCB5B3" w14:textId="77777777" w:rsidR="00C7153E" w:rsidRPr="001A655F" w:rsidRDefault="00C7153E">
      <w:pPr>
        <w:pStyle w:val="ListParagraph"/>
        <w:ind w:left="420"/>
        <w:rPr>
          <w:b/>
          <w:bCs/>
          <w:szCs w:val="24"/>
        </w:rPr>
      </w:pPr>
    </w:p>
    <w:p w14:paraId="0F93530C" w14:textId="77777777" w:rsidR="00C7153E" w:rsidRPr="001A655F" w:rsidRDefault="00C7153E" w:rsidP="001A655F">
      <w:pPr>
        <w:pStyle w:val="Heading2"/>
        <w:jc w:val="both"/>
        <w:rPr>
          <w:b/>
          <w:bCs/>
          <w:color w:val="auto"/>
          <w:sz w:val="24"/>
          <w:szCs w:val="24"/>
        </w:rPr>
      </w:pPr>
      <w:r w:rsidRPr="001A655F">
        <w:rPr>
          <w:rFonts w:ascii="Times New Roman" w:hAnsi="Times New Roman"/>
          <w:b/>
          <w:bCs/>
          <w:color w:val="auto"/>
          <w:sz w:val="24"/>
          <w:szCs w:val="24"/>
        </w:rPr>
        <w:t>1.6 Organization of the Report</w:t>
      </w:r>
    </w:p>
    <w:p w14:paraId="21E59D9F" w14:textId="77777777" w:rsidR="00C7153E" w:rsidRPr="007E7151" w:rsidRDefault="00C7153E" w:rsidP="001A655F">
      <w:pPr>
        <w:jc w:val="both"/>
        <w:rPr>
          <w:szCs w:val="24"/>
        </w:rPr>
      </w:pPr>
      <w:r w:rsidRPr="007E7151">
        <w:rPr>
          <w:szCs w:val="24"/>
        </w:rPr>
        <w:t xml:space="preserve">This report is organized into ten chapters. </w:t>
      </w:r>
      <w:r w:rsidRPr="007E7151">
        <w:rPr>
          <w:b/>
          <w:bCs/>
          <w:szCs w:val="24"/>
        </w:rPr>
        <w:t>Chapter 2</w:t>
      </w:r>
      <w:r w:rsidRPr="007E7151">
        <w:rPr>
          <w:szCs w:val="24"/>
        </w:rPr>
        <w:t xml:space="preserve"> presents the system study and the tools used. </w:t>
      </w:r>
      <w:r w:rsidRPr="007E7151">
        <w:rPr>
          <w:b/>
          <w:bCs/>
          <w:szCs w:val="24"/>
        </w:rPr>
        <w:t>Chapter 3</w:t>
      </w:r>
      <w:r w:rsidRPr="007E7151">
        <w:rPr>
          <w:szCs w:val="24"/>
        </w:rPr>
        <w:t xml:space="preserve"> covers the complete database design including the ER diagram, relational schema, and normalization, and corresponds to the deliverables of Review – I. </w:t>
      </w:r>
      <w:r w:rsidRPr="007E7151">
        <w:rPr>
          <w:b/>
          <w:bCs/>
          <w:szCs w:val="24"/>
        </w:rPr>
        <w:t>Chapter 4</w:t>
      </w:r>
      <w:r w:rsidRPr="007E7151">
        <w:rPr>
          <w:szCs w:val="24"/>
        </w:rPr>
        <w:t xml:space="preserve"> describes the database implementation with DDL and sample data, corresponding to Review – II. </w:t>
      </w:r>
      <w:r w:rsidRPr="007E7151">
        <w:rPr>
          <w:b/>
          <w:bCs/>
          <w:szCs w:val="24"/>
        </w:rPr>
        <w:t>Chapter 5</w:t>
      </w:r>
      <w:r w:rsidRPr="007E7151">
        <w:rPr>
          <w:szCs w:val="24"/>
        </w:rPr>
        <w:t xml:space="preserve"> presents the SQL operations and queries executed. </w:t>
      </w:r>
      <w:r w:rsidRPr="007E7151">
        <w:rPr>
          <w:b/>
          <w:bCs/>
          <w:szCs w:val="24"/>
        </w:rPr>
        <w:t>Chapter 6</w:t>
      </w:r>
      <w:r w:rsidRPr="007E7151">
        <w:rPr>
          <w:szCs w:val="24"/>
        </w:rPr>
        <w:t xml:space="preserve"> explains the modules and functionalities of the Software Project Management System. </w:t>
      </w:r>
      <w:r w:rsidRPr="007E7151">
        <w:rPr>
          <w:b/>
          <w:bCs/>
          <w:szCs w:val="24"/>
        </w:rPr>
        <w:t>Chapter 7</w:t>
      </w:r>
      <w:r w:rsidRPr="007E7151">
        <w:rPr>
          <w:szCs w:val="24"/>
        </w:rPr>
        <w:t xml:space="preserve"> presents the results with sample outputs. </w:t>
      </w:r>
      <w:r w:rsidRPr="007E7151">
        <w:rPr>
          <w:b/>
          <w:bCs/>
          <w:szCs w:val="24"/>
        </w:rPr>
        <w:t>Chapter 8</w:t>
      </w:r>
      <w:r w:rsidRPr="007E7151">
        <w:rPr>
          <w:szCs w:val="24"/>
        </w:rPr>
        <w:t xml:space="preserve"> covers testing and data validation. </w:t>
      </w:r>
      <w:r w:rsidRPr="007E7151">
        <w:rPr>
          <w:b/>
          <w:bCs/>
          <w:szCs w:val="24"/>
        </w:rPr>
        <w:t>Chapter 9</w:t>
      </w:r>
      <w:r w:rsidRPr="007E7151">
        <w:rPr>
          <w:szCs w:val="24"/>
        </w:rPr>
        <w:t xml:space="preserve"> details the GitHub repository and the contribution of each team member. </w:t>
      </w:r>
      <w:r w:rsidRPr="007E7151">
        <w:rPr>
          <w:b/>
          <w:bCs/>
          <w:szCs w:val="24"/>
        </w:rPr>
        <w:t>Chapter 10</w:t>
      </w:r>
      <w:r w:rsidRPr="007E7151">
        <w:rPr>
          <w:szCs w:val="24"/>
        </w:rPr>
        <w:t xml:space="preserve"> concludes the report and outlines future enhancements.</w:t>
      </w:r>
    </w:p>
    <w:p w14:paraId="00DCA153" w14:textId="77777777" w:rsidR="00C7153E" w:rsidRDefault="00C7153E">
      <w:r>
        <w:br w:type="page"/>
      </w:r>
    </w:p>
    <w:p w14:paraId="2B25A859" w14:textId="77777777" w:rsidR="00C7153E" w:rsidRPr="00794624" w:rsidRDefault="00C7153E">
      <w:pPr>
        <w:pStyle w:val="Heading1"/>
        <w:rPr>
          <w:b/>
          <w:bCs/>
          <w:color w:val="auto"/>
          <w:sz w:val="28"/>
          <w:szCs w:val="28"/>
        </w:rPr>
      </w:pPr>
      <w:r>
        <w:lastRenderedPageBreak/>
        <w:t xml:space="preserve">                  </w:t>
      </w:r>
      <w:r w:rsidRPr="00794624">
        <w:rPr>
          <w:rFonts w:ascii="Times New Roman" w:hAnsi="Times New Roman"/>
          <w:b/>
          <w:bCs/>
          <w:color w:val="auto"/>
          <w:sz w:val="28"/>
          <w:szCs w:val="28"/>
        </w:rPr>
        <w:t>CHAPTER 2: SYSTEM STUDY AND TOOLS</w:t>
      </w:r>
    </w:p>
    <w:p w14:paraId="5EB824D7" w14:textId="77777777" w:rsidR="00C7153E" w:rsidRPr="001A655F" w:rsidRDefault="00C7153E" w:rsidP="001A655F">
      <w:pPr>
        <w:pStyle w:val="Heading2"/>
        <w:jc w:val="both"/>
        <w:rPr>
          <w:rFonts w:ascii="Times New Roman" w:hAnsi="Times New Roman"/>
          <w:b/>
          <w:bCs/>
          <w:color w:val="auto"/>
          <w:sz w:val="24"/>
          <w:szCs w:val="24"/>
        </w:rPr>
      </w:pPr>
      <w:r w:rsidRPr="001A655F">
        <w:rPr>
          <w:rFonts w:ascii="Times New Roman" w:hAnsi="Times New Roman"/>
          <w:b/>
          <w:bCs/>
          <w:color w:val="auto"/>
          <w:sz w:val="24"/>
          <w:szCs w:val="24"/>
        </w:rPr>
        <w:t>2.1 Existing System and Its Limitations</w:t>
      </w:r>
    </w:p>
    <w:p w14:paraId="596A2E86" w14:textId="77777777" w:rsidR="00C7153E" w:rsidRPr="007E7151" w:rsidRDefault="00C7153E" w:rsidP="001A655F">
      <w:pPr>
        <w:jc w:val="both"/>
        <w:rPr>
          <w:szCs w:val="24"/>
          <w:lang w:val="en-IN"/>
        </w:rPr>
      </w:pPr>
      <w:r w:rsidRPr="007E7151">
        <w:rPr>
          <w:szCs w:val="24"/>
          <w:lang w:val="en-IN"/>
        </w:rPr>
        <w:t xml:space="preserve">The existing arrangement for managing software projects is largely </w:t>
      </w:r>
      <w:r w:rsidRPr="007E7151">
        <w:rPr>
          <w:b/>
          <w:bCs/>
          <w:szCs w:val="24"/>
          <w:lang w:val="en-IN"/>
        </w:rPr>
        <w:t>file-based</w:t>
      </w:r>
      <w:r w:rsidRPr="007E7151">
        <w:rPr>
          <w:szCs w:val="24"/>
          <w:lang w:val="en-IN"/>
        </w:rPr>
        <w:t>. Project managers and team members may maintain separate spreadsheets or documents for projects, employees, teams, sprints, tasks, and bugs. These files are often maintained independently, which can create difficulties in maintaining consistent and up-to-date information.</w:t>
      </w:r>
    </w:p>
    <w:p w14:paraId="5987A7BD" w14:textId="77777777" w:rsidR="00C7153E" w:rsidRPr="007E7151" w:rsidRDefault="00C7153E" w:rsidP="001A655F">
      <w:pPr>
        <w:jc w:val="both"/>
        <w:rPr>
          <w:szCs w:val="24"/>
          <w:lang w:val="en-IN"/>
        </w:rPr>
      </w:pPr>
      <w:r w:rsidRPr="007E7151">
        <w:rPr>
          <w:szCs w:val="24"/>
          <w:lang w:val="en-IN"/>
        </w:rPr>
        <w:t>During the study of the existing system, the following limitations were identified:</w:t>
      </w:r>
    </w:p>
    <w:p w14:paraId="443AEE6D" w14:textId="77777777" w:rsidR="00C7153E" w:rsidRPr="007E7151" w:rsidRDefault="00C7153E" w:rsidP="001A655F">
      <w:pPr>
        <w:numPr>
          <w:ilvl w:val="0"/>
          <w:numId w:val="9"/>
        </w:numPr>
        <w:jc w:val="both"/>
        <w:rPr>
          <w:szCs w:val="24"/>
          <w:lang w:val="en-IN"/>
        </w:rPr>
      </w:pPr>
      <w:r w:rsidRPr="007E7151">
        <w:rPr>
          <w:b/>
          <w:bCs/>
          <w:szCs w:val="24"/>
          <w:lang w:val="en-IN"/>
        </w:rPr>
        <w:t>Data redundancy</w:t>
      </w:r>
      <w:r w:rsidRPr="007E7151">
        <w:rPr>
          <w:szCs w:val="24"/>
          <w:lang w:val="en-IN"/>
        </w:rPr>
        <w:t xml:space="preserve"> — The same project, employee, or task details may appear in multiple files, resulting in repeated data entry. </w:t>
      </w:r>
    </w:p>
    <w:p w14:paraId="23D9B39A" w14:textId="77777777" w:rsidR="00C7153E" w:rsidRPr="007E7151" w:rsidRDefault="00C7153E" w:rsidP="001A655F">
      <w:pPr>
        <w:numPr>
          <w:ilvl w:val="0"/>
          <w:numId w:val="9"/>
        </w:numPr>
        <w:jc w:val="both"/>
        <w:rPr>
          <w:szCs w:val="24"/>
          <w:lang w:val="en-IN"/>
        </w:rPr>
      </w:pPr>
      <w:r w:rsidRPr="007E7151">
        <w:rPr>
          <w:b/>
          <w:bCs/>
          <w:szCs w:val="24"/>
          <w:lang w:val="en-IN"/>
        </w:rPr>
        <w:t>Data inconsistency</w:t>
      </w:r>
      <w:r w:rsidRPr="007E7151">
        <w:rPr>
          <w:szCs w:val="24"/>
          <w:lang w:val="en-IN"/>
        </w:rPr>
        <w:t xml:space="preserve"> — When project or employee information is updated in one file, the same change may not be reflected in other files. </w:t>
      </w:r>
    </w:p>
    <w:p w14:paraId="71CBD2EA" w14:textId="77777777" w:rsidR="00C7153E" w:rsidRPr="007E7151" w:rsidRDefault="00C7153E" w:rsidP="001A655F">
      <w:pPr>
        <w:numPr>
          <w:ilvl w:val="0"/>
          <w:numId w:val="9"/>
        </w:numPr>
        <w:jc w:val="both"/>
        <w:rPr>
          <w:szCs w:val="24"/>
          <w:lang w:val="en-IN"/>
        </w:rPr>
      </w:pPr>
      <w:r w:rsidRPr="007E7151">
        <w:rPr>
          <w:b/>
          <w:bCs/>
          <w:szCs w:val="24"/>
          <w:lang w:val="en-IN"/>
        </w:rPr>
        <w:t>No automatic relationship checking</w:t>
      </w:r>
      <w:r w:rsidRPr="007E7151">
        <w:rPr>
          <w:szCs w:val="24"/>
          <w:lang w:val="en-IN"/>
        </w:rPr>
        <w:t xml:space="preserve"> — There is no automatic link between projects, teams, sprints, tasks, and employees. An incorrect employee or project reference may therefore be entered. </w:t>
      </w:r>
    </w:p>
    <w:p w14:paraId="33674F26" w14:textId="77777777" w:rsidR="00C7153E" w:rsidRPr="007E7151" w:rsidRDefault="00C7153E" w:rsidP="001A655F">
      <w:pPr>
        <w:numPr>
          <w:ilvl w:val="0"/>
          <w:numId w:val="9"/>
        </w:numPr>
        <w:jc w:val="both"/>
        <w:rPr>
          <w:szCs w:val="24"/>
          <w:lang w:val="en-IN"/>
        </w:rPr>
      </w:pPr>
      <w:r w:rsidRPr="007E7151">
        <w:rPr>
          <w:b/>
          <w:bCs/>
          <w:szCs w:val="24"/>
          <w:lang w:val="en-IN"/>
        </w:rPr>
        <w:t>Limited data validation</w:t>
      </w:r>
      <w:r w:rsidRPr="007E7151">
        <w:rPr>
          <w:szCs w:val="24"/>
          <w:lang w:val="en-IN"/>
        </w:rPr>
        <w:t xml:space="preserve"> — Important information such as task status, priority, severity, dates, and employee details may be entered without proper database constraints. </w:t>
      </w:r>
    </w:p>
    <w:p w14:paraId="1D542D43" w14:textId="77777777" w:rsidR="00C7153E" w:rsidRPr="007E7151" w:rsidRDefault="00C7153E" w:rsidP="001A655F">
      <w:pPr>
        <w:numPr>
          <w:ilvl w:val="0"/>
          <w:numId w:val="9"/>
        </w:numPr>
        <w:jc w:val="both"/>
        <w:rPr>
          <w:szCs w:val="24"/>
          <w:lang w:val="en-IN"/>
        </w:rPr>
      </w:pPr>
      <w:r w:rsidRPr="007E7151">
        <w:rPr>
          <w:b/>
          <w:bCs/>
          <w:szCs w:val="24"/>
          <w:lang w:val="en-IN"/>
        </w:rPr>
        <w:t>Difficult data retrieval</w:t>
      </w:r>
      <w:r w:rsidRPr="007E7151">
        <w:rPr>
          <w:szCs w:val="24"/>
          <w:lang w:val="en-IN"/>
        </w:rPr>
        <w:t xml:space="preserve"> — Information such as the tasks assigned to an employee, bugs associated with a task, or sprints belonging to a project may have to be collected manually from different files. </w:t>
      </w:r>
    </w:p>
    <w:p w14:paraId="41592F9E" w14:textId="77777777" w:rsidR="00C7153E" w:rsidRPr="007E7151" w:rsidRDefault="00C7153E" w:rsidP="001A655F">
      <w:pPr>
        <w:numPr>
          <w:ilvl w:val="0"/>
          <w:numId w:val="9"/>
        </w:numPr>
        <w:jc w:val="both"/>
        <w:rPr>
          <w:szCs w:val="24"/>
        </w:rPr>
      </w:pPr>
      <w:r w:rsidRPr="007E7151">
        <w:rPr>
          <w:b/>
          <w:bCs/>
          <w:szCs w:val="24"/>
          <w:lang w:val="en-IN"/>
        </w:rPr>
        <w:t>Manual report preparation</w:t>
      </w:r>
      <w:r w:rsidRPr="007E7151">
        <w:rPr>
          <w:szCs w:val="24"/>
          <w:lang w:val="en-IN"/>
        </w:rPr>
        <w:t xml:space="preserve"> — Project summaries, employee task assignments, sprint information, and bug reports may need to be prepared manually whenever required.</w:t>
      </w:r>
    </w:p>
    <w:p w14:paraId="158496CB" w14:textId="77777777" w:rsidR="00C7153E" w:rsidRPr="001A655F" w:rsidRDefault="00C7153E" w:rsidP="001A655F">
      <w:pPr>
        <w:pStyle w:val="Heading2"/>
        <w:jc w:val="both"/>
        <w:rPr>
          <w:rFonts w:ascii="Times New Roman" w:hAnsi="Times New Roman"/>
          <w:b/>
          <w:bCs/>
          <w:color w:val="auto"/>
          <w:sz w:val="24"/>
          <w:szCs w:val="24"/>
        </w:rPr>
      </w:pPr>
      <w:r w:rsidRPr="001A655F">
        <w:rPr>
          <w:rFonts w:ascii="Times New Roman" w:hAnsi="Times New Roman"/>
          <w:b/>
          <w:bCs/>
          <w:color w:val="auto"/>
          <w:sz w:val="24"/>
          <w:szCs w:val="24"/>
        </w:rPr>
        <w:t>2.2 Proposed Database System</w:t>
      </w:r>
    </w:p>
    <w:p w14:paraId="1A99ADC9" w14:textId="77777777" w:rsidR="00C7153E" w:rsidRPr="007E7151" w:rsidRDefault="00C7153E" w:rsidP="001A655F">
      <w:pPr>
        <w:jc w:val="both"/>
        <w:rPr>
          <w:szCs w:val="24"/>
          <w:lang w:val="en-IN"/>
        </w:rPr>
      </w:pPr>
      <w:r w:rsidRPr="007E7151">
        <w:rPr>
          <w:szCs w:val="24"/>
          <w:lang w:val="en-IN"/>
        </w:rPr>
        <w:t xml:space="preserve">The proposed system is a </w:t>
      </w:r>
      <w:r w:rsidRPr="007E7151">
        <w:rPr>
          <w:b/>
          <w:bCs/>
          <w:szCs w:val="24"/>
          <w:lang w:val="en-IN"/>
        </w:rPr>
        <w:t>single relational database</w:t>
      </w:r>
      <w:r w:rsidRPr="007E7151">
        <w:rPr>
          <w:szCs w:val="24"/>
          <w:lang w:val="en-IN"/>
        </w:rPr>
        <w:t xml:space="preserve"> in which software project information is organized into related tables. The main entities include </w:t>
      </w:r>
      <w:r w:rsidRPr="007E7151">
        <w:rPr>
          <w:b/>
          <w:bCs/>
          <w:szCs w:val="24"/>
          <w:lang w:val="en-IN"/>
        </w:rPr>
        <w:t>Project, Employee, Team, Sprint, Task, and Bug</w:t>
      </w:r>
      <w:r w:rsidRPr="007E7151">
        <w:rPr>
          <w:szCs w:val="24"/>
          <w:lang w:val="en-IN"/>
        </w:rPr>
        <w:t xml:space="preserve">, with supporting tables for relationships such as </w:t>
      </w:r>
      <w:proofErr w:type="spellStart"/>
      <w:r w:rsidRPr="007E7151">
        <w:rPr>
          <w:b/>
          <w:bCs/>
          <w:szCs w:val="24"/>
          <w:lang w:val="en-IN"/>
        </w:rPr>
        <w:t>Team_Member</w:t>
      </w:r>
      <w:proofErr w:type="spellEnd"/>
      <w:r w:rsidRPr="007E7151">
        <w:rPr>
          <w:b/>
          <w:bCs/>
          <w:szCs w:val="24"/>
          <w:lang w:val="en-IN"/>
        </w:rPr>
        <w:t xml:space="preserve">, </w:t>
      </w:r>
      <w:proofErr w:type="spellStart"/>
      <w:r w:rsidRPr="007E7151">
        <w:rPr>
          <w:b/>
          <w:bCs/>
          <w:szCs w:val="24"/>
          <w:lang w:val="en-IN"/>
        </w:rPr>
        <w:t>Employee_Skills</w:t>
      </w:r>
      <w:proofErr w:type="spellEnd"/>
      <w:r w:rsidRPr="007E7151">
        <w:rPr>
          <w:b/>
          <w:bCs/>
          <w:szCs w:val="24"/>
          <w:lang w:val="en-IN"/>
        </w:rPr>
        <w:t xml:space="preserve">, and </w:t>
      </w:r>
      <w:proofErr w:type="spellStart"/>
      <w:r w:rsidRPr="007E7151">
        <w:rPr>
          <w:b/>
          <w:bCs/>
          <w:szCs w:val="24"/>
          <w:lang w:val="en-IN"/>
        </w:rPr>
        <w:t>Project_Tech</w:t>
      </w:r>
      <w:proofErr w:type="spellEnd"/>
      <w:r w:rsidRPr="007E7151">
        <w:rPr>
          <w:szCs w:val="24"/>
          <w:lang w:val="en-IN"/>
        </w:rPr>
        <w:t>.</w:t>
      </w:r>
    </w:p>
    <w:p w14:paraId="14ACA8CD" w14:textId="77777777" w:rsidR="00C7153E" w:rsidRPr="007E7151" w:rsidRDefault="00C7153E" w:rsidP="001A655F">
      <w:pPr>
        <w:jc w:val="both"/>
        <w:rPr>
          <w:szCs w:val="24"/>
          <w:lang w:val="en-IN"/>
        </w:rPr>
      </w:pPr>
      <w:r w:rsidRPr="007E7151">
        <w:rPr>
          <w:szCs w:val="24"/>
          <w:lang w:val="en-IN"/>
        </w:rPr>
        <w:t>Each type of information is stored in its appropriate table to reduce unnecessary duplication. Primary keys uniquely identify records, while foreign keys establish relationships between projects, employees, teams, sprints, tasks, and bugs.</w:t>
      </w:r>
    </w:p>
    <w:p w14:paraId="3ED47D77" w14:textId="77777777" w:rsidR="00C7153E" w:rsidRPr="007E7151" w:rsidRDefault="00C7153E" w:rsidP="001A655F">
      <w:pPr>
        <w:jc w:val="both"/>
        <w:rPr>
          <w:szCs w:val="24"/>
          <w:lang w:val="en-IN"/>
        </w:rPr>
      </w:pPr>
      <w:r w:rsidRPr="007E7151">
        <w:rPr>
          <w:szCs w:val="24"/>
          <w:lang w:val="en-IN"/>
        </w:rPr>
        <w:t xml:space="preserve">The database also uses appropriate constraints such as </w:t>
      </w:r>
      <w:r w:rsidRPr="007E7151">
        <w:rPr>
          <w:b/>
          <w:bCs/>
          <w:szCs w:val="24"/>
          <w:lang w:val="en-IN"/>
        </w:rPr>
        <w:t>NOT NULL, UNIQUE, CHECK, and DEFAULT</w:t>
      </w:r>
      <w:r w:rsidRPr="007E7151">
        <w:rPr>
          <w:szCs w:val="24"/>
          <w:lang w:val="en-IN"/>
        </w:rPr>
        <w:t xml:space="preserve"> to improve data validity and consistency. For example, tasks can be linked to valid sprints and employees through foreign keys, while invalid or incomplete records can be restricted by database constraints.</w:t>
      </w:r>
    </w:p>
    <w:p w14:paraId="78DE1286" w14:textId="77777777" w:rsidR="00C7153E" w:rsidRPr="001A655F" w:rsidRDefault="00C7153E" w:rsidP="001A655F">
      <w:pPr>
        <w:pStyle w:val="Heading2"/>
        <w:jc w:val="both"/>
        <w:rPr>
          <w:rFonts w:ascii="Times New Roman" w:hAnsi="Times New Roman"/>
          <w:b/>
          <w:bCs/>
          <w:color w:val="auto"/>
          <w:sz w:val="24"/>
          <w:szCs w:val="24"/>
        </w:rPr>
      </w:pPr>
      <w:r w:rsidRPr="001A655F">
        <w:rPr>
          <w:rFonts w:ascii="Times New Roman" w:hAnsi="Times New Roman"/>
          <w:b/>
          <w:bCs/>
          <w:color w:val="auto"/>
          <w:sz w:val="24"/>
          <w:szCs w:val="24"/>
        </w:rPr>
        <w:t>2.3 Tools and Technologies Used</w:t>
      </w:r>
    </w:p>
    <w:p w14:paraId="7A7985C7" w14:textId="77777777" w:rsidR="00C7153E" w:rsidRPr="007E7151" w:rsidRDefault="00C7153E" w:rsidP="001A655F">
      <w:pPr>
        <w:pStyle w:val="BodyText"/>
        <w:spacing w:before="160" w:after="80"/>
        <w:jc w:val="both"/>
        <w:rPr>
          <w:szCs w:val="24"/>
        </w:rPr>
      </w:pPr>
      <w:r w:rsidRPr="007E7151">
        <w:rPr>
          <w:b/>
          <w:szCs w:val="24"/>
        </w:rPr>
        <w:t>Table 2.1: Tools and Technologies Used</w:t>
      </w:r>
    </w:p>
    <w:tbl>
      <w:tblPr>
        <w:tblStyle w:val="TableGrid"/>
        <w:tblW w:w="9302" w:type="dxa"/>
        <w:jc w:val="center"/>
        <w:tblLayout w:type="fixed"/>
        <w:tblLook w:val="04A0" w:firstRow="1" w:lastRow="0" w:firstColumn="1" w:lastColumn="0" w:noHBand="0" w:noVBand="1"/>
      </w:tblPr>
      <w:tblGrid>
        <w:gridCol w:w="2518"/>
        <w:gridCol w:w="3312"/>
        <w:gridCol w:w="3472"/>
      </w:tblGrid>
      <w:tr w:rsidR="00C7153E" w:rsidRPr="007E7151" w14:paraId="4B9888A2" w14:textId="77777777" w:rsidTr="0086699E">
        <w:trPr>
          <w:jc w:val="center"/>
        </w:trPr>
        <w:tc>
          <w:tcPr>
            <w:tcW w:w="2518" w:type="dxa"/>
            <w:shd w:val="clear" w:color="auto" w:fill="FFFFFF" w:themeFill="background1"/>
          </w:tcPr>
          <w:p w14:paraId="230E211A" w14:textId="77777777" w:rsidR="00C7153E" w:rsidRPr="007E7151" w:rsidRDefault="00C7153E" w:rsidP="001A655F">
            <w:pPr>
              <w:spacing w:after="20"/>
              <w:jc w:val="both"/>
              <w:rPr>
                <w:szCs w:val="24"/>
              </w:rPr>
            </w:pPr>
            <w:r w:rsidRPr="007E7151">
              <w:rPr>
                <w:b/>
                <w:szCs w:val="24"/>
              </w:rPr>
              <w:t>Category</w:t>
            </w:r>
          </w:p>
        </w:tc>
        <w:tc>
          <w:tcPr>
            <w:tcW w:w="3312" w:type="dxa"/>
            <w:shd w:val="clear" w:color="auto" w:fill="FFFFFF" w:themeFill="background1"/>
          </w:tcPr>
          <w:p w14:paraId="70189505" w14:textId="77777777" w:rsidR="00C7153E" w:rsidRPr="007E7151" w:rsidRDefault="00C7153E" w:rsidP="001A655F">
            <w:pPr>
              <w:spacing w:after="20"/>
              <w:jc w:val="both"/>
              <w:rPr>
                <w:szCs w:val="24"/>
              </w:rPr>
            </w:pPr>
            <w:r w:rsidRPr="007E7151">
              <w:rPr>
                <w:b/>
                <w:szCs w:val="24"/>
              </w:rPr>
              <w:t>Tool / Technology Used</w:t>
            </w:r>
          </w:p>
        </w:tc>
        <w:tc>
          <w:tcPr>
            <w:tcW w:w="3472" w:type="dxa"/>
            <w:shd w:val="clear" w:color="auto" w:fill="FFFFFF" w:themeFill="background1"/>
          </w:tcPr>
          <w:p w14:paraId="7A19D1F4" w14:textId="77777777" w:rsidR="00C7153E" w:rsidRPr="007E7151" w:rsidRDefault="00C7153E" w:rsidP="001A655F">
            <w:pPr>
              <w:spacing w:after="20"/>
              <w:jc w:val="both"/>
              <w:rPr>
                <w:szCs w:val="24"/>
              </w:rPr>
            </w:pPr>
            <w:r w:rsidRPr="007E7151">
              <w:rPr>
                <w:b/>
                <w:szCs w:val="24"/>
              </w:rPr>
              <w:t>Version / Remarks</w:t>
            </w:r>
          </w:p>
        </w:tc>
      </w:tr>
      <w:tr w:rsidR="00C7153E" w:rsidRPr="007E7151" w14:paraId="573A6961" w14:textId="77777777" w:rsidTr="0086699E">
        <w:trPr>
          <w:jc w:val="center"/>
        </w:trPr>
        <w:tc>
          <w:tcPr>
            <w:tcW w:w="2518" w:type="dxa"/>
          </w:tcPr>
          <w:p w14:paraId="35BE8698" w14:textId="77777777" w:rsidR="00C7153E" w:rsidRPr="007E7151" w:rsidRDefault="00C7153E" w:rsidP="001A655F">
            <w:pPr>
              <w:spacing w:after="20"/>
              <w:jc w:val="both"/>
              <w:rPr>
                <w:szCs w:val="24"/>
              </w:rPr>
            </w:pPr>
            <w:r w:rsidRPr="007E7151">
              <w:rPr>
                <w:szCs w:val="24"/>
              </w:rPr>
              <w:t>Database Server</w:t>
            </w:r>
          </w:p>
        </w:tc>
        <w:tc>
          <w:tcPr>
            <w:tcW w:w="3312" w:type="dxa"/>
          </w:tcPr>
          <w:p w14:paraId="693E4397" w14:textId="77777777" w:rsidR="00C7153E" w:rsidRPr="007E7151" w:rsidRDefault="00C7153E" w:rsidP="001A655F">
            <w:pPr>
              <w:spacing w:after="20"/>
              <w:jc w:val="both"/>
              <w:rPr>
                <w:szCs w:val="24"/>
              </w:rPr>
            </w:pPr>
            <w:r w:rsidRPr="007E7151">
              <w:rPr>
                <w:szCs w:val="24"/>
              </w:rPr>
              <w:t>MySQL</w:t>
            </w:r>
          </w:p>
        </w:tc>
        <w:tc>
          <w:tcPr>
            <w:tcW w:w="3472" w:type="dxa"/>
          </w:tcPr>
          <w:p w14:paraId="14B3F7E9" w14:textId="77777777" w:rsidR="00C7153E" w:rsidRPr="007E7151" w:rsidRDefault="00C7153E" w:rsidP="001A655F">
            <w:pPr>
              <w:spacing w:after="20"/>
              <w:jc w:val="both"/>
              <w:rPr>
                <w:szCs w:val="24"/>
              </w:rPr>
            </w:pPr>
            <w:r w:rsidRPr="007E7151">
              <w:rPr>
                <w:szCs w:val="24"/>
              </w:rPr>
              <w:t>8.0 — relational DBMS used for implementation</w:t>
            </w:r>
          </w:p>
        </w:tc>
      </w:tr>
      <w:tr w:rsidR="00C7153E" w:rsidRPr="007E7151" w14:paraId="0A8ED8E6" w14:textId="77777777" w:rsidTr="0086699E">
        <w:trPr>
          <w:jc w:val="center"/>
        </w:trPr>
        <w:tc>
          <w:tcPr>
            <w:tcW w:w="2518" w:type="dxa"/>
          </w:tcPr>
          <w:p w14:paraId="76E98FDE" w14:textId="77777777" w:rsidR="00C7153E" w:rsidRPr="007E7151" w:rsidRDefault="00C7153E" w:rsidP="001A655F">
            <w:pPr>
              <w:spacing w:after="20"/>
              <w:jc w:val="both"/>
              <w:rPr>
                <w:szCs w:val="24"/>
              </w:rPr>
            </w:pPr>
            <w:r w:rsidRPr="007E7151">
              <w:rPr>
                <w:szCs w:val="24"/>
              </w:rPr>
              <w:lastRenderedPageBreak/>
              <w:t>Query / Admin Tool</w:t>
            </w:r>
          </w:p>
        </w:tc>
        <w:tc>
          <w:tcPr>
            <w:tcW w:w="3312" w:type="dxa"/>
          </w:tcPr>
          <w:p w14:paraId="79412B7C" w14:textId="77777777" w:rsidR="00C7153E" w:rsidRPr="007E7151" w:rsidRDefault="00C7153E" w:rsidP="001A655F">
            <w:pPr>
              <w:spacing w:after="20"/>
              <w:jc w:val="both"/>
              <w:rPr>
                <w:szCs w:val="24"/>
              </w:rPr>
            </w:pPr>
            <w:r w:rsidRPr="007E7151">
              <w:rPr>
                <w:szCs w:val="24"/>
              </w:rPr>
              <w:t>MySQL Workbench</w:t>
            </w:r>
          </w:p>
        </w:tc>
        <w:tc>
          <w:tcPr>
            <w:tcW w:w="3472" w:type="dxa"/>
          </w:tcPr>
          <w:p w14:paraId="542E2D5B" w14:textId="77777777" w:rsidR="00C7153E" w:rsidRPr="007E7151" w:rsidRDefault="00C7153E" w:rsidP="001A655F">
            <w:pPr>
              <w:spacing w:after="20"/>
              <w:jc w:val="both"/>
              <w:rPr>
                <w:szCs w:val="24"/>
              </w:rPr>
            </w:pPr>
            <w:r w:rsidRPr="007E7151">
              <w:rPr>
                <w:szCs w:val="24"/>
              </w:rPr>
              <w:t>8.0 CE — script execution and output capture</w:t>
            </w:r>
          </w:p>
        </w:tc>
      </w:tr>
      <w:tr w:rsidR="00C7153E" w:rsidRPr="007E7151" w14:paraId="7FE2203A" w14:textId="77777777" w:rsidTr="0086699E">
        <w:trPr>
          <w:jc w:val="center"/>
        </w:trPr>
        <w:tc>
          <w:tcPr>
            <w:tcW w:w="2518" w:type="dxa"/>
          </w:tcPr>
          <w:p w14:paraId="2523A50E" w14:textId="77777777" w:rsidR="00C7153E" w:rsidRPr="007E7151" w:rsidRDefault="00C7153E" w:rsidP="001A655F">
            <w:pPr>
              <w:spacing w:after="20"/>
              <w:jc w:val="both"/>
              <w:rPr>
                <w:szCs w:val="24"/>
              </w:rPr>
            </w:pPr>
            <w:r w:rsidRPr="007E7151">
              <w:rPr>
                <w:szCs w:val="24"/>
              </w:rPr>
              <w:t>Online SQL Practice</w:t>
            </w:r>
          </w:p>
        </w:tc>
        <w:tc>
          <w:tcPr>
            <w:tcW w:w="3312" w:type="dxa"/>
          </w:tcPr>
          <w:p w14:paraId="637FD816" w14:textId="77777777" w:rsidR="00C7153E" w:rsidRPr="007E7151" w:rsidRDefault="00C7153E" w:rsidP="001A655F">
            <w:pPr>
              <w:spacing w:after="20"/>
              <w:jc w:val="both"/>
              <w:rPr>
                <w:szCs w:val="24"/>
              </w:rPr>
            </w:pPr>
            <w:proofErr w:type="spellStart"/>
            <w:r w:rsidRPr="007E7151">
              <w:rPr>
                <w:szCs w:val="24"/>
              </w:rPr>
              <w:t>dbfiddle.dev</w:t>
            </w:r>
            <w:proofErr w:type="spellEnd"/>
          </w:p>
        </w:tc>
        <w:tc>
          <w:tcPr>
            <w:tcW w:w="3472" w:type="dxa"/>
          </w:tcPr>
          <w:p w14:paraId="3A91A134" w14:textId="77777777" w:rsidR="00C7153E" w:rsidRPr="007E7151" w:rsidRDefault="00C7153E" w:rsidP="001A655F">
            <w:pPr>
              <w:spacing w:after="20"/>
              <w:jc w:val="both"/>
              <w:rPr>
                <w:szCs w:val="24"/>
              </w:rPr>
            </w:pPr>
            <w:r w:rsidRPr="007E7151">
              <w:rPr>
                <w:szCs w:val="24"/>
              </w:rPr>
              <w:t>Used to verify queries independently</w:t>
            </w:r>
          </w:p>
        </w:tc>
      </w:tr>
      <w:tr w:rsidR="00C7153E" w:rsidRPr="007E7151" w14:paraId="786015C4" w14:textId="77777777" w:rsidTr="0086699E">
        <w:trPr>
          <w:jc w:val="center"/>
        </w:trPr>
        <w:tc>
          <w:tcPr>
            <w:tcW w:w="2518" w:type="dxa"/>
          </w:tcPr>
          <w:p w14:paraId="20FB5732" w14:textId="77777777" w:rsidR="00C7153E" w:rsidRPr="007E7151" w:rsidRDefault="00C7153E" w:rsidP="001A655F">
            <w:pPr>
              <w:spacing w:after="20"/>
              <w:jc w:val="both"/>
              <w:rPr>
                <w:szCs w:val="24"/>
              </w:rPr>
            </w:pPr>
            <w:r w:rsidRPr="007E7151">
              <w:rPr>
                <w:szCs w:val="24"/>
              </w:rPr>
              <w:t>ER Diagram Tool</w:t>
            </w:r>
          </w:p>
        </w:tc>
        <w:tc>
          <w:tcPr>
            <w:tcW w:w="3312" w:type="dxa"/>
          </w:tcPr>
          <w:p w14:paraId="654CD208" w14:textId="77777777" w:rsidR="00C7153E" w:rsidRPr="007E7151" w:rsidRDefault="00C7153E" w:rsidP="001A655F">
            <w:pPr>
              <w:spacing w:after="20"/>
              <w:jc w:val="both"/>
              <w:rPr>
                <w:szCs w:val="24"/>
              </w:rPr>
            </w:pPr>
            <w:r w:rsidRPr="007E7151">
              <w:rPr>
                <w:szCs w:val="24"/>
              </w:rPr>
              <w:t>draw.io (diagrams.net)</w:t>
            </w:r>
          </w:p>
        </w:tc>
        <w:tc>
          <w:tcPr>
            <w:tcW w:w="3472" w:type="dxa"/>
          </w:tcPr>
          <w:p w14:paraId="4F2277F0" w14:textId="77777777" w:rsidR="00C7153E" w:rsidRPr="007E7151" w:rsidRDefault="00C7153E" w:rsidP="001A655F">
            <w:pPr>
              <w:spacing w:after="20"/>
              <w:jc w:val="both"/>
              <w:rPr>
                <w:szCs w:val="24"/>
              </w:rPr>
            </w:pPr>
            <w:r w:rsidRPr="007E7151">
              <w:rPr>
                <w:szCs w:val="24"/>
              </w:rPr>
              <w:t>Web version — ER and schema diagrams</w:t>
            </w:r>
          </w:p>
        </w:tc>
      </w:tr>
      <w:tr w:rsidR="00C7153E" w:rsidRPr="007E7151" w14:paraId="15A24F63" w14:textId="77777777" w:rsidTr="0086699E">
        <w:trPr>
          <w:jc w:val="center"/>
        </w:trPr>
        <w:tc>
          <w:tcPr>
            <w:tcW w:w="2518" w:type="dxa"/>
          </w:tcPr>
          <w:p w14:paraId="192FE968" w14:textId="77777777" w:rsidR="00C7153E" w:rsidRPr="007E7151" w:rsidRDefault="00C7153E" w:rsidP="001A655F">
            <w:pPr>
              <w:spacing w:after="20"/>
              <w:jc w:val="both"/>
              <w:rPr>
                <w:szCs w:val="24"/>
              </w:rPr>
            </w:pPr>
            <w:r w:rsidRPr="007E7151">
              <w:rPr>
                <w:szCs w:val="24"/>
              </w:rPr>
              <w:t>Version Control</w:t>
            </w:r>
          </w:p>
        </w:tc>
        <w:tc>
          <w:tcPr>
            <w:tcW w:w="3312" w:type="dxa"/>
          </w:tcPr>
          <w:p w14:paraId="5E19EF28" w14:textId="77777777" w:rsidR="00C7153E" w:rsidRPr="007E7151" w:rsidRDefault="00C7153E" w:rsidP="001A655F">
            <w:pPr>
              <w:spacing w:after="20"/>
              <w:jc w:val="both"/>
              <w:rPr>
                <w:szCs w:val="24"/>
              </w:rPr>
            </w:pPr>
            <w:r w:rsidRPr="007E7151">
              <w:rPr>
                <w:szCs w:val="24"/>
              </w:rPr>
              <w:t>Git and GitHub</w:t>
            </w:r>
          </w:p>
        </w:tc>
        <w:tc>
          <w:tcPr>
            <w:tcW w:w="3472" w:type="dxa"/>
          </w:tcPr>
          <w:p w14:paraId="23F8AA19" w14:textId="77777777" w:rsidR="00C7153E" w:rsidRPr="007E7151" w:rsidRDefault="00C7153E" w:rsidP="001A655F">
            <w:pPr>
              <w:spacing w:after="20"/>
              <w:jc w:val="both"/>
              <w:rPr>
                <w:szCs w:val="24"/>
              </w:rPr>
            </w:pPr>
            <w:r w:rsidRPr="007E7151">
              <w:rPr>
                <w:szCs w:val="24"/>
              </w:rPr>
              <w:t>Team repository for the SQL script</w:t>
            </w:r>
          </w:p>
        </w:tc>
      </w:tr>
      <w:tr w:rsidR="00C7153E" w:rsidRPr="007E7151" w14:paraId="1333EE8C" w14:textId="77777777" w:rsidTr="0086699E">
        <w:trPr>
          <w:jc w:val="center"/>
        </w:trPr>
        <w:tc>
          <w:tcPr>
            <w:tcW w:w="2518" w:type="dxa"/>
          </w:tcPr>
          <w:p w14:paraId="0ECC3553" w14:textId="77777777" w:rsidR="00C7153E" w:rsidRPr="007E7151" w:rsidRDefault="00C7153E" w:rsidP="001A655F">
            <w:pPr>
              <w:spacing w:after="20"/>
              <w:jc w:val="both"/>
              <w:rPr>
                <w:szCs w:val="24"/>
              </w:rPr>
            </w:pPr>
            <w:r w:rsidRPr="007E7151">
              <w:rPr>
                <w:szCs w:val="24"/>
              </w:rPr>
              <w:t>Documentation</w:t>
            </w:r>
          </w:p>
        </w:tc>
        <w:tc>
          <w:tcPr>
            <w:tcW w:w="3312" w:type="dxa"/>
          </w:tcPr>
          <w:p w14:paraId="4B267902" w14:textId="77777777" w:rsidR="00C7153E" w:rsidRPr="007E7151" w:rsidRDefault="00C7153E" w:rsidP="001A655F">
            <w:pPr>
              <w:spacing w:after="20"/>
              <w:jc w:val="both"/>
              <w:rPr>
                <w:szCs w:val="24"/>
              </w:rPr>
            </w:pPr>
            <w:r w:rsidRPr="007E7151">
              <w:rPr>
                <w:szCs w:val="24"/>
              </w:rPr>
              <w:t>Microsoft Word</w:t>
            </w:r>
          </w:p>
        </w:tc>
        <w:tc>
          <w:tcPr>
            <w:tcW w:w="3472" w:type="dxa"/>
          </w:tcPr>
          <w:p w14:paraId="1DFD22FC" w14:textId="77777777" w:rsidR="00C7153E" w:rsidRPr="007E7151" w:rsidRDefault="00C7153E" w:rsidP="001A655F">
            <w:pPr>
              <w:spacing w:after="20"/>
              <w:jc w:val="both"/>
              <w:rPr>
                <w:szCs w:val="24"/>
              </w:rPr>
            </w:pPr>
            <w:r w:rsidRPr="007E7151">
              <w:rPr>
                <w:szCs w:val="24"/>
              </w:rPr>
              <w:t>365 — report preparation</w:t>
            </w:r>
          </w:p>
        </w:tc>
      </w:tr>
    </w:tbl>
    <w:p w14:paraId="4A5331E6" w14:textId="77777777" w:rsidR="00C7153E" w:rsidRPr="007E7151" w:rsidRDefault="00C7153E" w:rsidP="001A655F">
      <w:pPr>
        <w:spacing w:after="40"/>
        <w:jc w:val="both"/>
        <w:rPr>
          <w:szCs w:val="24"/>
        </w:rPr>
      </w:pPr>
    </w:p>
    <w:p w14:paraId="74AE1181" w14:textId="77777777" w:rsidR="00C7153E" w:rsidRPr="007E7151" w:rsidRDefault="00C7153E" w:rsidP="001A655F">
      <w:pPr>
        <w:jc w:val="both"/>
        <w:rPr>
          <w:szCs w:val="24"/>
        </w:rPr>
      </w:pPr>
    </w:p>
    <w:p w14:paraId="54E2709B" w14:textId="77777777" w:rsidR="00C7153E" w:rsidRPr="001A655F" w:rsidRDefault="00C7153E" w:rsidP="001A655F">
      <w:pPr>
        <w:pStyle w:val="Heading2"/>
        <w:jc w:val="both"/>
        <w:rPr>
          <w:b/>
          <w:bCs/>
          <w:color w:val="auto"/>
          <w:sz w:val="24"/>
          <w:szCs w:val="24"/>
        </w:rPr>
      </w:pPr>
      <w:r w:rsidRPr="001A655F">
        <w:rPr>
          <w:rFonts w:ascii="Times New Roman" w:hAnsi="Times New Roman"/>
          <w:b/>
          <w:bCs/>
          <w:color w:val="auto"/>
          <w:sz w:val="24"/>
          <w:szCs w:val="24"/>
        </w:rPr>
        <w:t>2.4 Software and Hardware Requirements</w:t>
      </w:r>
    </w:p>
    <w:tbl>
      <w:tblPr>
        <w:tblStyle w:val="TableGrid"/>
        <w:tblW w:w="9356" w:type="dxa"/>
        <w:jc w:val="center"/>
        <w:tblLayout w:type="fixed"/>
        <w:tblLook w:val="04A0" w:firstRow="1" w:lastRow="0" w:firstColumn="1" w:lastColumn="0" w:noHBand="0" w:noVBand="1"/>
      </w:tblPr>
      <w:tblGrid>
        <w:gridCol w:w="2754"/>
        <w:gridCol w:w="6602"/>
      </w:tblGrid>
      <w:tr w:rsidR="00C7153E" w:rsidRPr="007E7151" w14:paraId="5051E278" w14:textId="77777777" w:rsidTr="0086699E">
        <w:trPr>
          <w:jc w:val="center"/>
        </w:trPr>
        <w:tc>
          <w:tcPr>
            <w:tcW w:w="2754" w:type="dxa"/>
            <w:shd w:val="clear" w:color="auto" w:fill="FFFFFF" w:themeFill="background1"/>
          </w:tcPr>
          <w:p w14:paraId="0E06D622" w14:textId="77777777" w:rsidR="00C7153E" w:rsidRPr="007E7151" w:rsidRDefault="00C7153E" w:rsidP="001A655F">
            <w:pPr>
              <w:spacing w:after="20"/>
              <w:jc w:val="both"/>
              <w:rPr>
                <w:szCs w:val="24"/>
              </w:rPr>
            </w:pPr>
            <w:r w:rsidRPr="007E7151">
              <w:rPr>
                <w:b/>
                <w:szCs w:val="24"/>
              </w:rPr>
              <w:t>Requirement Type</w:t>
            </w:r>
          </w:p>
        </w:tc>
        <w:tc>
          <w:tcPr>
            <w:tcW w:w="6602" w:type="dxa"/>
            <w:shd w:val="clear" w:color="auto" w:fill="FFFFFF" w:themeFill="background1"/>
          </w:tcPr>
          <w:p w14:paraId="37519870" w14:textId="77777777" w:rsidR="00C7153E" w:rsidRPr="007E7151" w:rsidRDefault="00C7153E" w:rsidP="001A655F">
            <w:pPr>
              <w:spacing w:after="20"/>
              <w:jc w:val="both"/>
              <w:rPr>
                <w:szCs w:val="24"/>
              </w:rPr>
            </w:pPr>
            <w:r w:rsidRPr="007E7151">
              <w:rPr>
                <w:b/>
                <w:szCs w:val="24"/>
              </w:rPr>
              <w:t>Specification</w:t>
            </w:r>
          </w:p>
        </w:tc>
      </w:tr>
      <w:tr w:rsidR="00C7153E" w:rsidRPr="007E7151" w14:paraId="295E2DCF" w14:textId="77777777" w:rsidTr="0086699E">
        <w:trPr>
          <w:jc w:val="center"/>
        </w:trPr>
        <w:tc>
          <w:tcPr>
            <w:tcW w:w="2754" w:type="dxa"/>
          </w:tcPr>
          <w:p w14:paraId="7069F101" w14:textId="77777777" w:rsidR="00C7153E" w:rsidRPr="007E7151" w:rsidRDefault="00C7153E" w:rsidP="001A655F">
            <w:pPr>
              <w:spacing w:after="20"/>
              <w:jc w:val="both"/>
              <w:rPr>
                <w:szCs w:val="24"/>
              </w:rPr>
            </w:pPr>
            <w:r w:rsidRPr="007E7151">
              <w:rPr>
                <w:szCs w:val="24"/>
              </w:rPr>
              <w:t>Operating System</w:t>
            </w:r>
          </w:p>
        </w:tc>
        <w:tc>
          <w:tcPr>
            <w:tcW w:w="6602" w:type="dxa"/>
          </w:tcPr>
          <w:p w14:paraId="2B4FA448" w14:textId="77777777" w:rsidR="00C7153E" w:rsidRPr="007E7151" w:rsidRDefault="00C7153E" w:rsidP="001A655F">
            <w:pPr>
              <w:spacing w:after="20"/>
              <w:jc w:val="both"/>
              <w:rPr>
                <w:szCs w:val="24"/>
              </w:rPr>
            </w:pPr>
            <w:r w:rsidRPr="007E7151">
              <w:rPr>
                <w:szCs w:val="24"/>
              </w:rPr>
              <w:t>Windows 10 / 11 (64-bit) or Ubuntu 22.04</w:t>
            </w:r>
          </w:p>
        </w:tc>
      </w:tr>
      <w:tr w:rsidR="00C7153E" w:rsidRPr="007E7151" w14:paraId="1B65F002" w14:textId="77777777" w:rsidTr="0086699E">
        <w:trPr>
          <w:jc w:val="center"/>
        </w:trPr>
        <w:tc>
          <w:tcPr>
            <w:tcW w:w="2754" w:type="dxa"/>
          </w:tcPr>
          <w:p w14:paraId="1D1014E6" w14:textId="77777777" w:rsidR="00C7153E" w:rsidRPr="007E7151" w:rsidRDefault="00C7153E" w:rsidP="001A655F">
            <w:pPr>
              <w:spacing w:after="20"/>
              <w:jc w:val="both"/>
              <w:rPr>
                <w:szCs w:val="24"/>
              </w:rPr>
            </w:pPr>
            <w:r w:rsidRPr="007E7151">
              <w:rPr>
                <w:szCs w:val="24"/>
              </w:rPr>
              <w:t>Database Server</w:t>
            </w:r>
          </w:p>
        </w:tc>
        <w:tc>
          <w:tcPr>
            <w:tcW w:w="6602" w:type="dxa"/>
          </w:tcPr>
          <w:p w14:paraId="0CFE85F6" w14:textId="77777777" w:rsidR="00C7153E" w:rsidRPr="007E7151" w:rsidRDefault="00C7153E" w:rsidP="001A655F">
            <w:pPr>
              <w:spacing w:after="20"/>
              <w:jc w:val="both"/>
              <w:rPr>
                <w:szCs w:val="24"/>
              </w:rPr>
            </w:pPr>
            <w:r w:rsidRPr="007E7151">
              <w:rPr>
                <w:szCs w:val="24"/>
              </w:rPr>
              <w:t>MySQL 8.0 or above</w:t>
            </w:r>
          </w:p>
        </w:tc>
      </w:tr>
      <w:tr w:rsidR="00C7153E" w:rsidRPr="007E7151" w14:paraId="2BFA9B25" w14:textId="77777777" w:rsidTr="0086699E">
        <w:trPr>
          <w:jc w:val="center"/>
        </w:trPr>
        <w:tc>
          <w:tcPr>
            <w:tcW w:w="2754" w:type="dxa"/>
          </w:tcPr>
          <w:p w14:paraId="30B534B3" w14:textId="77777777" w:rsidR="00C7153E" w:rsidRPr="007E7151" w:rsidRDefault="00C7153E" w:rsidP="001A655F">
            <w:pPr>
              <w:spacing w:after="20"/>
              <w:jc w:val="both"/>
              <w:rPr>
                <w:szCs w:val="24"/>
              </w:rPr>
            </w:pPr>
            <w:r w:rsidRPr="007E7151">
              <w:rPr>
                <w:szCs w:val="24"/>
              </w:rPr>
              <w:t>Client Tool</w:t>
            </w:r>
          </w:p>
        </w:tc>
        <w:tc>
          <w:tcPr>
            <w:tcW w:w="6602" w:type="dxa"/>
          </w:tcPr>
          <w:p w14:paraId="32B384CE" w14:textId="77777777" w:rsidR="00C7153E" w:rsidRPr="007E7151" w:rsidRDefault="00C7153E" w:rsidP="001A655F">
            <w:pPr>
              <w:spacing w:after="20"/>
              <w:jc w:val="both"/>
              <w:rPr>
                <w:szCs w:val="24"/>
              </w:rPr>
            </w:pPr>
            <w:r w:rsidRPr="007E7151">
              <w:rPr>
                <w:szCs w:val="24"/>
              </w:rPr>
              <w:t>MySQL Workbench 8.0 CE / MySQL command-line client</w:t>
            </w:r>
          </w:p>
        </w:tc>
      </w:tr>
      <w:tr w:rsidR="00C7153E" w:rsidRPr="007E7151" w14:paraId="73CF7387" w14:textId="77777777" w:rsidTr="0086699E">
        <w:trPr>
          <w:jc w:val="center"/>
        </w:trPr>
        <w:tc>
          <w:tcPr>
            <w:tcW w:w="2754" w:type="dxa"/>
          </w:tcPr>
          <w:p w14:paraId="481E98C8" w14:textId="77777777" w:rsidR="00C7153E" w:rsidRPr="007E7151" w:rsidRDefault="00C7153E" w:rsidP="001A655F">
            <w:pPr>
              <w:spacing w:after="20"/>
              <w:jc w:val="both"/>
              <w:rPr>
                <w:szCs w:val="24"/>
              </w:rPr>
            </w:pPr>
            <w:r w:rsidRPr="007E7151">
              <w:rPr>
                <w:szCs w:val="24"/>
              </w:rPr>
              <w:t>Processor</w:t>
            </w:r>
          </w:p>
        </w:tc>
        <w:tc>
          <w:tcPr>
            <w:tcW w:w="6602" w:type="dxa"/>
          </w:tcPr>
          <w:p w14:paraId="58D80F4A" w14:textId="77777777" w:rsidR="00C7153E" w:rsidRPr="007E7151" w:rsidRDefault="00C7153E" w:rsidP="001A655F">
            <w:pPr>
              <w:spacing w:after="20"/>
              <w:jc w:val="both"/>
              <w:rPr>
                <w:szCs w:val="24"/>
              </w:rPr>
            </w:pPr>
            <w:r w:rsidRPr="007E7151">
              <w:rPr>
                <w:szCs w:val="24"/>
              </w:rPr>
              <w:t>Intel Core i3 or above</w:t>
            </w:r>
          </w:p>
        </w:tc>
      </w:tr>
      <w:tr w:rsidR="00C7153E" w:rsidRPr="007E7151" w14:paraId="3486B0F2" w14:textId="77777777" w:rsidTr="0086699E">
        <w:trPr>
          <w:jc w:val="center"/>
        </w:trPr>
        <w:tc>
          <w:tcPr>
            <w:tcW w:w="2754" w:type="dxa"/>
          </w:tcPr>
          <w:p w14:paraId="78900697" w14:textId="77777777" w:rsidR="00C7153E" w:rsidRPr="007E7151" w:rsidRDefault="00C7153E" w:rsidP="001A655F">
            <w:pPr>
              <w:spacing w:after="20"/>
              <w:jc w:val="both"/>
              <w:rPr>
                <w:szCs w:val="24"/>
              </w:rPr>
            </w:pPr>
            <w:r w:rsidRPr="007E7151">
              <w:rPr>
                <w:szCs w:val="24"/>
              </w:rPr>
              <w:t>RAM</w:t>
            </w:r>
          </w:p>
        </w:tc>
        <w:tc>
          <w:tcPr>
            <w:tcW w:w="6602" w:type="dxa"/>
          </w:tcPr>
          <w:p w14:paraId="4859B522" w14:textId="77777777" w:rsidR="00C7153E" w:rsidRPr="007E7151" w:rsidRDefault="00C7153E" w:rsidP="001A655F">
            <w:pPr>
              <w:spacing w:after="20"/>
              <w:jc w:val="both"/>
              <w:rPr>
                <w:szCs w:val="24"/>
              </w:rPr>
            </w:pPr>
            <w:r w:rsidRPr="007E7151">
              <w:rPr>
                <w:szCs w:val="24"/>
              </w:rPr>
              <w:t>4 GB minimum, 8 GB recommended</w:t>
            </w:r>
          </w:p>
        </w:tc>
      </w:tr>
      <w:tr w:rsidR="00C7153E" w:rsidRPr="007E7151" w14:paraId="333E9D7A" w14:textId="77777777" w:rsidTr="0086699E">
        <w:trPr>
          <w:trHeight w:val="70"/>
          <w:jc w:val="center"/>
        </w:trPr>
        <w:tc>
          <w:tcPr>
            <w:tcW w:w="2754" w:type="dxa"/>
          </w:tcPr>
          <w:p w14:paraId="2E3EF45B" w14:textId="77777777" w:rsidR="00C7153E" w:rsidRPr="007E7151" w:rsidRDefault="00C7153E" w:rsidP="001A655F">
            <w:pPr>
              <w:spacing w:after="20"/>
              <w:jc w:val="both"/>
              <w:rPr>
                <w:szCs w:val="24"/>
              </w:rPr>
            </w:pPr>
            <w:r w:rsidRPr="007E7151">
              <w:rPr>
                <w:szCs w:val="24"/>
              </w:rPr>
              <w:t>Disk Space</w:t>
            </w:r>
          </w:p>
        </w:tc>
        <w:tc>
          <w:tcPr>
            <w:tcW w:w="6602" w:type="dxa"/>
          </w:tcPr>
          <w:p w14:paraId="403102A0" w14:textId="77777777" w:rsidR="00C7153E" w:rsidRPr="007E7151" w:rsidRDefault="00C7153E" w:rsidP="001A655F">
            <w:pPr>
              <w:spacing w:after="20"/>
              <w:jc w:val="both"/>
              <w:rPr>
                <w:szCs w:val="24"/>
              </w:rPr>
            </w:pPr>
            <w:r w:rsidRPr="007E7151">
              <w:rPr>
                <w:szCs w:val="24"/>
              </w:rPr>
              <w:t>2 GB free (server, sample data and documentation)</w:t>
            </w:r>
          </w:p>
        </w:tc>
      </w:tr>
    </w:tbl>
    <w:p w14:paraId="042C13A3" w14:textId="77777777" w:rsidR="00C7153E" w:rsidRDefault="00C7153E" w:rsidP="00683989">
      <w:r>
        <w:br w:type="page"/>
      </w:r>
    </w:p>
    <w:p w14:paraId="29F9FE2D" w14:textId="262252C9" w:rsidR="00C7153E" w:rsidRPr="001A655F" w:rsidRDefault="00C7153E" w:rsidP="00683989">
      <w:pPr>
        <w:pStyle w:val="Heading1"/>
        <w:rPr>
          <w:b/>
          <w:bCs/>
          <w:color w:val="auto"/>
          <w:sz w:val="28"/>
        </w:rPr>
      </w:pPr>
      <w:r>
        <w:rPr>
          <w:rFonts w:ascii="Times New Roman" w:hAnsi="Times New Roman"/>
          <w:color w:val="auto"/>
        </w:rPr>
        <w:lastRenderedPageBreak/>
        <w:t xml:space="preserve">                          </w:t>
      </w:r>
      <w:r w:rsidRPr="001A655F">
        <w:rPr>
          <w:rFonts w:ascii="Times New Roman" w:hAnsi="Times New Roman"/>
          <w:b/>
          <w:bCs/>
          <w:color w:val="auto"/>
          <w:sz w:val="28"/>
        </w:rPr>
        <w:t>CHAPTER 3: DATABASE DESIGN</w:t>
      </w:r>
    </w:p>
    <w:p w14:paraId="7698D365" w14:textId="77777777" w:rsidR="00C7153E" w:rsidRPr="007E7151" w:rsidRDefault="00C7153E" w:rsidP="00683989">
      <w:pPr>
        <w:pStyle w:val="Heading2"/>
        <w:rPr>
          <w:color w:val="auto"/>
          <w:sz w:val="24"/>
          <w:szCs w:val="24"/>
        </w:rPr>
      </w:pPr>
      <w:r w:rsidRPr="007E7151">
        <w:rPr>
          <w:rFonts w:ascii="Times New Roman" w:hAnsi="Times New Roman"/>
          <w:color w:val="auto"/>
          <w:sz w:val="24"/>
          <w:szCs w:val="24"/>
        </w:rPr>
        <w:t>3.1 Identified Entities</w:t>
      </w:r>
    </w:p>
    <w:tbl>
      <w:tblPr>
        <w:tblStyle w:val="TableGrid"/>
        <w:tblW w:w="0" w:type="auto"/>
        <w:jc w:val="center"/>
        <w:tblLook w:val="04A0" w:firstRow="1" w:lastRow="0" w:firstColumn="1" w:lastColumn="0" w:noHBand="0" w:noVBand="1"/>
      </w:tblPr>
      <w:tblGrid>
        <w:gridCol w:w="926"/>
        <w:gridCol w:w="2381"/>
        <w:gridCol w:w="5709"/>
      </w:tblGrid>
      <w:tr w:rsidR="00C7153E" w:rsidRPr="007E7151" w14:paraId="749AB2AE" w14:textId="77777777" w:rsidTr="007F5085">
        <w:trPr>
          <w:trHeight w:val="274"/>
          <w:jc w:val="center"/>
        </w:trPr>
        <w:tc>
          <w:tcPr>
            <w:tcW w:w="993" w:type="dxa"/>
            <w:shd w:val="clear" w:color="auto" w:fill="FFFFFF" w:themeFill="background1"/>
            <w:vAlign w:val="center"/>
          </w:tcPr>
          <w:p w14:paraId="5FF2BBBB" w14:textId="77777777" w:rsidR="00C7153E" w:rsidRPr="007E7151" w:rsidRDefault="00C7153E" w:rsidP="0027452D">
            <w:pPr>
              <w:rPr>
                <w:szCs w:val="24"/>
              </w:rPr>
            </w:pPr>
            <w:proofErr w:type="spellStart"/>
            <w:proofErr w:type="gramStart"/>
            <w:r w:rsidRPr="007E7151">
              <w:rPr>
                <w:b/>
                <w:szCs w:val="24"/>
              </w:rPr>
              <w:t>S.No</w:t>
            </w:r>
            <w:proofErr w:type="spellEnd"/>
            <w:proofErr w:type="gramEnd"/>
          </w:p>
        </w:tc>
        <w:tc>
          <w:tcPr>
            <w:tcW w:w="2551" w:type="dxa"/>
            <w:shd w:val="clear" w:color="auto" w:fill="FFFFFF" w:themeFill="background1"/>
            <w:vAlign w:val="center"/>
          </w:tcPr>
          <w:p w14:paraId="7E18E074" w14:textId="77777777" w:rsidR="00C7153E" w:rsidRPr="007E7151" w:rsidRDefault="00C7153E" w:rsidP="0027452D">
            <w:pPr>
              <w:rPr>
                <w:szCs w:val="24"/>
              </w:rPr>
            </w:pPr>
            <w:r w:rsidRPr="007E7151">
              <w:rPr>
                <w:b/>
                <w:szCs w:val="24"/>
              </w:rPr>
              <w:t>Entity Name</w:t>
            </w:r>
          </w:p>
        </w:tc>
        <w:tc>
          <w:tcPr>
            <w:tcW w:w="6824" w:type="dxa"/>
            <w:shd w:val="clear" w:color="auto" w:fill="FFFFFF" w:themeFill="background1"/>
            <w:vAlign w:val="center"/>
          </w:tcPr>
          <w:p w14:paraId="1B67B515" w14:textId="77777777" w:rsidR="00C7153E" w:rsidRPr="007E7151" w:rsidRDefault="00C7153E" w:rsidP="0027452D">
            <w:pPr>
              <w:rPr>
                <w:szCs w:val="24"/>
              </w:rPr>
            </w:pPr>
            <w:r w:rsidRPr="007E7151">
              <w:rPr>
                <w:b/>
                <w:szCs w:val="24"/>
              </w:rPr>
              <w:t>Description</w:t>
            </w:r>
          </w:p>
        </w:tc>
      </w:tr>
      <w:tr w:rsidR="00C7153E" w:rsidRPr="007E7151" w14:paraId="3A10A06D" w14:textId="77777777" w:rsidTr="00683989">
        <w:trPr>
          <w:trHeight w:val="872"/>
          <w:jc w:val="center"/>
        </w:trPr>
        <w:tc>
          <w:tcPr>
            <w:tcW w:w="993" w:type="dxa"/>
            <w:vAlign w:val="center"/>
          </w:tcPr>
          <w:p w14:paraId="6DC5A50F" w14:textId="77777777" w:rsidR="00C7153E" w:rsidRPr="007E7151" w:rsidRDefault="00C7153E" w:rsidP="0027452D">
            <w:pPr>
              <w:rPr>
                <w:szCs w:val="24"/>
              </w:rPr>
            </w:pPr>
            <w:r w:rsidRPr="007E7151">
              <w:rPr>
                <w:szCs w:val="24"/>
              </w:rPr>
              <w:t>1</w:t>
            </w:r>
          </w:p>
        </w:tc>
        <w:tc>
          <w:tcPr>
            <w:tcW w:w="2551" w:type="dxa"/>
            <w:vAlign w:val="center"/>
          </w:tcPr>
          <w:p w14:paraId="525A275C" w14:textId="77777777" w:rsidR="00C7153E" w:rsidRPr="007E7151" w:rsidRDefault="00C7153E" w:rsidP="0027452D">
            <w:pPr>
              <w:rPr>
                <w:szCs w:val="24"/>
              </w:rPr>
            </w:pPr>
            <w:r w:rsidRPr="007E7151">
              <w:rPr>
                <w:szCs w:val="24"/>
              </w:rPr>
              <w:t>Project</w:t>
            </w:r>
          </w:p>
        </w:tc>
        <w:tc>
          <w:tcPr>
            <w:tcW w:w="6824" w:type="dxa"/>
            <w:vAlign w:val="center"/>
          </w:tcPr>
          <w:p w14:paraId="67A4D873" w14:textId="77777777" w:rsidR="00C7153E" w:rsidRPr="007E7151" w:rsidRDefault="00C7153E" w:rsidP="0027452D">
            <w:pPr>
              <w:rPr>
                <w:szCs w:val="24"/>
              </w:rPr>
            </w:pPr>
            <w:r w:rsidRPr="007E7151">
              <w:rPr>
                <w:szCs w:val="24"/>
              </w:rPr>
              <w:t>A software project managed by the organization. It stores details such as project name, description, start date, end date, status, and project manager</w:t>
            </w:r>
          </w:p>
        </w:tc>
      </w:tr>
      <w:tr w:rsidR="00C7153E" w:rsidRPr="007E7151" w14:paraId="0345A850" w14:textId="77777777" w:rsidTr="0027452D">
        <w:trPr>
          <w:jc w:val="center"/>
        </w:trPr>
        <w:tc>
          <w:tcPr>
            <w:tcW w:w="993" w:type="dxa"/>
            <w:vAlign w:val="center"/>
          </w:tcPr>
          <w:p w14:paraId="2AE7379C" w14:textId="77777777" w:rsidR="00C7153E" w:rsidRPr="007E7151" w:rsidRDefault="00C7153E" w:rsidP="0027452D">
            <w:pPr>
              <w:rPr>
                <w:szCs w:val="24"/>
              </w:rPr>
            </w:pPr>
            <w:r w:rsidRPr="007E7151">
              <w:rPr>
                <w:szCs w:val="24"/>
              </w:rPr>
              <w:t>2</w:t>
            </w:r>
          </w:p>
        </w:tc>
        <w:tc>
          <w:tcPr>
            <w:tcW w:w="2551" w:type="dxa"/>
            <w:vAlign w:val="center"/>
          </w:tcPr>
          <w:p w14:paraId="034D367D" w14:textId="77777777" w:rsidR="00C7153E" w:rsidRPr="007E7151" w:rsidRDefault="00C7153E" w:rsidP="0027452D">
            <w:pPr>
              <w:rPr>
                <w:szCs w:val="24"/>
              </w:rPr>
            </w:pPr>
            <w:r w:rsidRPr="007E7151">
              <w:rPr>
                <w:szCs w:val="24"/>
              </w:rPr>
              <w:t>Employee</w:t>
            </w:r>
          </w:p>
        </w:tc>
        <w:tc>
          <w:tcPr>
            <w:tcW w:w="6824" w:type="dxa"/>
            <w:vAlign w:val="center"/>
          </w:tcPr>
          <w:p w14:paraId="44301295" w14:textId="77777777" w:rsidR="00C7153E" w:rsidRPr="007E7151" w:rsidRDefault="00C7153E" w:rsidP="0027452D">
            <w:pPr>
              <w:rPr>
                <w:szCs w:val="24"/>
              </w:rPr>
            </w:pPr>
            <w:r w:rsidRPr="007E7151">
              <w:rPr>
                <w:szCs w:val="24"/>
              </w:rPr>
              <w:t>A member of the software development organization who may manage projects, lead teams, or be assigned to tasks. It stores employee details such as name, designation, email, experience, and salary</w:t>
            </w:r>
          </w:p>
        </w:tc>
      </w:tr>
      <w:tr w:rsidR="00C7153E" w:rsidRPr="007E7151" w14:paraId="22EB1AAB" w14:textId="77777777" w:rsidTr="0027452D">
        <w:trPr>
          <w:jc w:val="center"/>
        </w:trPr>
        <w:tc>
          <w:tcPr>
            <w:tcW w:w="993" w:type="dxa"/>
            <w:vAlign w:val="center"/>
          </w:tcPr>
          <w:p w14:paraId="2256C8CD" w14:textId="77777777" w:rsidR="00C7153E" w:rsidRPr="007E7151" w:rsidRDefault="00C7153E" w:rsidP="0027452D">
            <w:pPr>
              <w:rPr>
                <w:szCs w:val="24"/>
              </w:rPr>
            </w:pPr>
            <w:r w:rsidRPr="007E7151">
              <w:rPr>
                <w:szCs w:val="24"/>
              </w:rPr>
              <w:t>3</w:t>
            </w:r>
          </w:p>
        </w:tc>
        <w:tc>
          <w:tcPr>
            <w:tcW w:w="2551" w:type="dxa"/>
            <w:vAlign w:val="center"/>
          </w:tcPr>
          <w:p w14:paraId="76621BBE" w14:textId="77777777" w:rsidR="00C7153E" w:rsidRPr="007E7151" w:rsidRDefault="00C7153E" w:rsidP="0027452D">
            <w:pPr>
              <w:rPr>
                <w:szCs w:val="24"/>
              </w:rPr>
            </w:pPr>
            <w:r w:rsidRPr="007E7151">
              <w:rPr>
                <w:szCs w:val="24"/>
              </w:rPr>
              <w:t>Team</w:t>
            </w:r>
          </w:p>
        </w:tc>
        <w:tc>
          <w:tcPr>
            <w:tcW w:w="6824" w:type="dxa"/>
            <w:vAlign w:val="center"/>
          </w:tcPr>
          <w:p w14:paraId="2CCF2C81" w14:textId="77777777" w:rsidR="00C7153E" w:rsidRPr="007E7151" w:rsidRDefault="00C7153E" w:rsidP="0027452D">
            <w:pPr>
              <w:rPr>
                <w:szCs w:val="24"/>
              </w:rPr>
            </w:pPr>
            <w:r w:rsidRPr="007E7151">
              <w:rPr>
                <w:szCs w:val="24"/>
              </w:rPr>
              <w:t>A group of employees working together on a software project. Each team is associated with a project and has a team lead.</w:t>
            </w:r>
          </w:p>
        </w:tc>
      </w:tr>
      <w:tr w:rsidR="00C7153E" w:rsidRPr="007E7151" w14:paraId="468C8EB0" w14:textId="77777777" w:rsidTr="0027452D">
        <w:trPr>
          <w:jc w:val="center"/>
        </w:trPr>
        <w:tc>
          <w:tcPr>
            <w:tcW w:w="993" w:type="dxa"/>
            <w:vAlign w:val="center"/>
          </w:tcPr>
          <w:p w14:paraId="306AE8BD" w14:textId="77777777" w:rsidR="00C7153E" w:rsidRPr="007E7151" w:rsidRDefault="00C7153E" w:rsidP="0027452D">
            <w:pPr>
              <w:rPr>
                <w:szCs w:val="24"/>
              </w:rPr>
            </w:pPr>
            <w:r w:rsidRPr="007E7151">
              <w:rPr>
                <w:szCs w:val="24"/>
              </w:rPr>
              <w:t>4</w:t>
            </w:r>
          </w:p>
        </w:tc>
        <w:tc>
          <w:tcPr>
            <w:tcW w:w="2551" w:type="dxa"/>
            <w:vAlign w:val="center"/>
          </w:tcPr>
          <w:p w14:paraId="106F739A" w14:textId="77777777" w:rsidR="00C7153E" w:rsidRPr="007E7151" w:rsidRDefault="00C7153E" w:rsidP="0027452D">
            <w:pPr>
              <w:rPr>
                <w:szCs w:val="24"/>
              </w:rPr>
            </w:pPr>
            <w:proofErr w:type="spellStart"/>
            <w:r w:rsidRPr="007E7151">
              <w:rPr>
                <w:szCs w:val="24"/>
              </w:rPr>
              <w:t>Team_Member</w:t>
            </w:r>
            <w:proofErr w:type="spellEnd"/>
          </w:p>
        </w:tc>
        <w:tc>
          <w:tcPr>
            <w:tcW w:w="6824" w:type="dxa"/>
            <w:vAlign w:val="center"/>
          </w:tcPr>
          <w:p w14:paraId="1EB2A5BA" w14:textId="77777777" w:rsidR="00C7153E" w:rsidRPr="007E7151" w:rsidRDefault="00C7153E" w:rsidP="0027452D">
            <w:pPr>
              <w:rPr>
                <w:szCs w:val="24"/>
              </w:rPr>
            </w:pPr>
            <w:r w:rsidRPr="007E7151">
              <w:rPr>
                <w:szCs w:val="24"/>
              </w:rPr>
              <w:t>Supporting table that records the many-to-many relationship between teams and employees. It identifies which employees belong to which teams.</w:t>
            </w:r>
          </w:p>
        </w:tc>
      </w:tr>
      <w:tr w:rsidR="00C7153E" w:rsidRPr="007E7151" w14:paraId="16E466E5" w14:textId="77777777" w:rsidTr="0027452D">
        <w:trPr>
          <w:jc w:val="center"/>
        </w:trPr>
        <w:tc>
          <w:tcPr>
            <w:tcW w:w="993" w:type="dxa"/>
            <w:vAlign w:val="center"/>
          </w:tcPr>
          <w:p w14:paraId="194ABFAB" w14:textId="77777777" w:rsidR="00C7153E" w:rsidRPr="007E7151" w:rsidRDefault="00C7153E" w:rsidP="0027452D">
            <w:pPr>
              <w:rPr>
                <w:szCs w:val="24"/>
              </w:rPr>
            </w:pPr>
            <w:r w:rsidRPr="007E7151">
              <w:rPr>
                <w:szCs w:val="24"/>
              </w:rPr>
              <w:t>5</w:t>
            </w:r>
          </w:p>
        </w:tc>
        <w:tc>
          <w:tcPr>
            <w:tcW w:w="2551" w:type="dxa"/>
            <w:vAlign w:val="center"/>
          </w:tcPr>
          <w:p w14:paraId="63A7D2C5" w14:textId="77777777" w:rsidR="00C7153E" w:rsidRPr="007E7151" w:rsidRDefault="00C7153E" w:rsidP="0027452D">
            <w:pPr>
              <w:rPr>
                <w:szCs w:val="24"/>
              </w:rPr>
            </w:pPr>
            <w:r w:rsidRPr="007E7151">
              <w:rPr>
                <w:szCs w:val="24"/>
              </w:rPr>
              <w:t>Sprint</w:t>
            </w:r>
          </w:p>
        </w:tc>
        <w:tc>
          <w:tcPr>
            <w:tcW w:w="6824" w:type="dxa"/>
            <w:vAlign w:val="center"/>
          </w:tcPr>
          <w:p w14:paraId="384DACA1" w14:textId="77777777" w:rsidR="00C7153E" w:rsidRPr="007E7151" w:rsidRDefault="00C7153E" w:rsidP="0027452D">
            <w:pPr>
              <w:rPr>
                <w:szCs w:val="24"/>
              </w:rPr>
            </w:pPr>
            <w:r w:rsidRPr="007E7151">
              <w:rPr>
                <w:szCs w:val="24"/>
              </w:rPr>
              <w:t>A development iteration within a software project. It stores the sprint name, project, start date, end date, goal, and status</w:t>
            </w:r>
          </w:p>
        </w:tc>
      </w:tr>
      <w:tr w:rsidR="00C7153E" w:rsidRPr="007E7151" w14:paraId="3B876743" w14:textId="77777777" w:rsidTr="0027452D">
        <w:trPr>
          <w:jc w:val="center"/>
        </w:trPr>
        <w:tc>
          <w:tcPr>
            <w:tcW w:w="993" w:type="dxa"/>
            <w:vAlign w:val="center"/>
          </w:tcPr>
          <w:p w14:paraId="534C20D4" w14:textId="77777777" w:rsidR="00C7153E" w:rsidRPr="007E7151" w:rsidRDefault="00C7153E" w:rsidP="0027452D">
            <w:pPr>
              <w:rPr>
                <w:szCs w:val="24"/>
              </w:rPr>
            </w:pPr>
            <w:r w:rsidRPr="007E7151">
              <w:rPr>
                <w:szCs w:val="24"/>
              </w:rPr>
              <w:t>6</w:t>
            </w:r>
          </w:p>
        </w:tc>
        <w:tc>
          <w:tcPr>
            <w:tcW w:w="2551" w:type="dxa"/>
            <w:vAlign w:val="center"/>
          </w:tcPr>
          <w:p w14:paraId="2A94435A" w14:textId="77777777" w:rsidR="00C7153E" w:rsidRPr="007E7151" w:rsidRDefault="00C7153E" w:rsidP="0027452D">
            <w:pPr>
              <w:rPr>
                <w:szCs w:val="24"/>
              </w:rPr>
            </w:pPr>
            <w:r w:rsidRPr="007E7151">
              <w:rPr>
                <w:szCs w:val="24"/>
              </w:rPr>
              <w:t>Task</w:t>
            </w:r>
          </w:p>
        </w:tc>
        <w:tc>
          <w:tcPr>
            <w:tcW w:w="6824" w:type="dxa"/>
            <w:vAlign w:val="center"/>
          </w:tcPr>
          <w:p w14:paraId="14E8A179" w14:textId="77777777" w:rsidR="00C7153E" w:rsidRPr="007E7151" w:rsidRDefault="00C7153E" w:rsidP="0027452D">
            <w:pPr>
              <w:rPr>
                <w:szCs w:val="24"/>
              </w:rPr>
            </w:pPr>
            <w:r w:rsidRPr="007E7151">
              <w:rPr>
                <w:szCs w:val="24"/>
              </w:rPr>
              <w:t>A specific unit of work assigned to an employee within a sprint. It contains task title, description, priority, story points, status, due date, and completion date.</w:t>
            </w:r>
          </w:p>
        </w:tc>
      </w:tr>
      <w:tr w:rsidR="00C7153E" w:rsidRPr="007E7151" w14:paraId="2479608F" w14:textId="77777777" w:rsidTr="0027452D">
        <w:trPr>
          <w:jc w:val="center"/>
        </w:trPr>
        <w:tc>
          <w:tcPr>
            <w:tcW w:w="993" w:type="dxa"/>
            <w:vAlign w:val="center"/>
          </w:tcPr>
          <w:p w14:paraId="54915A0B" w14:textId="77777777" w:rsidR="00C7153E" w:rsidRPr="007E7151" w:rsidRDefault="00C7153E" w:rsidP="0027452D">
            <w:pPr>
              <w:rPr>
                <w:szCs w:val="24"/>
              </w:rPr>
            </w:pPr>
            <w:r w:rsidRPr="007E7151">
              <w:rPr>
                <w:szCs w:val="24"/>
              </w:rPr>
              <w:t>7</w:t>
            </w:r>
          </w:p>
        </w:tc>
        <w:tc>
          <w:tcPr>
            <w:tcW w:w="2551" w:type="dxa"/>
            <w:vAlign w:val="center"/>
          </w:tcPr>
          <w:p w14:paraId="673836A1" w14:textId="77777777" w:rsidR="00C7153E" w:rsidRPr="007E7151" w:rsidRDefault="00C7153E" w:rsidP="0027452D">
            <w:pPr>
              <w:rPr>
                <w:szCs w:val="24"/>
              </w:rPr>
            </w:pPr>
            <w:r w:rsidRPr="007E7151">
              <w:rPr>
                <w:szCs w:val="24"/>
              </w:rPr>
              <w:t>Bug</w:t>
            </w:r>
          </w:p>
        </w:tc>
        <w:tc>
          <w:tcPr>
            <w:tcW w:w="682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53E" w:rsidRPr="007E7151" w14:paraId="4C0324E6" w14:textId="77777777" w:rsidTr="0027452D">
              <w:trPr>
                <w:tblCellSpacing w:w="15" w:type="dxa"/>
              </w:trPr>
              <w:tc>
                <w:tcPr>
                  <w:tcW w:w="0" w:type="auto"/>
                  <w:vAlign w:val="center"/>
                  <w:hideMark/>
                </w:tcPr>
                <w:p w14:paraId="7294A822" w14:textId="77777777" w:rsidR="00C7153E" w:rsidRPr="007E7151" w:rsidRDefault="00C7153E" w:rsidP="0027452D">
                  <w:pPr>
                    <w:spacing w:after="0" w:line="240" w:lineRule="auto"/>
                    <w:rPr>
                      <w:szCs w:val="24"/>
                      <w:lang w:val="en-IN"/>
                    </w:rPr>
                  </w:pPr>
                </w:p>
              </w:tc>
            </w:tr>
          </w:tbl>
          <w:p w14:paraId="2FAB71D5" w14:textId="77777777" w:rsidR="00C7153E" w:rsidRPr="007E7151" w:rsidRDefault="00C7153E" w:rsidP="0027452D">
            <w:pPr>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C7153E" w:rsidRPr="007E7151" w14:paraId="6E466406" w14:textId="77777777" w:rsidTr="0027452D">
              <w:trPr>
                <w:tblCellSpacing w:w="15" w:type="dxa"/>
              </w:trPr>
              <w:tc>
                <w:tcPr>
                  <w:tcW w:w="0" w:type="auto"/>
                  <w:vAlign w:val="center"/>
                  <w:hideMark/>
                </w:tcPr>
                <w:p w14:paraId="5F3ACFE5" w14:textId="77777777" w:rsidR="00C7153E" w:rsidRPr="007E7151" w:rsidRDefault="00C7153E" w:rsidP="0027452D">
                  <w:pPr>
                    <w:spacing w:after="0" w:line="240" w:lineRule="auto"/>
                    <w:rPr>
                      <w:szCs w:val="24"/>
                      <w:lang w:val="en-IN"/>
                    </w:rPr>
                  </w:pPr>
                  <w:r w:rsidRPr="007E7151">
                    <w:rPr>
                      <w:szCs w:val="24"/>
                      <w:lang w:val="en-IN"/>
                    </w:rPr>
                    <w:t>A software defect reported against a task. It stores details such as bug title, severity, status, reported date, resolved date, reporter, and assigned employee.</w:t>
                  </w:r>
                </w:p>
              </w:tc>
            </w:tr>
          </w:tbl>
          <w:p w14:paraId="1D78203C" w14:textId="77777777" w:rsidR="00C7153E" w:rsidRPr="007E7151" w:rsidRDefault="00C7153E" w:rsidP="0027452D">
            <w:pPr>
              <w:rPr>
                <w:szCs w:val="24"/>
              </w:rPr>
            </w:pPr>
          </w:p>
        </w:tc>
      </w:tr>
      <w:tr w:rsidR="00C7153E" w:rsidRPr="007E7151" w14:paraId="5AFE721F" w14:textId="77777777" w:rsidTr="0027452D">
        <w:trPr>
          <w:jc w:val="center"/>
        </w:trPr>
        <w:tc>
          <w:tcPr>
            <w:tcW w:w="993" w:type="dxa"/>
            <w:vAlign w:val="center"/>
          </w:tcPr>
          <w:p w14:paraId="5F7A21B8" w14:textId="77777777" w:rsidR="00C7153E" w:rsidRPr="007E7151" w:rsidRDefault="00C7153E" w:rsidP="0027452D">
            <w:pPr>
              <w:rPr>
                <w:szCs w:val="24"/>
              </w:rPr>
            </w:pPr>
            <w:r w:rsidRPr="007E7151">
              <w:rPr>
                <w:szCs w:val="24"/>
              </w:rPr>
              <w:t>8</w:t>
            </w:r>
          </w:p>
        </w:tc>
        <w:tc>
          <w:tcPr>
            <w:tcW w:w="2551" w:type="dxa"/>
            <w:vAlign w:val="center"/>
          </w:tcPr>
          <w:p w14:paraId="6B6C6C87" w14:textId="77777777" w:rsidR="00C7153E" w:rsidRPr="007E7151" w:rsidRDefault="00C7153E" w:rsidP="0027452D">
            <w:pPr>
              <w:rPr>
                <w:szCs w:val="24"/>
              </w:rPr>
            </w:pPr>
            <w:proofErr w:type="spellStart"/>
            <w:r w:rsidRPr="007E7151">
              <w:rPr>
                <w:szCs w:val="24"/>
              </w:rPr>
              <w:t>Employee_Skills</w:t>
            </w:r>
            <w:proofErr w:type="spellEnd"/>
          </w:p>
        </w:tc>
        <w:tc>
          <w:tcPr>
            <w:tcW w:w="6824" w:type="dxa"/>
            <w:vAlign w:val="center"/>
          </w:tcPr>
          <w:p w14:paraId="398C6B55" w14:textId="77777777" w:rsidR="00C7153E" w:rsidRPr="007E7151" w:rsidRDefault="00C7153E" w:rsidP="0027452D">
            <w:pPr>
              <w:rPr>
                <w:szCs w:val="24"/>
              </w:rPr>
            </w:pPr>
            <w:r w:rsidRPr="007E7151">
              <w:rPr>
                <w:szCs w:val="24"/>
              </w:rPr>
              <w:t xml:space="preserve">Supporting table that stores the multi-valued skills of an employee, such as Python, Java, SQL, or React. It is used to represent employee skills separately and satisfy </w:t>
            </w:r>
            <w:r w:rsidRPr="007E7151">
              <w:rPr>
                <w:b/>
                <w:bCs/>
                <w:szCs w:val="24"/>
              </w:rPr>
              <w:t>1NF</w:t>
            </w:r>
            <w:r w:rsidRPr="007E7151">
              <w:rPr>
                <w:szCs w:val="24"/>
              </w:rPr>
              <w:t>.</w:t>
            </w:r>
          </w:p>
        </w:tc>
      </w:tr>
      <w:tr w:rsidR="00C7153E" w:rsidRPr="007E7151" w14:paraId="6049F013" w14:textId="77777777" w:rsidTr="0027452D">
        <w:trPr>
          <w:jc w:val="center"/>
        </w:trPr>
        <w:tc>
          <w:tcPr>
            <w:tcW w:w="993" w:type="dxa"/>
            <w:vAlign w:val="center"/>
          </w:tcPr>
          <w:p w14:paraId="6E6CEBB9" w14:textId="77777777" w:rsidR="00C7153E" w:rsidRPr="007E7151" w:rsidRDefault="00C7153E" w:rsidP="0027452D">
            <w:pPr>
              <w:rPr>
                <w:szCs w:val="24"/>
              </w:rPr>
            </w:pPr>
            <w:r w:rsidRPr="007E7151">
              <w:rPr>
                <w:szCs w:val="24"/>
              </w:rPr>
              <w:t>9</w:t>
            </w:r>
          </w:p>
        </w:tc>
        <w:tc>
          <w:tcPr>
            <w:tcW w:w="2551" w:type="dxa"/>
            <w:vAlign w:val="center"/>
          </w:tcPr>
          <w:p w14:paraId="639BF797" w14:textId="77777777" w:rsidR="00C7153E" w:rsidRPr="007E7151" w:rsidRDefault="00C7153E" w:rsidP="0027452D">
            <w:pPr>
              <w:rPr>
                <w:szCs w:val="24"/>
              </w:rPr>
            </w:pPr>
            <w:proofErr w:type="spellStart"/>
            <w:r w:rsidRPr="007E7151">
              <w:rPr>
                <w:szCs w:val="24"/>
              </w:rPr>
              <w:t>Project_Tech</w:t>
            </w:r>
            <w:proofErr w:type="spellEnd"/>
          </w:p>
        </w:tc>
        <w:tc>
          <w:tcPr>
            <w:tcW w:w="6824" w:type="dxa"/>
            <w:vAlign w:val="center"/>
          </w:tcPr>
          <w:p w14:paraId="71763E89" w14:textId="77777777" w:rsidR="00C7153E" w:rsidRPr="007E7151" w:rsidRDefault="00C7153E" w:rsidP="0027452D">
            <w:pPr>
              <w:rPr>
                <w:szCs w:val="24"/>
              </w:rPr>
            </w:pPr>
            <w:r w:rsidRPr="007E7151">
              <w:rPr>
                <w:szCs w:val="24"/>
              </w:rPr>
              <w:t xml:space="preserve">Supporting table that stores the multi-valued technologies used in a project. It allows multiple technologies to be associated with a single project and supports </w:t>
            </w:r>
            <w:r w:rsidRPr="007E7151">
              <w:rPr>
                <w:b/>
                <w:bCs/>
                <w:szCs w:val="24"/>
              </w:rPr>
              <w:t>1NF</w:t>
            </w:r>
            <w:r w:rsidRPr="007E7151">
              <w:rPr>
                <w:szCs w:val="24"/>
              </w:rPr>
              <w:t>.</w:t>
            </w:r>
          </w:p>
        </w:tc>
      </w:tr>
    </w:tbl>
    <w:p w14:paraId="0F8BEEBC" w14:textId="77777777" w:rsidR="00C7153E" w:rsidRPr="007E7151" w:rsidRDefault="00C7153E" w:rsidP="00683989">
      <w:pPr>
        <w:pStyle w:val="Heading2"/>
        <w:rPr>
          <w:rFonts w:ascii="Times New Roman" w:hAnsi="Times New Roman"/>
          <w:color w:val="auto"/>
          <w:sz w:val="24"/>
          <w:szCs w:val="24"/>
        </w:rPr>
      </w:pPr>
      <w:r w:rsidRPr="007E7151">
        <w:rPr>
          <w:rFonts w:ascii="Times New Roman" w:hAnsi="Times New Roman"/>
          <w:color w:val="auto"/>
          <w:sz w:val="24"/>
          <w:szCs w:val="24"/>
        </w:rPr>
        <w:t>3.2 Entity Attributes and Attribute Types</w:t>
      </w:r>
    </w:p>
    <w:p w14:paraId="06525002" w14:textId="77777777" w:rsidR="00C7153E" w:rsidRPr="007E7151" w:rsidRDefault="00C7153E" w:rsidP="00794624">
      <w:pPr>
        <w:pStyle w:val="BodyText"/>
        <w:jc w:val="both"/>
        <w:rPr>
          <w:szCs w:val="24"/>
        </w:rPr>
      </w:pPr>
      <w:r w:rsidRPr="007E7151">
        <w:rPr>
          <w:szCs w:val="24"/>
        </w:rPr>
        <w:t xml:space="preserve">The attributes of each entity are listed below with the data type, the key role and the attribute classification. The classification follows the ER model: an attribute is Simple if it cannot be divided further, Composite if it is made up of smaller attributes, </w:t>
      </w:r>
      <w:proofErr w:type="gramStart"/>
      <w:r w:rsidRPr="007E7151">
        <w:rPr>
          <w:szCs w:val="24"/>
        </w:rPr>
        <w:t>Multi-valued</w:t>
      </w:r>
      <w:proofErr w:type="gramEnd"/>
      <w:r w:rsidRPr="007E7151">
        <w:rPr>
          <w:szCs w:val="24"/>
        </w:rPr>
        <w:t xml:space="preserve"> if one entity instance may hold several values, and Derived if its value is computed from other stored attributes.</w:t>
      </w:r>
    </w:p>
    <w:p w14:paraId="1ED40890" w14:textId="77777777" w:rsidR="00C7153E" w:rsidRPr="007E7151" w:rsidRDefault="00C7153E" w:rsidP="00683989">
      <w:pPr>
        <w:pStyle w:val="BodyText"/>
        <w:rPr>
          <w:szCs w:val="24"/>
          <w:lang w:val="en-IN"/>
        </w:rPr>
      </w:pPr>
      <w:r w:rsidRPr="007E7151">
        <w:rPr>
          <w:b/>
          <w:bCs/>
          <w:szCs w:val="24"/>
          <w:lang w:val="en-IN"/>
        </w:rPr>
        <w:t>Entity: Project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1573"/>
        <w:gridCol w:w="2123"/>
        <w:gridCol w:w="1699"/>
        <w:gridCol w:w="2534"/>
      </w:tblGrid>
      <w:tr w:rsidR="00C7153E" w:rsidRPr="007E7151" w14:paraId="4C724D92" w14:textId="77777777" w:rsidTr="001A655F">
        <w:trPr>
          <w:tblHeader/>
        </w:trPr>
        <w:tc>
          <w:tcPr>
            <w:tcW w:w="15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5939C1" w14:textId="77777777" w:rsidR="00C7153E" w:rsidRPr="007E7151" w:rsidRDefault="00C7153E" w:rsidP="0027452D">
            <w:pPr>
              <w:pStyle w:val="BodyText"/>
              <w:rPr>
                <w:szCs w:val="24"/>
                <w:lang w:val="en-IN"/>
              </w:rPr>
            </w:pPr>
            <w:r w:rsidRPr="007E7151">
              <w:rPr>
                <w:b/>
                <w:bCs/>
                <w:szCs w:val="24"/>
                <w:lang w:val="en-IN"/>
              </w:rPr>
              <w:t>Attribute</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0978DB" w14:textId="77777777" w:rsidR="00C7153E" w:rsidRPr="007E7151" w:rsidRDefault="00C7153E" w:rsidP="0027452D">
            <w:pPr>
              <w:pStyle w:val="BodyText"/>
              <w:rPr>
                <w:szCs w:val="24"/>
                <w:lang w:val="en-IN"/>
              </w:rPr>
            </w:pPr>
            <w:r w:rsidRPr="007E7151">
              <w:rPr>
                <w:b/>
                <w:bCs/>
                <w:szCs w:val="24"/>
                <w:lang w:val="en-IN"/>
              </w:rPr>
              <w:t>Data Type</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76E37F0" w14:textId="77777777" w:rsidR="00C7153E" w:rsidRPr="007E7151" w:rsidRDefault="00C7153E" w:rsidP="0027452D">
            <w:pPr>
              <w:pStyle w:val="BodyText"/>
              <w:rPr>
                <w:szCs w:val="24"/>
                <w:lang w:val="en-IN"/>
              </w:rPr>
            </w:pPr>
            <w:r w:rsidRPr="007E7151">
              <w:rPr>
                <w:b/>
                <w:bCs/>
                <w:szCs w:val="24"/>
                <w:lang w:val="en-IN"/>
              </w:rPr>
              <w:t>Constraint / Note</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64A583" w14:textId="77777777" w:rsidR="00C7153E" w:rsidRPr="007E7151" w:rsidRDefault="00C7153E" w:rsidP="0027452D">
            <w:pPr>
              <w:pStyle w:val="BodyText"/>
              <w:rPr>
                <w:szCs w:val="24"/>
                <w:lang w:val="en-IN"/>
              </w:rPr>
            </w:pPr>
            <w:r w:rsidRPr="007E7151">
              <w:rPr>
                <w:b/>
                <w:bCs/>
                <w:szCs w:val="24"/>
                <w:lang w:val="en-IN"/>
              </w:rPr>
              <w:t>Attribute Type</w:t>
            </w:r>
          </w:p>
        </w:tc>
        <w:tc>
          <w:tcPr>
            <w:tcW w:w="253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2E7CB1" w14:textId="77777777" w:rsidR="00C7153E" w:rsidRPr="007E7151" w:rsidRDefault="00C7153E" w:rsidP="0027452D">
            <w:pPr>
              <w:pStyle w:val="BodyText"/>
              <w:rPr>
                <w:szCs w:val="24"/>
                <w:lang w:val="en-IN"/>
              </w:rPr>
            </w:pPr>
            <w:r w:rsidRPr="007E7151">
              <w:rPr>
                <w:b/>
                <w:bCs/>
                <w:szCs w:val="24"/>
                <w:lang w:val="en-IN"/>
              </w:rPr>
              <w:t>Description</w:t>
            </w:r>
          </w:p>
        </w:tc>
      </w:tr>
      <w:tr w:rsidR="00C7153E" w:rsidRPr="007E7151" w14:paraId="31A748EB" w14:textId="77777777" w:rsidTr="001A655F">
        <w:tc>
          <w:tcPr>
            <w:tcW w:w="15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16A784" w14:textId="77777777" w:rsidR="00C7153E" w:rsidRPr="007E7151" w:rsidRDefault="00C7153E" w:rsidP="0027452D">
            <w:pPr>
              <w:pStyle w:val="BodyText"/>
              <w:rPr>
                <w:szCs w:val="24"/>
                <w:lang w:val="en-IN"/>
              </w:rPr>
            </w:pPr>
            <w:proofErr w:type="spellStart"/>
            <w:r w:rsidRPr="007E7151">
              <w:rPr>
                <w:szCs w:val="24"/>
                <w:lang w:val="en-IN"/>
              </w:rPr>
              <w:t>project_id</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255CC0" w14:textId="77777777" w:rsidR="00C7153E" w:rsidRPr="007E7151" w:rsidRDefault="00C7153E" w:rsidP="0027452D">
            <w:pPr>
              <w:pStyle w:val="BodyText"/>
              <w:rPr>
                <w:szCs w:val="24"/>
                <w:lang w:val="en-IN"/>
              </w:rPr>
            </w:pPr>
            <w:r w:rsidRPr="007E7151">
              <w:rPr>
                <w:szCs w:val="24"/>
                <w:lang w:val="en-IN"/>
              </w:rPr>
              <w:t>INT</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641DDF" w14:textId="77777777" w:rsidR="00C7153E" w:rsidRPr="007E7151" w:rsidRDefault="00C7153E" w:rsidP="0027452D">
            <w:pPr>
              <w:pStyle w:val="BodyText"/>
              <w:rPr>
                <w:szCs w:val="24"/>
                <w:lang w:val="en-IN"/>
              </w:rPr>
            </w:pPr>
            <w:r w:rsidRPr="007E7151">
              <w:rPr>
                <w:szCs w:val="24"/>
                <w:lang w:val="en-IN"/>
              </w:rPr>
              <w:t xml:space="preserve">  PK</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DAD20C" w14:textId="77777777" w:rsidR="00C7153E" w:rsidRPr="007E7151" w:rsidRDefault="00C7153E" w:rsidP="0027452D">
            <w:pPr>
              <w:pStyle w:val="BodyText"/>
              <w:rPr>
                <w:szCs w:val="24"/>
                <w:lang w:val="en-IN"/>
              </w:rPr>
            </w:pPr>
            <w:r w:rsidRPr="007E7151">
              <w:rPr>
                <w:szCs w:val="24"/>
                <w:lang w:val="en-IN"/>
              </w:rPr>
              <w:t xml:space="preserve">   Simple</w:t>
            </w:r>
          </w:p>
        </w:tc>
        <w:tc>
          <w:tcPr>
            <w:tcW w:w="253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B8EEA0" w14:textId="77777777" w:rsidR="00C7153E" w:rsidRPr="007E7151" w:rsidRDefault="00C7153E" w:rsidP="0027452D">
            <w:pPr>
              <w:pStyle w:val="BodyText"/>
              <w:rPr>
                <w:szCs w:val="24"/>
                <w:lang w:val="en-IN"/>
              </w:rPr>
            </w:pPr>
            <w:r w:rsidRPr="007E7151">
              <w:rPr>
                <w:szCs w:val="24"/>
                <w:lang w:val="en-IN"/>
              </w:rPr>
              <w:t>Project identifier</w:t>
            </w:r>
          </w:p>
        </w:tc>
      </w:tr>
      <w:tr w:rsidR="00C7153E" w:rsidRPr="007E7151" w14:paraId="7ABEBF7B" w14:textId="77777777" w:rsidTr="001A655F">
        <w:tc>
          <w:tcPr>
            <w:tcW w:w="15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A51C36" w14:textId="77777777" w:rsidR="00C7153E" w:rsidRPr="007E7151" w:rsidRDefault="00C7153E" w:rsidP="0027452D">
            <w:pPr>
              <w:pStyle w:val="BodyText"/>
              <w:rPr>
                <w:szCs w:val="24"/>
                <w:lang w:val="en-IN"/>
              </w:rPr>
            </w:pPr>
            <w:proofErr w:type="spellStart"/>
            <w:r w:rsidRPr="007E7151">
              <w:rPr>
                <w:szCs w:val="24"/>
                <w:lang w:val="en-IN"/>
              </w:rPr>
              <w:lastRenderedPageBreak/>
              <w:t>project_name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383056"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150)</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A342A9" w14:textId="77777777" w:rsidR="00C7153E" w:rsidRPr="007E7151" w:rsidRDefault="00C7153E" w:rsidP="0027452D">
            <w:pPr>
              <w:pStyle w:val="BodyText"/>
              <w:rPr>
                <w:szCs w:val="24"/>
                <w:lang w:val="en-IN"/>
              </w:rPr>
            </w:pPr>
            <w:r w:rsidRPr="007E7151">
              <w:rPr>
                <w:szCs w:val="24"/>
                <w:lang w:val="en-IN"/>
              </w:rPr>
              <w:t xml:space="preserve">  NOT NULL</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412B0D" w14:textId="77777777" w:rsidR="00C7153E" w:rsidRPr="007E7151" w:rsidRDefault="00C7153E" w:rsidP="0027452D">
            <w:pPr>
              <w:pStyle w:val="BodyText"/>
              <w:rPr>
                <w:szCs w:val="24"/>
                <w:lang w:val="en-IN"/>
              </w:rPr>
            </w:pPr>
            <w:r w:rsidRPr="007E7151">
              <w:rPr>
                <w:szCs w:val="24"/>
                <w:lang w:val="en-IN"/>
              </w:rPr>
              <w:t xml:space="preserve">   Simple</w:t>
            </w:r>
          </w:p>
        </w:tc>
        <w:tc>
          <w:tcPr>
            <w:tcW w:w="253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1D93E0" w14:textId="77777777" w:rsidR="00C7153E" w:rsidRPr="007E7151" w:rsidRDefault="00C7153E" w:rsidP="0027452D">
            <w:pPr>
              <w:pStyle w:val="BodyText"/>
              <w:rPr>
                <w:szCs w:val="24"/>
                <w:lang w:val="en-IN"/>
              </w:rPr>
            </w:pPr>
            <w:r w:rsidRPr="007E7151">
              <w:rPr>
                <w:szCs w:val="24"/>
                <w:lang w:val="en-IN"/>
              </w:rPr>
              <w:t>Project name</w:t>
            </w:r>
          </w:p>
        </w:tc>
      </w:tr>
      <w:tr w:rsidR="00C7153E" w:rsidRPr="007E7151" w14:paraId="4A029570" w14:textId="77777777" w:rsidTr="001A655F">
        <w:tc>
          <w:tcPr>
            <w:tcW w:w="15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C4B9FD" w14:textId="77777777" w:rsidR="00C7153E" w:rsidRPr="007E7151" w:rsidRDefault="00C7153E" w:rsidP="0027452D">
            <w:pPr>
              <w:pStyle w:val="BodyText"/>
              <w:rPr>
                <w:szCs w:val="24"/>
                <w:lang w:val="en-IN"/>
              </w:rPr>
            </w:pPr>
            <w:r w:rsidRPr="007E7151">
              <w:rPr>
                <w:szCs w:val="24"/>
                <w:lang w:val="en-IN"/>
              </w:rPr>
              <w:t>description</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1FCC64" w14:textId="77777777" w:rsidR="00C7153E" w:rsidRPr="007E7151" w:rsidRDefault="00C7153E" w:rsidP="0027452D">
            <w:pPr>
              <w:pStyle w:val="BodyText"/>
              <w:rPr>
                <w:szCs w:val="24"/>
                <w:lang w:val="en-IN"/>
              </w:rPr>
            </w:pPr>
            <w:r w:rsidRPr="007E7151">
              <w:rPr>
                <w:szCs w:val="24"/>
                <w:lang w:val="en-IN"/>
              </w:rPr>
              <w:t>TEXT</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tcPr>
          <w:p w14:paraId="6EF0FBFC" w14:textId="77777777" w:rsidR="00C7153E" w:rsidRPr="007E7151" w:rsidRDefault="00C7153E" w:rsidP="0027452D">
            <w:pPr>
              <w:pStyle w:val="BodyText"/>
              <w:rPr>
                <w:szCs w:val="24"/>
                <w:lang w:val="en-IN"/>
              </w:rPr>
            </w:pP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FFD35B" w14:textId="77777777" w:rsidR="00C7153E" w:rsidRPr="007E7151" w:rsidRDefault="00C7153E" w:rsidP="0027452D">
            <w:pPr>
              <w:pStyle w:val="BodyText"/>
              <w:rPr>
                <w:szCs w:val="24"/>
                <w:lang w:val="en-IN"/>
              </w:rPr>
            </w:pPr>
            <w:r w:rsidRPr="007E7151">
              <w:rPr>
                <w:szCs w:val="24"/>
                <w:lang w:val="en-IN"/>
              </w:rPr>
              <w:t xml:space="preserve">   Simple</w:t>
            </w:r>
          </w:p>
        </w:tc>
        <w:tc>
          <w:tcPr>
            <w:tcW w:w="253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5C179C" w14:textId="77777777" w:rsidR="00C7153E" w:rsidRPr="007E7151" w:rsidRDefault="00C7153E" w:rsidP="0027452D">
            <w:pPr>
              <w:pStyle w:val="BodyText"/>
              <w:rPr>
                <w:szCs w:val="24"/>
                <w:lang w:val="en-IN"/>
              </w:rPr>
            </w:pPr>
            <w:r w:rsidRPr="007E7151">
              <w:rPr>
                <w:szCs w:val="24"/>
                <w:lang w:val="en-IN"/>
              </w:rPr>
              <w:t>Project description</w:t>
            </w:r>
          </w:p>
        </w:tc>
      </w:tr>
      <w:tr w:rsidR="00C7153E" w:rsidRPr="007E7151" w14:paraId="158851E3" w14:textId="77777777" w:rsidTr="001A655F">
        <w:tc>
          <w:tcPr>
            <w:tcW w:w="15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2BB464" w14:textId="77777777" w:rsidR="00C7153E" w:rsidRPr="007E7151" w:rsidRDefault="00C7153E" w:rsidP="0027452D">
            <w:pPr>
              <w:pStyle w:val="BodyText"/>
              <w:rPr>
                <w:szCs w:val="24"/>
                <w:lang w:val="en-IN"/>
              </w:rPr>
            </w:pPr>
            <w:proofErr w:type="spellStart"/>
            <w:r w:rsidRPr="007E7151">
              <w:rPr>
                <w:szCs w:val="24"/>
                <w:lang w:val="en-IN"/>
              </w:rPr>
              <w:t>start_date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B43DD8" w14:textId="77777777" w:rsidR="00C7153E" w:rsidRPr="007E7151" w:rsidRDefault="00C7153E" w:rsidP="0027452D">
            <w:pPr>
              <w:pStyle w:val="BodyText"/>
              <w:rPr>
                <w:szCs w:val="24"/>
                <w:lang w:val="en-IN"/>
              </w:rPr>
            </w:pPr>
            <w:r w:rsidRPr="007E7151">
              <w:rPr>
                <w:szCs w:val="24"/>
                <w:lang w:val="en-IN"/>
              </w:rPr>
              <w:t>DATE</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tcPr>
          <w:p w14:paraId="28B52EF5" w14:textId="77777777" w:rsidR="00C7153E" w:rsidRPr="007E7151" w:rsidRDefault="00C7153E" w:rsidP="0027452D">
            <w:pPr>
              <w:pStyle w:val="BodyText"/>
              <w:rPr>
                <w:szCs w:val="24"/>
                <w:lang w:val="en-IN"/>
              </w:rPr>
            </w:pP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D73C47" w14:textId="77777777" w:rsidR="00C7153E" w:rsidRPr="007E7151" w:rsidRDefault="00C7153E" w:rsidP="0027452D">
            <w:pPr>
              <w:pStyle w:val="BodyText"/>
              <w:rPr>
                <w:szCs w:val="24"/>
                <w:lang w:val="en-IN"/>
              </w:rPr>
            </w:pPr>
            <w:r w:rsidRPr="007E7151">
              <w:rPr>
                <w:szCs w:val="24"/>
                <w:lang w:val="en-IN"/>
              </w:rPr>
              <w:t xml:space="preserve">   Simple</w:t>
            </w:r>
          </w:p>
        </w:tc>
        <w:tc>
          <w:tcPr>
            <w:tcW w:w="253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305060" w14:textId="77777777" w:rsidR="00C7153E" w:rsidRPr="007E7151" w:rsidRDefault="00C7153E" w:rsidP="0027452D">
            <w:pPr>
              <w:pStyle w:val="BodyText"/>
              <w:rPr>
                <w:szCs w:val="24"/>
                <w:lang w:val="en-IN"/>
              </w:rPr>
            </w:pPr>
            <w:r w:rsidRPr="007E7151">
              <w:rPr>
                <w:szCs w:val="24"/>
                <w:lang w:val="en-IN"/>
              </w:rPr>
              <w:t>Start date</w:t>
            </w:r>
          </w:p>
        </w:tc>
      </w:tr>
      <w:tr w:rsidR="00C7153E" w:rsidRPr="007E7151" w14:paraId="602200D9" w14:textId="77777777" w:rsidTr="001A655F">
        <w:tc>
          <w:tcPr>
            <w:tcW w:w="15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9BA313B" w14:textId="77777777" w:rsidR="00C7153E" w:rsidRPr="007E7151" w:rsidRDefault="00C7153E" w:rsidP="0027452D">
            <w:pPr>
              <w:pStyle w:val="BodyText"/>
              <w:rPr>
                <w:szCs w:val="24"/>
                <w:lang w:val="en-IN"/>
              </w:rPr>
            </w:pPr>
            <w:proofErr w:type="spellStart"/>
            <w:r w:rsidRPr="007E7151">
              <w:rPr>
                <w:szCs w:val="24"/>
                <w:lang w:val="en-IN"/>
              </w:rPr>
              <w:t>end_date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FF6E03" w14:textId="77777777" w:rsidR="00C7153E" w:rsidRPr="007E7151" w:rsidRDefault="00C7153E" w:rsidP="0027452D">
            <w:pPr>
              <w:pStyle w:val="BodyText"/>
              <w:rPr>
                <w:szCs w:val="24"/>
                <w:lang w:val="en-IN"/>
              </w:rPr>
            </w:pPr>
            <w:r w:rsidRPr="007E7151">
              <w:rPr>
                <w:szCs w:val="24"/>
                <w:lang w:val="en-IN"/>
              </w:rPr>
              <w:t>DATE</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tcPr>
          <w:p w14:paraId="702C512A" w14:textId="77777777" w:rsidR="00C7153E" w:rsidRPr="007E7151" w:rsidRDefault="00C7153E" w:rsidP="0027452D">
            <w:pPr>
              <w:pStyle w:val="BodyText"/>
              <w:rPr>
                <w:szCs w:val="24"/>
                <w:lang w:val="en-IN"/>
              </w:rPr>
            </w:pP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F329D8F" w14:textId="77777777" w:rsidR="00C7153E" w:rsidRPr="007E7151" w:rsidRDefault="00C7153E" w:rsidP="0027452D">
            <w:pPr>
              <w:pStyle w:val="BodyText"/>
              <w:rPr>
                <w:szCs w:val="24"/>
                <w:lang w:val="en-IN"/>
              </w:rPr>
            </w:pPr>
            <w:r w:rsidRPr="007E7151">
              <w:rPr>
                <w:szCs w:val="24"/>
                <w:lang w:val="en-IN"/>
              </w:rPr>
              <w:t xml:space="preserve">   Simple</w:t>
            </w:r>
          </w:p>
        </w:tc>
        <w:tc>
          <w:tcPr>
            <w:tcW w:w="253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D366F9" w14:textId="77777777" w:rsidR="00C7153E" w:rsidRPr="007E7151" w:rsidRDefault="00C7153E" w:rsidP="0027452D">
            <w:pPr>
              <w:pStyle w:val="BodyText"/>
              <w:rPr>
                <w:szCs w:val="24"/>
                <w:lang w:val="en-IN"/>
              </w:rPr>
            </w:pPr>
            <w:r w:rsidRPr="007E7151">
              <w:rPr>
                <w:szCs w:val="24"/>
                <w:lang w:val="en-IN"/>
              </w:rPr>
              <w:t>Planned end date</w:t>
            </w:r>
          </w:p>
        </w:tc>
      </w:tr>
      <w:tr w:rsidR="00C7153E" w:rsidRPr="007E7151" w14:paraId="6468D55E" w14:textId="77777777" w:rsidTr="001A655F">
        <w:tc>
          <w:tcPr>
            <w:tcW w:w="15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876CFC" w14:textId="77777777" w:rsidR="00C7153E" w:rsidRPr="007E7151" w:rsidRDefault="00C7153E" w:rsidP="0027452D">
            <w:pPr>
              <w:pStyle w:val="BodyText"/>
              <w:rPr>
                <w:szCs w:val="24"/>
                <w:lang w:val="en-IN"/>
              </w:rPr>
            </w:pPr>
            <w:r w:rsidRPr="007E7151">
              <w:rPr>
                <w:szCs w:val="24"/>
                <w:lang w:val="en-IN"/>
              </w:rPr>
              <w:t>status</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D6CC574"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30)</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tcPr>
          <w:p w14:paraId="60DFDF09" w14:textId="77777777" w:rsidR="00C7153E" w:rsidRPr="007E7151" w:rsidRDefault="00C7153E" w:rsidP="0027452D">
            <w:pPr>
              <w:pStyle w:val="BodyText"/>
              <w:rPr>
                <w:szCs w:val="24"/>
                <w:lang w:val="en-IN"/>
              </w:rPr>
            </w:pP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7C4BB1" w14:textId="77777777" w:rsidR="00C7153E" w:rsidRPr="007E7151" w:rsidRDefault="00C7153E" w:rsidP="0027452D">
            <w:pPr>
              <w:pStyle w:val="BodyText"/>
              <w:rPr>
                <w:szCs w:val="24"/>
                <w:lang w:val="en-IN"/>
              </w:rPr>
            </w:pPr>
            <w:r w:rsidRPr="007E7151">
              <w:rPr>
                <w:szCs w:val="24"/>
                <w:lang w:val="en-IN"/>
              </w:rPr>
              <w:t xml:space="preserve">  Simple</w:t>
            </w:r>
          </w:p>
        </w:tc>
        <w:tc>
          <w:tcPr>
            <w:tcW w:w="253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707C99" w14:textId="77777777" w:rsidR="00C7153E" w:rsidRPr="007E7151" w:rsidRDefault="00C7153E" w:rsidP="0027452D">
            <w:pPr>
              <w:pStyle w:val="BodyText"/>
              <w:rPr>
                <w:szCs w:val="24"/>
                <w:lang w:val="en-IN"/>
              </w:rPr>
            </w:pPr>
            <w:r w:rsidRPr="007E7151">
              <w:rPr>
                <w:szCs w:val="24"/>
                <w:lang w:val="en-IN"/>
              </w:rPr>
              <w:t>Planning/Active/Completed</w:t>
            </w:r>
          </w:p>
        </w:tc>
      </w:tr>
      <w:tr w:rsidR="00C7153E" w:rsidRPr="007E7151" w14:paraId="0D0EF1D0" w14:textId="77777777" w:rsidTr="001A655F">
        <w:tc>
          <w:tcPr>
            <w:tcW w:w="15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4CE648C" w14:textId="77777777" w:rsidR="00C7153E" w:rsidRPr="007E7151" w:rsidRDefault="00C7153E" w:rsidP="0027452D">
            <w:pPr>
              <w:pStyle w:val="BodyText"/>
              <w:rPr>
                <w:szCs w:val="24"/>
                <w:lang w:val="en-IN"/>
              </w:rPr>
            </w:pPr>
            <w:proofErr w:type="spellStart"/>
            <w:r w:rsidRPr="007E7151">
              <w:rPr>
                <w:szCs w:val="24"/>
                <w:lang w:val="en-IN"/>
              </w:rPr>
              <w:t>duration_days</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F409D5" w14:textId="77777777" w:rsidR="00C7153E" w:rsidRPr="007E7151" w:rsidRDefault="00C7153E" w:rsidP="0027452D">
            <w:pPr>
              <w:pStyle w:val="BodyText"/>
              <w:rPr>
                <w:szCs w:val="24"/>
                <w:lang w:val="en-IN"/>
              </w:rPr>
            </w:pPr>
            <w:r w:rsidRPr="007E7151">
              <w:rPr>
                <w:szCs w:val="24"/>
                <w:lang w:val="en-IN"/>
              </w:rPr>
              <w:t>INT</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29E1FB" w14:textId="77777777" w:rsidR="00C7153E" w:rsidRPr="007E7151" w:rsidRDefault="00C7153E" w:rsidP="0027452D">
            <w:pPr>
              <w:pStyle w:val="BodyText"/>
              <w:rPr>
                <w:szCs w:val="24"/>
                <w:lang w:val="en-IN"/>
              </w:rPr>
            </w:pPr>
            <w:r w:rsidRPr="007E7151">
              <w:rPr>
                <w:szCs w:val="24"/>
                <w:lang w:val="en-IN"/>
              </w:rPr>
              <w:t>Derived</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CF3D77" w14:textId="77777777" w:rsidR="00C7153E" w:rsidRPr="007E7151" w:rsidRDefault="00C7153E" w:rsidP="0027452D">
            <w:pPr>
              <w:pStyle w:val="BodyText"/>
              <w:rPr>
                <w:szCs w:val="24"/>
                <w:lang w:val="en-IN"/>
              </w:rPr>
            </w:pPr>
            <w:r w:rsidRPr="007E7151">
              <w:rPr>
                <w:szCs w:val="24"/>
                <w:lang w:val="en-IN"/>
              </w:rPr>
              <w:t xml:space="preserve">  Derived</w:t>
            </w:r>
          </w:p>
        </w:tc>
        <w:tc>
          <w:tcPr>
            <w:tcW w:w="253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75CB8E" w14:textId="77777777" w:rsidR="00C7153E" w:rsidRPr="007E7151" w:rsidRDefault="00C7153E" w:rsidP="0027452D">
            <w:pPr>
              <w:pStyle w:val="BodyText"/>
              <w:rPr>
                <w:szCs w:val="24"/>
                <w:lang w:val="en-IN"/>
              </w:rPr>
            </w:pPr>
            <w:proofErr w:type="spellStart"/>
            <w:r w:rsidRPr="007E7151">
              <w:rPr>
                <w:szCs w:val="24"/>
                <w:lang w:val="en-IN"/>
              </w:rPr>
              <w:t>end_date</w:t>
            </w:r>
            <w:proofErr w:type="spellEnd"/>
            <w:r w:rsidRPr="007E7151">
              <w:rPr>
                <w:szCs w:val="24"/>
                <w:lang w:val="en-IN"/>
              </w:rPr>
              <w:t xml:space="preserve"> − </w:t>
            </w:r>
            <w:proofErr w:type="spellStart"/>
            <w:r w:rsidRPr="007E7151">
              <w:rPr>
                <w:szCs w:val="24"/>
                <w:lang w:val="en-IN"/>
              </w:rPr>
              <w:t>start_date</w:t>
            </w:r>
            <w:proofErr w:type="spellEnd"/>
          </w:p>
        </w:tc>
      </w:tr>
      <w:tr w:rsidR="00C7153E" w:rsidRPr="007E7151" w14:paraId="080EA6BA" w14:textId="77777777" w:rsidTr="001A655F">
        <w:tc>
          <w:tcPr>
            <w:tcW w:w="15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5F6945" w14:textId="77777777" w:rsidR="00C7153E" w:rsidRPr="007E7151" w:rsidRDefault="00C7153E" w:rsidP="0027452D">
            <w:pPr>
              <w:pStyle w:val="BodyText"/>
              <w:rPr>
                <w:szCs w:val="24"/>
                <w:lang w:val="en-IN"/>
              </w:rPr>
            </w:pPr>
            <w:proofErr w:type="spellStart"/>
            <w:r w:rsidRPr="007E7151">
              <w:rPr>
                <w:szCs w:val="24"/>
                <w:lang w:val="en-IN"/>
              </w:rPr>
              <w:t>manager_id</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563218" w14:textId="77777777" w:rsidR="00C7153E" w:rsidRPr="007E7151" w:rsidRDefault="00C7153E" w:rsidP="0027452D">
            <w:pPr>
              <w:pStyle w:val="BodyText"/>
              <w:rPr>
                <w:szCs w:val="24"/>
                <w:lang w:val="en-IN"/>
              </w:rPr>
            </w:pPr>
            <w:r w:rsidRPr="007E7151">
              <w:rPr>
                <w:szCs w:val="24"/>
                <w:lang w:val="en-IN"/>
              </w:rPr>
              <w:t>INT</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CC74C5" w14:textId="77777777" w:rsidR="00C7153E" w:rsidRPr="007E7151" w:rsidRDefault="00C7153E" w:rsidP="0027452D">
            <w:pPr>
              <w:pStyle w:val="BodyText"/>
              <w:rPr>
                <w:szCs w:val="24"/>
                <w:lang w:val="en-IN"/>
              </w:rPr>
            </w:pPr>
            <w:r w:rsidRPr="007E7151">
              <w:rPr>
                <w:szCs w:val="24"/>
                <w:lang w:val="en-IN"/>
              </w:rPr>
              <w:t>FK → Employee</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A8904B" w14:textId="77777777" w:rsidR="00C7153E" w:rsidRPr="007E7151" w:rsidRDefault="00C7153E" w:rsidP="0027452D">
            <w:pPr>
              <w:pStyle w:val="BodyText"/>
              <w:rPr>
                <w:szCs w:val="24"/>
                <w:lang w:val="en-IN"/>
              </w:rPr>
            </w:pPr>
            <w:r w:rsidRPr="007E7151">
              <w:rPr>
                <w:szCs w:val="24"/>
                <w:lang w:val="en-IN"/>
              </w:rPr>
              <w:t xml:space="preserve">  Simple</w:t>
            </w:r>
          </w:p>
        </w:tc>
        <w:tc>
          <w:tcPr>
            <w:tcW w:w="253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B46836" w14:textId="77777777" w:rsidR="00C7153E" w:rsidRPr="007E7151" w:rsidRDefault="00C7153E" w:rsidP="0027452D">
            <w:pPr>
              <w:pStyle w:val="BodyText"/>
              <w:rPr>
                <w:szCs w:val="24"/>
                <w:lang w:val="en-IN"/>
              </w:rPr>
            </w:pPr>
            <w:r w:rsidRPr="007E7151">
              <w:rPr>
                <w:szCs w:val="24"/>
                <w:lang w:val="en-IN"/>
              </w:rPr>
              <w:t>Project manager</w:t>
            </w:r>
          </w:p>
        </w:tc>
      </w:tr>
      <w:tr w:rsidR="00C7153E" w:rsidRPr="007E7151" w14:paraId="2C0461D7" w14:textId="77777777" w:rsidTr="001A655F">
        <w:tc>
          <w:tcPr>
            <w:tcW w:w="15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1EEF82" w14:textId="77777777" w:rsidR="00C7153E" w:rsidRPr="007E7151" w:rsidRDefault="00C7153E" w:rsidP="0027452D">
            <w:pPr>
              <w:pStyle w:val="BodyText"/>
              <w:rPr>
                <w:szCs w:val="24"/>
                <w:lang w:val="en-IN"/>
              </w:rPr>
            </w:pPr>
            <w:r w:rsidRPr="007E7151">
              <w:rPr>
                <w:szCs w:val="24"/>
                <w:lang w:val="en-IN"/>
              </w:rPr>
              <w:t>technologies</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D72211" w14:textId="77777777" w:rsidR="00C7153E" w:rsidRPr="007E7151" w:rsidRDefault="00C7153E" w:rsidP="0027452D">
            <w:pPr>
              <w:pStyle w:val="BodyText"/>
              <w:rPr>
                <w:szCs w:val="24"/>
                <w:lang w:val="en-IN"/>
              </w:rPr>
            </w:pPr>
            <w:r w:rsidRPr="007E7151">
              <w:rPr>
                <w:szCs w:val="24"/>
                <w:lang w:val="en-IN"/>
              </w:rPr>
              <w:t>TEXT</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E42F032" w14:textId="77777777" w:rsidR="00C7153E" w:rsidRPr="007E7151" w:rsidRDefault="00C7153E" w:rsidP="0027452D">
            <w:pPr>
              <w:pStyle w:val="BodyText"/>
              <w:rPr>
                <w:szCs w:val="24"/>
                <w:lang w:val="en-IN"/>
              </w:rPr>
            </w:pPr>
            <w:r w:rsidRPr="007E7151">
              <w:rPr>
                <w:szCs w:val="24"/>
                <w:lang w:val="en-IN"/>
              </w:rPr>
              <w:t>Multi-valued</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905781F" w14:textId="77777777" w:rsidR="00C7153E" w:rsidRPr="007E7151" w:rsidRDefault="00C7153E" w:rsidP="0027452D">
            <w:pPr>
              <w:pStyle w:val="BodyText"/>
              <w:rPr>
                <w:szCs w:val="24"/>
                <w:lang w:val="en-IN"/>
              </w:rPr>
            </w:pPr>
            <w:r w:rsidRPr="007E7151">
              <w:rPr>
                <w:szCs w:val="24"/>
                <w:lang w:val="en-IN"/>
              </w:rPr>
              <w:t xml:space="preserve">  Multi-valued</w:t>
            </w:r>
          </w:p>
        </w:tc>
        <w:tc>
          <w:tcPr>
            <w:tcW w:w="253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DDFB74" w14:textId="77777777" w:rsidR="00C7153E" w:rsidRPr="007E7151" w:rsidRDefault="00C7153E" w:rsidP="0027452D">
            <w:pPr>
              <w:pStyle w:val="BodyText"/>
              <w:rPr>
                <w:szCs w:val="24"/>
                <w:lang w:val="en-IN"/>
              </w:rPr>
            </w:pPr>
            <w:proofErr w:type="spellStart"/>
            <w:r w:rsidRPr="007E7151">
              <w:rPr>
                <w:szCs w:val="24"/>
                <w:lang w:val="en-IN"/>
              </w:rPr>
              <w:t>Project_Tech</w:t>
            </w:r>
            <w:proofErr w:type="spellEnd"/>
            <w:r w:rsidRPr="007E7151">
              <w:rPr>
                <w:szCs w:val="24"/>
                <w:lang w:val="en-IN"/>
              </w:rPr>
              <w:t xml:space="preserve"> table</w:t>
            </w:r>
          </w:p>
        </w:tc>
      </w:tr>
    </w:tbl>
    <w:p w14:paraId="3F2A40A2" w14:textId="77777777" w:rsidR="00C7153E" w:rsidRPr="007E7151" w:rsidRDefault="00C7153E" w:rsidP="00683989">
      <w:pPr>
        <w:pStyle w:val="BodyText"/>
        <w:rPr>
          <w:szCs w:val="24"/>
          <w:lang w:val="en-IN"/>
        </w:rPr>
      </w:pPr>
    </w:p>
    <w:p w14:paraId="52FE6449" w14:textId="77777777" w:rsidR="00C7153E" w:rsidRPr="007E7151" w:rsidRDefault="00C7153E" w:rsidP="00683989">
      <w:pPr>
        <w:pStyle w:val="BodyText"/>
        <w:rPr>
          <w:szCs w:val="24"/>
          <w:lang w:val="en-IN"/>
        </w:rPr>
      </w:pPr>
      <w:r w:rsidRPr="007E7151">
        <w:rPr>
          <w:b/>
          <w:bCs/>
          <w:szCs w:val="24"/>
          <w:lang w:val="en-IN"/>
        </w:rPr>
        <w:t>Entity: Employee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7"/>
        <w:gridCol w:w="1573"/>
        <w:gridCol w:w="2131"/>
        <w:gridCol w:w="1698"/>
        <w:gridCol w:w="2544"/>
      </w:tblGrid>
      <w:tr w:rsidR="00C7153E" w:rsidRPr="007E7151" w14:paraId="51135118" w14:textId="77777777" w:rsidTr="001A655F">
        <w:trPr>
          <w:tblHeader/>
        </w:trPr>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5A31C5" w14:textId="77777777" w:rsidR="00C7153E" w:rsidRPr="007E7151" w:rsidRDefault="00C7153E" w:rsidP="0027452D">
            <w:pPr>
              <w:pStyle w:val="BodyText"/>
              <w:rPr>
                <w:szCs w:val="24"/>
                <w:lang w:val="en-IN"/>
              </w:rPr>
            </w:pPr>
            <w:r w:rsidRPr="007E7151">
              <w:rPr>
                <w:b/>
                <w:bCs/>
                <w:szCs w:val="24"/>
                <w:lang w:val="en-IN"/>
              </w:rPr>
              <w:t>Attribute</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33FF9A" w14:textId="77777777" w:rsidR="00C7153E" w:rsidRPr="007E7151" w:rsidRDefault="00C7153E" w:rsidP="0027452D">
            <w:pPr>
              <w:pStyle w:val="BodyText"/>
              <w:rPr>
                <w:szCs w:val="24"/>
                <w:lang w:val="en-IN"/>
              </w:rPr>
            </w:pPr>
            <w:r w:rsidRPr="007E7151">
              <w:rPr>
                <w:b/>
                <w:bCs/>
                <w:szCs w:val="24"/>
                <w:lang w:val="en-IN"/>
              </w:rPr>
              <w:t>Data Type</w:t>
            </w:r>
          </w:p>
        </w:tc>
        <w:tc>
          <w:tcPr>
            <w:tcW w:w="21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E170CA" w14:textId="77777777" w:rsidR="00C7153E" w:rsidRPr="007E7151" w:rsidRDefault="00C7153E" w:rsidP="0027452D">
            <w:pPr>
              <w:pStyle w:val="BodyText"/>
              <w:rPr>
                <w:szCs w:val="24"/>
                <w:lang w:val="en-IN"/>
              </w:rPr>
            </w:pPr>
            <w:r w:rsidRPr="007E7151">
              <w:rPr>
                <w:b/>
                <w:bCs/>
                <w:szCs w:val="24"/>
                <w:lang w:val="en-IN"/>
              </w:rPr>
              <w:t>Constraint / Note</w:t>
            </w: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B0D7E9" w14:textId="77777777" w:rsidR="00C7153E" w:rsidRPr="007E7151" w:rsidRDefault="00C7153E" w:rsidP="0027452D">
            <w:pPr>
              <w:pStyle w:val="BodyText"/>
              <w:rPr>
                <w:szCs w:val="24"/>
                <w:lang w:val="en-IN"/>
              </w:rPr>
            </w:pPr>
            <w:r w:rsidRPr="007E7151">
              <w:rPr>
                <w:b/>
                <w:bCs/>
                <w:szCs w:val="24"/>
                <w:lang w:val="en-IN"/>
              </w:rPr>
              <w:t>Attribute Type</w:t>
            </w:r>
          </w:p>
        </w:tc>
        <w:tc>
          <w:tcPr>
            <w:tcW w:w="2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580061" w14:textId="77777777" w:rsidR="00C7153E" w:rsidRPr="007E7151" w:rsidRDefault="00C7153E" w:rsidP="0027452D">
            <w:pPr>
              <w:pStyle w:val="BodyText"/>
              <w:rPr>
                <w:szCs w:val="24"/>
                <w:lang w:val="en-IN"/>
              </w:rPr>
            </w:pPr>
            <w:r w:rsidRPr="007E7151">
              <w:rPr>
                <w:b/>
                <w:bCs/>
                <w:szCs w:val="24"/>
                <w:lang w:val="en-IN"/>
              </w:rPr>
              <w:t>Description</w:t>
            </w:r>
          </w:p>
        </w:tc>
      </w:tr>
      <w:tr w:rsidR="00C7153E" w:rsidRPr="007E7151" w14:paraId="60742055" w14:textId="77777777" w:rsidTr="001A655F">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1AE6F9" w14:textId="77777777" w:rsidR="00C7153E" w:rsidRPr="007E7151" w:rsidRDefault="00C7153E" w:rsidP="0027452D">
            <w:pPr>
              <w:pStyle w:val="BodyText"/>
              <w:rPr>
                <w:szCs w:val="24"/>
                <w:lang w:val="en-IN"/>
              </w:rPr>
            </w:pPr>
            <w:proofErr w:type="spellStart"/>
            <w:r w:rsidRPr="007E7151">
              <w:rPr>
                <w:szCs w:val="24"/>
                <w:lang w:val="en-IN"/>
              </w:rPr>
              <w:t>employee_id</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1BD5D2" w14:textId="77777777" w:rsidR="00C7153E" w:rsidRPr="007E7151" w:rsidRDefault="00C7153E" w:rsidP="0027452D">
            <w:pPr>
              <w:pStyle w:val="BodyText"/>
              <w:rPr>
                <w:szCs w:val="24"/>
                <w:lang w:val="en-IN"/>
              </w:rPr>
            </w:pPr>
            <w:r w:rsidRPr="007E7151">
              <w:rPr>
                <w:szCs w:val="24"/>
                <w:lang w:val="en-IN"/>
              </w:rPr>
              <w:t>INT</w:t>
            </w:r>
          </w:p>
        </w:tc>
        <w:tc>
          <w:tcPr>
            <w:tcW w:w="21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2E69A68" w14:textId="77777777" w:rsidR="00C7153E" w:rsidRPr="007E7151" w:rsidRDefault="00C7153E" w:rsidP="0027452D">
            <w:pPr>
              <w:pStyle w:val="BodyText"/>
              <w:rPr>
                <w:szCs w:val="24"/>
                <w:lang w:val="en-IN"/>
              </w:rPr>
            </w:pPr>
            <w:r w:rsidRPr="007E7151">
              <w:rPr>
                <w:szCs w:val="24"/>
                <w:lang w:val="en-IN"/>
              </w:rPr>
              <w:t>PK</w:t>
            </w: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BE3557" w14:textId="77777777" w:rsidR="00C7153E" w:rsidRPr="007E7151" w:rsidRDefault="00C7153E" w:rsidP="0027452D">
            <w:pPr>
              <w:pStyle w:val="BodyText"/>
              <w:rPr>
                <w:szCs w:val="24"/>
                <w:lang w:val="en-IN"/>
              </w:rPr>
            </w:pPr>
            <w:r w:rsidRPr="007E7151">
              <w:rPr>
                <w:szCs w:val="24"/>
                <w:lang w:val="en-IN"/>
              </w:rPr>
              <w:t>Simple</w:t>
            </w:r>
          </w:p>
        </w:tc>
        <w:tc>
          <w:tcPr>
            <w:tcW w:w="2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110EDE" w14:textId="77777777" w:rsidR="00C7153E" w:rsidRPr="007E7151" w:rsidRDefault="00C7153E" w:rsidP="0027452D">
            <w:pPr>
              <w:pStyle w:val="BodyText"/>
              <w:rPr>
                <w:szCs w:val="24"/>
                <w:lang w:val="en-IN"/>
              </w:rPr>
            </w:pPr>
            <w:r w:rsidRPr="007E7151">
              <w:rPr>
                <w:szCs w:val="24"/>
                <w:lang w:val="en-IN"/>
              </w:rPr>
              <w:t>Employee identifier</w:t>
            </w:r>
          </w:p>
        </w:tc>
      </w:tr>
      <w:tr w:rsidR="00C7153E" w:rsidRPr="007E7151" w14:paraId="0DF4CEE8" w14:textId="77777777" w:rsidTr="001A655F">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20933DE" w14:textId="77777777" w:rsidR="00C7153E" w:rsidRPr="007E7151" w:rsidRDefault="00C7153E" w:rsidP="0027452D">
            <w:pPr>
              <w:pStyle w:val="BodyText"/>
              <w:rPr>
                <w:szCs w:val="24"/>
                <w:lang w:val="en-IN"/>
              </w:rPr>
            </w:pPr>
            <w:proofErr w:type="spellStart"/>
            <w:r w:rsidRPr="007E7151">
              <w:rPr>
                <w:szCs w:val="24"/>
                <w:lang w:val="en-IN"/>
              </w:rPr>
              <w:t>first_name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17C76F"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50)</w:t>
            </w:r>
          </w:p>
        </w:tc>
        <w:tc>
          <w:tcPr>
            <w:tcW w:w="2131" w:type="dxa"/>
            <w:tcBorders>
              <w:top w:val="single" w:sz="4" w:space="0" w:color="auto"/>
              <w:left w:val="single" w:sz="4" w:space="0" w:color="auto"/>
              <w:bottom w:val="single" w:sz="4" w:space="0" w:color="auto"/>
              <w:right w:val="single" w:sz="4" w:space="0" w:color="auto"/>
            </w:tcBorders>
            <w:shd w:val="clear" w:color="auto" w:fill="FFFFFF" w:themeFill="background1"/>
          </w:tcPr>
          <w:p w14:paraId="294AA380" w14:textId="77777777" w:rsidR="00C7153E" w:rsidRPr="007E7151" w:rsidRDefault="00C7153E" w:rsidP="0027452D">
            <w:pPr>
              <w:pStyle w:val="BodyText"/>
              <w:rPr>
                <w:szCs w:val="24"/>
                <w:lang w:val="en-IN"/>
              </w:rPr>
            </w:pP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F6F257D" w14:textId="77777777" w:rsidR="00C7153E" w:rsidRPr="007E7151" w:rsidRDefault="00C7153E" w:rsidP="0027452D">
            <w:pPr>
              <w:pStyle w:val="BodyText"/>
              <w:rPr>
                <w:szCs w:val="24"/>
                <w:lang w:val="en-IN"/>
              </w:rPr>
            </w:pPr>
            <w:r w:rsidRPr="007E7151">
              <w:rPr>
                <w:szCs w:val="24"/>
                <w:lang w:val="en-IN"/>
              </w:rPr>
              <w:t>Composite part</w:t>
            </w:r>
          </w:p>
        </w:tc>
        <w:tc>
          <w:tcPr>
            <w:tcW w:w="2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FE0AE5" w14:textId="77777777" w:rsidR="00C7153E" w:rsidRPr="007E7151" w:rsidRDefault="00C7153E" w:rsidP="0027452D">
            <w:pPr>
              <w:pStyle w:val="BodyText"/>
              <w:rPr>
                <w:szCs w:val="24"/>
                <w:lang w:val="en-IN"/>
              </w:rPr>
            </w:pPr>
            <w:r w:rsidRPr="007E7151">
              <w:rPr>
                <w:szCs w:val="24"/>
                <w:lang w:val="en-IN"/>
              </w:rPr>
              <w:t>First name</w:t>
            </w:r>
          </w:p>
        </w:tc>
      </w:tr>
      <w:tr w:rsidR="00C7153E" w:rsidRPr="007E7151" w14:paraId="47C6BBC7" w14:textId="77777777" w:rsidTr="001A655F">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B25A59" w14:textId="77777777" w:rsidR="00C7153E" w:rsidRPr="007E7151" w:rsidRDefault="00C7153E" w:rsidP="0027452D">
            <w:pPr>
              <w:pStyle w:val="BodyText"/>
              <w:rPr>
                <w:szCs w:val="24"/>
                <w:lang w:val="en-IN"/>
              </w:rPr>
            </w:pPr>
            <w:proofErr w:type="spellStart"/>
            <w:r w:rsidRPr="007E7151">
              <w:rPr>
                <w:szCs w:val="24"/>
                <w:lang w:val="en-IN"/>
              </w:rPr>
              <w:t>last_name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C40C76B"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50)</w:t>
            </w:r>
          </w:p>
        </w:tc>
        <w:tc>
          <w:tcPr>
            <w:tcW w:w="2131" w:type="dxa"/>
            <w:tcBorders>
              <w:top w:val="single" w:sz="4" w:space="0" w:color="auto"/>
              <w:left w:val="single" w:sz="4" w:space="0" w:color="auto"/>
              <w:bottom w:val="single" w:sz="4" w:space="0" w:color="auto"/>
              <w:right w:val="single" w:sz="4" w:space="0" w:color="auto"/>
            </w:tcBorders>
            <w:shd w:val="clear" w:color="auto" w:fill="FFFFFF" w:themeFill="background1"/>
          </w:tcPr>
          <w:p w14:paraId="0C2F51D4" w14:textId="77777777" w:rsidR="00C7153E" w:rsidRPr="007E7151" w:rsidRDefault="00C7153E" w:rsidP="0027452D">
            <w:pPr>
              <w:pStyle w:val="BodyText"/>
              <w:rPr>
                <w:szCs w:val="24"/>
                <w:lang w:val="en-IN"/>
              </w:rPr>
            </w:pP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62F288" w14:textId="77777777" w:rsidR="00C7153E" w:rsidRPr="007E7151" w:rsidRDefault="00C7153E" w:rsidP="0027452D">
            <w:pPr>
              <w:pStyle w:val="BodyText"/>
              <w:rPr>
                <w:szCs w:val="24"/>
                <w:lang w:val="en-IN"/>
              </w:rPr>
            </w:pPr>
            <w:r w:rsidRPr="007E7151">
              <w:rPr>
                <w:szCs w:val="24"/>
                <w:lang w:val="en-IN"/>
              </w:rPr>
              <w:t>Composite part</w:t>
            </w:r>
          </w:p>
        </w:tc>
        <w:tc>
          <w:tcPr>
            <w:tcW w:w="2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FF0DF2" w14:textId="77777777" w:rsidR="00C7153E" w:rsidRPr="007E7151" w:rsidRDefault="00C7153E" w:rsidP="0027452D">
            <w:pPr>
              <w:pStyle w:val="BodyText"/>
              <w:rPr>
                <w:szCs w:val="24"/>
                <w:lang w:val="en-IN"/>
              </w:rPr>
            </w:pPr>
            <w:r w:rsidRPr="007E7151">
              <w:rPr>
                <w:szCs w:val="24"/>
                <w:lang w:val="en-IN"/>
              </w:rPr>
              <w:t>Last name</w:t>
            </w:r>
          </w:p>
        </w:tc>
      </w:tr>
      <w:tr w:rsidR="00C7153E" w:rsidRPr="007E7151" w14:paraId="05D4795D" w14:textId="77777777" w:rsidTr="001A655F">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E1EAA58" w14:textId="77777777" w:rsidR="00C7153E" w:rsidRPr="007E7151" w:rsidRDefault="00C7153E" w:rsidP="0027452D">
            <w:pPr>
              <w:pStyle w:val="BodyText"/>
              <w:rPr>
                <w:szCs w:val="24"/>
                <w:lang w:val="en-IN"/>
              </w:rPr>
            </w:pPr>
            <w:r w:rsidRPr="007E7151">
              <w:rPr>
                <w:szCs w:val="24"/>
                <w:lang w:val="en-IN"/>
              </w:rPr>
              <w:t>designation</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79BEC5"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50)</w:t>
            </w:r>
          </w:p>
        </w:tc>
        <w:tc>
          <w:tcPr>
            <w:tcW w:w="2131" w:type="dxa"/>
            <w:tcBorders>
              <w:top w:val="single" w:sz="4" w:space="0" w:color="auto"/>
              <w:left w:val="single" w:sz="4" w:space="0" w:color="auto"/>
              <w:bottom w:val="single" w:sz="4" w:space="0" w:color="auto"/>
              <w:right w:val="single" w:sz="4" w:space="0" w:color="auto"/>
            </w:tcBorders>
            <w:shd w:val="clear" w:color="auto" w:fill="FFFFFF" w:themeFill="background1"/>
          </w:tcPr>
          <w:p w14:paraId="7E986C5F" w14:textId="77777777" w:rsidR="00C7153E" w:rsidRPr="007E7151" w:rsidRDefault="00C7153E" w:rsidP="0027452D">
            <w:pPr>
              <w:pStyle w:val="BodyText"/>
              <w:rPr>
                <w:szCs w:val="24"/>
                <w:lang w:val="en-IN"/>
              </w:rPr>
            </w:pP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826C6D" w14:textId="77777777" w:rsidR="00C7153E" w:rsidRPr="007E7151" w:rsidRDefault="00C7153E" w:rsidP="0027452D">
            <w:pPr>
              <w:pStyle w:val="BodyText"/>
              <w:rPr>
                <w:szCs w:val="24"/>
                <w:lang w:val="en-IN"/>
              </w:rPr>
            </w:pPr>
            <w:r w:rsidRPr="007E7151">
              <w:rPr>
                <w:szCs w:val="24"/>
                <w:lang w:val="en-IN"/>
              </w:rPr>
              <w:t>Simple</w:t>
            </w:r>
          </w:p>
        </w:tc>
        <w:tc>
          <w:tcPr>
            <w:tcW w:w="2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866B6F" w14:textId="77777777" w:rsidR="00C7153E" w:rsidRPr="007E7151" w:rsidRDefault="00C7153E" w:rsidP="0027452D">
            <w:pPr>
              <w:pStyle w:val="BodyText"/>
              <w:rPr>
                <w:szCs w:val="24"/>
                <w:lang w:val="en-IN"/>
              </w:rPr>
            </w:pPr>
            <w:r w:rsidRPr="007E7151">
              <w:rPr>
                <w:szCs w:val="24"/>
                <w:lang w:val="en-IN"/>
              </w:rPr>
              <w:t>Developer/QA/Manager/Architect</w:t>
            </w:r>
          </w:p>
        </w:tc>
      </w:tr>
      <w:tr w:rsidR="00C7153E" w:rsidRPr="007E7151" w14:paraId="6EEB1367" w14:textId="77777777" w:rsidTr="001A655F">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4097F6" w14:textId="77777777" w:rsidR="00C7153E" w:rsidRPr="007E7151" w:rsidRDefault="00C7153E" w:rsidP="0027452D">
            <w:pPr>
              <w:pStyle w:val="BodyText"/>
              <w:rPr>
                <w:szCs w:val="24"/>
                <w:lang w:val="en-IN"/>
              </w:rPr>
            </w:pPr>
            <w:r w:rsidRPr="007E7151">
              <w:rPr>
                <w:szCs w:val="24"/>
                <w:lang w:val="en-IN"/>
              </w:rPr>
              <w:t>email</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129488"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100)</w:t>
            </w:r>
          </w:p>
        </w:tc>
        <w:tc>
          <w:tcPr>
            <w:tcW w:w="21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D8E8EC" w14:textId="77777777" w:rsidR="00C7153E" w:rsidRPr="007E7151" w:rsidRDefault="00C7153E" w:rsidP="0027452D">
            <w:pPr>
              <w:pStyle w:val="BodyText"/>
              <w:rPr>
                <w:szCs w:val="24"/>
                <w:lang w:val="en-IN"/>
              </w:rPr>
            </w:pPr>
            <w:r w:rsidRPr="007E7151">
              <w:rPr>
                <w:szCs w:val="24"/>
                <w:lang w:val="en-IN"/>
              </w:rPr>
              <w:t>UNIQUE NOT NULL</w:t>
            </w: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6C4C19" w14:textId="77777777" w:rsidR="00C7153E" w:rsidRPr="007E7151" w:rsidRDefault="00C7153E" w:rsidP="0027452D">
            <w:pPr>
              <w:pStyle w:val="BodyText"/>
              <w:rPr>
                <w:szCs w:val="24"/>
                <w:lang w:val="en-IN"/>
              </w:rPr>
            </w:pPr>
            <w:r w:rsidRPr="007E7151">
              <w:rPr>
                <w:szCs w:val="24"/>
                <w:lang w:val="en-IN"/>
              </w:rPr>
              <w:t>Simple</w:t>
            </w:r>
          </w:p>
        </w:tc>
        <w:tc>
          <w:tcPr>
            <w:tcW w:w="2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B034EB" w14:textId="77777777" w:rsidR="00C7153E" w:rsidRPr="007E7151" w:rsidRDefault="00C7153E" w:rsidP="0027452D">
            <w:pPr>
              <w:pStyle w:val="BodyText"/>
              <w:rPr>
                <w:szCs w:val="24"/>
                <w:lang w:val="en-IN"/>
              </w:rPr>
            </w:pPr>
            <w:r w:rsidRPr="007E7151">
              <w:rPr>
                <w:szCs w:val="24"/>
                <w:lang w:val="en-IN"/>
              </w:rPr>
              <w:t>Work email</w:t>
            </w:r>
          </w:p>
        </w:tc>
      </w:tr>
      <w:tr w:rsidR="00C7153E" w:rsidRPr="007E7151" w14:paraId="1D5A3023" w14:textId="77777777" w:rsidTr="001A655F">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54562C" w14:textId="77777777" w:rsidR="00C7153E" w:rsidRPr="007E7151" w:rsidRDefault="00C7153E" w:rsidP="0027452D">
            <w:pPr>
              <w:pStyle w:val="BodyText"/>
              <w:rPr>
                <w:szCs w:val="24"/>
                <w:lang w:val="en-IN"/>
              </w:rPr>
            </w:pPr>
            <w:r w:rsidRPr="007E7151">
              <w:rPr>
                <w:szCs w:val="24"/>
                <w:lang w:val="en-IN"/>
              </w:rPr>
              <w:t>skills</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7AA448" w14:textId="77777777" w:rsidR="00C7153E" w:rsidRPr="007E7151" w:rsidRDefault="00C7153E" w:rsidP="0027452D">
            <w:pPr>
              <w:pStyle w:val="BodyText"/>
              <w:rPr>
                <w:szCs w:val="24"/>
                <w:lang w:val="en-IN"/>
              </w:rPr>
            </w:pPr>
            <w:r w:rsidRPr="007E7151">
              <w:rPr>
                <w:szCs w:val="24"/>
                <w:lang w:val="en-IN"/>
              </w:rPr>
              <w:t>TEXT</w:t>
            </w:r>
          </w:p>
        </w:tc>
        <w:tc>
          <w:tcPr>
            <w:tcW w:w="21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FD573D" w14:textId="77777777" w:rsidR="00C7153E" w:rsidRPr="007E7151" w:rsidRDefault="00C7153E" w:rsidP="0027452D">
            <w:pPr>
              <w:pStyle w:val="BodyText"/>
              <w:rPr>
                <w:szCs w:val="24"/>
                <w:lang w:val="en-IN"/>
              </w:rPr>
            </w:pPr>
            <w:r w:rsidRPr="007E7151">
              <w:rPr>
                <w:szCs w:val="24"/>
                <w:lang w:val="en-IN"/>
              </w:rPr>
              <w:t>Multi-valued</w:t>
            </w: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08AD61" w14:textId="77777777" w:rsidR="00C7153E" w:rsidRPr="007E7151" w:rsidRDefault="00C7153E" w:rsidP="0027452D">
            <w:pPr>
              <w:pStyle w:val="BodyText"/>
              <w:rPr>
                <w:szCs w:val="24"/>
                <w:lang w:val="en-IN"/>
              </w:rPr>
            </w:pPr>
            <w:r w:rsidRPr="007E7151">
              <w:rPr>
                <w:szCs w:val="24"/>
                <w:lang w:val="en-IN"/>
              </w:rPr>
              <w:t>Multi-valued</w:t>
            </w:r>
          </w:p>
        </w:tc>
        <w:tc>
          <w:tcPr>
            <w:tcW w:w="2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F0437E" w14:textId="77777777" w:rsidR="00C7153E" w:rsidRPr="007E7151" w:rsidRDefault="00C7153E" w:rsidP="0027452D">
            <w:pPr>
              <w:pStyle w:val="BodyText"/>
              <w:rPr>
                <w:szCs w:val="24"/>
                <w:lang w:val="en-IN"/>
              </w:rPr>
            </w:pPr>
            <w:proofErr w:type="spellStart"/>
            <w:r w:rsidRPr="007E7151">
              <w:rPr>
                <w:szCs w:val="24"/>
                <w:lang w:val="en-IN"/>
              </w:rPr>
              <w:t>Employee_Skills</w:t>
            </w:r>
            <w:proofErr w:type="spellEnd"/>
            <w:r w:rsidRPr="007E7151">
              <w:rPr>
                <w:szCs w:val="24"/>
                <w:lang w:val="en-IN"/>
              </w:rPr>
              <w:t xml:space="preserve"> table</w:t>
            </w:r>
          </w:p>
        </w:tc>
      </w:tr>
      <w:tr w:rsidR="00C7153E" w:rsidRPr="007E7151" w14:paraId="36AB2915" w14:textId="77777777" w:rsidTr="001A655F">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F56FD4" w14:textId="77777777" w:rsidR="00C7153E" w:rsidRPr="007E7151" w:rsidRDefault="00C7153E" w:rsidP="0027452D">
            <w:pPr>
              <w:pStyle w:val="BodyText"/>
              <w:rPr>
                <w:szCs w:val="24"/>
                <w:lang w:val="en-IN"/>
              </w:rPr>
            </w:pPr>
            <w:proofErr w:type="spellStart"/>
            <w:r w:rsidRPr="007E7151">
              <w:rPr>
                <w:szCs w:val="24"/>
                <w:lang w:val="en-IN"/>
              </w:rPr>
              <w:t>experience_years</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DCFEBF0" w14:textId="77777777" w:rsidR="00C7153E" w:rsidRPr="007E7151" w:rsidRDefault="00C7153E" w:rsidP="0027452D">
            <w:pPr>
              <w:pStyle w:val="BodyText"/>
              <w:rPr>
                <w:szCs w:val="24"/>
                <w:lang w:val="en-IN"/>
              </w:rPr>
            </w:pPr>
            <w:r w:rsidRPr="007E7151">
              <w:rPr>
                <w:szCs w:val="24"/>
                <w:lang w:val="en-IN"/>
              </w:rPr>
              <w:t>INT</w:t>
            </w:r>
          </w:p>
        </w:tc>
        <w:tc>
          <w:tcPr>
            <w:tcW w:w="2131" w:type="dxa"/>
            <w:tcBorders>
              <w:top w:val="single" w:sz="4" w:space="0" w:color="auto"/>
              <w:left w:val="single" w:sz="4" w:space="0" w:color="auto"/>
              <w:bottom w:val="single" w:sz="4" w:space="0" w:color="auto"/>
              <w:right w:val="single" w:sz="4" w:space="0" w:color="auto"/>
            </w:tcBorders>
            <w:shd w:val="clear" w:color="auto" w:fill="FFFFFF" w:themeFill="background1"/>
          </w:tcPr>
          <w:p w14:paraId="7C9B1A72" w14:textId="77777777" w:rsidR="00C7153E" w:rsidRPr="007E7151" w:rsidRDefault="00C7153E" w:rsidP="0027452D">
            <w:pPr>
              <w:pStyle w:val="BodyText"/>
              <w:rPr>
                <w:szCs w:val="24"/>
                <w:lang w:val="en-IN"/>
              </w:rPr>
            </w:pP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527375" w14:textId="77777777" w:rsidR="00C7153E" w:rsidRPr="007E7151" w:rsidRDefault="00C7153E" w:rsidP="0027452D">
            <w:pPr>
              <w:pStyle w:val="BodyText"/>
              <w:rPr>
                <w:szCs w:val="24"/>
                <w:lang w:val="en-IN"/>
              </w:rPr>
            </w:pPr>
            <w:r w:rsidRPr="007E7151">
              <w:rPr>
                <w:szCs w:val="24"/>
                <w:lang w:val="en-IN"/>
              </w:rPr>
              <w:t>Simple</w:t>
            </w:r>
          </w:p>
        </w:tc>
        <w:tc>
          <w:tcPr>
            <w:tcW w:w="2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244D03" w14:textId="77777777" w:rsidR="00C7153E" w:rsidRPr="007E7151" w:rsidRDefault="00C7153E" w:rsidP="0027452D">
            <w:pPr>
              <w:pStyle w:val="BodyText"/>
              <w:rPr>
                <w:szCs w:val="24"/>
                <w:lang w:val="en-IN"/>
              </w:rPr>
            </w:pPr>
            <w:r w:rsidRPr="007E7151">
              <w:rPr>
                <w:szCs w:val="24"/>
                <w:lang w:val="en-IN"/>
              </w:rPr>
              <w:t>Years of experience</w:t>
            </w:r>
          </w:p>
        </w:tc>
      </w:tr>
      <w:tr w:rsidR="00C7153E" w:rsidRPr="007E7151" w14:paraId="0DCF4106" w14:textId="77777777" w:rsidTr="001A655F">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F53DEEC" w14:textId="77777777" w:rsidR="00C7153E" w:rsidRPr="007E7151" w:rsidRDefault="00C7153E" w:rsidP="0027452D">
            <w:pPr>
              <w:pStyle w:val="BodyText"/>
              <w:rPr>
                <w:szCs w:val="24"/>
                <w:lang w:val="en-IN"/>
              </w:rPr>
            </w:pPr>
            <w:r w:rsidRPr="007E7151">
              <w:rPr>
                <w:szCs w:val="24"/>
                <w:lang w:val="en-IN"/>
              </w:rPr>
              <w:t>salary</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F9BEAD6" w14:textId="77777777" w:rsidR="00C7153E" w:rsidRPr="007E7151" w:rsidRDefault="00C7153E" w:rsidP="0027452D">
            <w:pPr>
              <w:pStyle w:val="BodyText"/>
              <w:rPr>
                <w:szCs w:val="24"/>
                <w:lang w:val="en-IN"/>
              </w:rPr>
            </w:pPr>
            <w:proofErr w:type="gramStart"/>
            <w:r w:rsidRPr="007E7151">
              <w:rPr>
                <w:szCs w:val="24"/>
                <w:lang w:val="en-IN"/>
              </w:rPr>
              <w:t>DECIMAL(</w:t>
            </w:r>
            <w:proofErr w:type="gramEnd"/>
            <w:r w:rsidRPr="007E7151">
              <w:rPr>
                <w:szCs w:val="24"/>
                <w:lang w:val="en-IN"/>
              </w:rPr>
              <w:t>10,2)</w:t>
            </w:r>
          </w:p>
        </w:tc>
        <w:tc>
          <w:tcPr>
            <w:tcW w:w="2131" w:type="dxa"/>
            <w:tcBorders>
              <w:top w:val="single" w:sz="4" w:space="0" w:color="auto"/>
              <w:left w:val="single" w:sz="4" w:space="0" w:color="auto"/>
              <w:bottom w:val="single" w:sz="4" w:space="0" w:color="auto"/>
              <w:right w:val="single" w:sz="4" w:space="0" w:color="auto"/>
            </w:tcBorders>
            <w:shd w:val="clear" w:color="auto" w:fill="FFFFFF" w:themeFill="background1"/>
          </w:tcPr>
          <w:p w14:paraId="0B8CEB30" w14:textId="77777777" w:rsidR="00C7153E" w:rsidRPr="007E7151" w:rsidRDefault="00C7153E" w:rsidP="0027452D">
            <w:pPr>
              <w:pStyle w:val="BodyText"/>
              <w:rPr>
                <w:szCs w:val="24"/>
                <w:lang w:val="en-IN"/>
              </w:rPr>
            </w:pP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2742F1" w14:textId="77777777" w:rsidR="00C7153E" w:rsidRPr="007E7151" w:rsidRDefault="00C7153E" w:rsidP="0027452D">
            <w:pPr>
              <w:pStyle w:val="BodyText"/>
              <w:rPr>
                <w:szCs w:val="24"/>
                <w:lang w:val="en-IN"/>
              </w:rPr>
            </w:pPr>
            <w:r w:rsidRPr="007E7151">
              <w:rPr>
                <w:szCs w:val="24"/>
                <w:lang w:val="en-IN"/>
              </w:rPr>
              <w:t>Simple</w:t>
            </w:r>
          </w:p>
        </w:tc>
        <w:tc>
          <w:tcPr>
            <w:tcW w:w="2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3FDB5C" w14:textId="77777777" w:rsidR="00C7153E" w:rsidRPr="007E7151" w:rsidRDefault="00C7153E" w:rsidP="0027452D">
            <w:pPr>
              <w:pStyle w:val="BodyText"/>
              <w:rPr>
                <w:szCs w:val="24"/>
                <w:lang w:val="en-IN"/>
              </w:rPr>
            </w:pPr>
            <w:r w:rsidRPr="007E7151">
              <w:rPr>
                <w:szCs w:val="24"/>
                <w:lang w:val="en-IN"/>
              </w:rPr>
              <w:t>Monthly salary</w:t>
            </w:r>
          </w:p>
        </w:tc>
      </w:tr>
    </w:tbl>
    <w:p w14:paraId="62FE4C88" w14:textId="77777777" w:rsidR="00C7153E" w:rsidRPr="007E7151" w:rsidRDefault="00C7153E" w:rsidP="00683989">
      <w:pPr>
        <w:pStyle w:val="BodyText"/>
        <w:rPr>
          <w:szCs w:val="24"/>
          <w:lang w:val="en-IN"/>
        </w:rPr>
      </w:pPr>
    </w:p>
    <w:p w14:paraId="50CAF6F0" w14:textId="77777777" w:rsidR="00C7153E" w:rsidRPr="007E7151" w:rsidRDefault="00C7153E" w:rsidP="00683989">
      <w:pPr>
        <w:pStyle w:val="BodyText"/>
        <w:rPr>
          <w:szCs w:val="24"/>
          <w:lang w:val="en-IN"/>
        </w:rPr>
      </w:pPr>
      <w:r w:rsidRPr="007E7151">
        <w:rPr>
          <w:b/>
          <w:bCs/>
          <w:szCs w:val="24"/>
          <w:lang w:val="en-IN"/>
        </w:rPr>
        <w:t>Entity: Team</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1573"/>
        <w:gridCol w:w="2123"/>
        <w:gridCol w:w="1699"/>
        <w:gridCol w:w="2530"/>
      </w:tblGrid>
      <w:tr w:rsidR="00C7153E" w:rsidRPr="007E7151" w14:paraId="4589BEBC" w14:textId="77777777" w:rsidTr="001A655F">
        <w:trPr>
          <w:tblHeader/>
        </w:trPr>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7046DB" w14:textId="77777777" w:rsidR="00C7153E" w:rsidRPr="007E7151" w:rsidRDefault="00C7153E" w:rsidP="0027452D">
            <w:pPr>
              <w:pStyle w:val="BodyText"/>
              <w:rPr>
                <w:szCs w:val="24"/>
                <w:lang w:val="en-IN"/>
              </w:rPr>
            </w:pPr>
            <w:r w:rsidRPr="007E7151">
              <w:rPr>
                <w:b/>
                <w:bCs/>
                <w:szCs w:val="24"/>
                <w:lang w:val="en-IN"/>
              </w:rPr>
              <w:t>Attribute</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5B0818" w14:textId="77777777" w:rsidR="00C7153E" w:rsidRPr="007E7151" w:rsidRDefault="00C7153E" w:rsidP="0027452D">
            <w:pPr>
              <w:pStyle w:val="BodyText"/>
              <w:rPr>
                <w:szCs w:val="24"/>
                <w:lang w:val="en-IN"/>
              </w:rPr>
            </w:pPr>
            <w:r w:rsidRPr="007E7151">
              <w:rPr>
                <w:b/>
                <w:bCs/>
                <w:szCs w:val="24"/>
                <w:lang w:val="en-IN"/>
              </w:rPr>
              <w:t>Data Type</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522D9A" w14:textId="77777777" w:rsidR="00C7153E" w:rsidRPr="007E7151" w:rsidRDefault="00C7153E" w:rsidP="0027452D">
            <w:pPr>
              <w:pStyle w:val="BodyText"/>
              <w:rPr>
                <w:szCs w:val="24"/>
                <w:lang w:val="en-IN"/>
              </w:rPr>
            </w:pPr>
            <w:r w:rsidRPr="007E7151">
              <w:rPr>
                <w:b/>
                <w:bCs/>
                <w:szCs w:val="24"/>
                <w:lang w:val="en-IN"/>
              </w:rPr>
              <w:t>Constraint / Note</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AC3F38" w14:textId="77777777" w:rsidR="00C7153E" w:rsidRPr="007E7151" w:rsidRDefault="00C7153E" w:rsidP="0027452D">
            <w:pPr>
              <w:pStyle w:val="BodyText"/>
              <w:rPr>
                <w:szCs w:val="24"/>
                <w:lang w:val="en-IN"/>
              </w:rPr>
            </w:pPr>
            <w:r w:rsidRPr="007E7151">
              <w:rPr>
                <w:b/>
                <w:bCs/>
                <w:szCs w:val="24"/>
                <w:lang w:val="en-IN"/>
              </w:rPr>
              <w:t>Attribute Type</w:t>
            </w:r>
          </w:p>
        </w:tc>
        <w:tc>
          <w:tcPr>
            <w:tcW w:w="25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C020BC2" w14:textId="77777777" w:rsidR="00C7153E" w:rsidRPr="007E7151" w:rsidRDefault="00C7153E" w:rsidP="0027452D">
            <w:pPr>
              <w:pStyle w:val="BodyText"/>
              <w:rPr>
                <w:szCs w:val="24"/>
                <w:lang w:val="en-IN"/>
              </w:rPr>
            </w:pPr>
            <w:r w:rsidRPr="007E7151">
              <w:rPr>
                <w:b/>
                <w:bCs/>
                <w:szCs w:val="24"/>
                <w:lang w:val="en-IN"/>
              </w:rPr>
              <w:t>Description</w:t>
            </w:r>
          </w:p>
        </w:tc>
      </w:tr>
      <w:tr w:rsidR="00C7153E" w:rsidRPr="007E7151" w14:paraId="41573741"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67010C" w14:textId="77777777" w:rsidR="00C7153E" w:rsidRPr="007E7151" w:rsidRDefault="00C7153E" w:rsidP="0027452D">
            <w:pPr>
              <w:pStyle w:val="BodyText"/>
              <w:rPr>
                <w:szCs w:val="24"/>
                <w:lang w:val="en-IN"/>
              </w:rPr>
            </w:pPr>
            <w:proofErr w:type="spellStart"/>
            <w:r w:rsidRPr="007E7151">
              <w:rPr>
                <w:szCs w:val="24"/>
                <w:lang w:val="en-IN"/>
              </w:rPr>
              <w:t>team_id</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9FFF88" w14:textId="77777777" w:rsidR="00C7153E" w:rsidRPr="007E7151" w:rsidRDefault="00C7153E" w:rsidP="0027452D">
            <w:pPr>
              <w:pStyle w:val="BodyText"/>
              <w:rPr>
                <w:szCs w:val="24"/>
                <w:lang w:val="en-IN"/>
              </w:rPr>
            </w:pPr>
            <w:r w:rsidRPr="007E7151">
              <w:rPr>
                <w:szCs w:val="24"/>
                <w:lang w:val="en-IN"/>
              </w:rPr>
              <w:t>INT</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1AB38A" w14:textId="77777777" w:rsidR="00C7153E" w:rsidRPr="007E7151" w:rsidRDefault="00C7153E" w:rsidP="0027452D">
            <w:pPr>
              <w:pStyle w:val="BodyText"/>
              <w:rPr>
                <w:szCs w:val="24"/>
                <w:lang w:val="en-IN"/>
              </w:rPr>
            </w:pPr>
            <w:r w:rsidRPr="007E7151">
              <w:rPr>
                <w:szCs w:val="24"/>
                <w:lang w:val="en-IN"/>
              </w:rPr>
              <w:t>PK</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667247" w14:textId="77777777" w:rsidR="00C7153E" w:rsidRPr="007E7151" w:rsidRDefault="00C7153E" w:rsidP="0027452D">
            <w:pPr>
              <w:pStyle w:val="BodyText"/>
              <w:rPr>
                <w:szCs w:val="24"/>
                <w:lang w:val="en-IN"/>
              </w:rPr>
            </w:pPr>
            <w:r w:rsidRPr="007E7151">
              <w:rPr>
                <w:szCs w:val="24"/>
                <w:lang w:val="en-IN"/>
              </w:rPr>
              <w:t>Simple</w:t>
            </w:r>
          </w:p>
        </w:tc>
        <w:tc>
          <w:tcPr>
            <w:tcW w:w="25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3AC9A9" w14:textId="77777777" w:rsidR="00C7153E" w:rsidRPr="007E7151" w:rsidRDefault="00C7153E" w:rsidP="0027452D">
            <w:pPr>
              <w:pStyle w:val="BodyText"/>
              <w:rPr>
                <w:szCs w:val="24"/>
                <w:lang w:val="en-IN"/>
              </w:rPr>
            </w:pPr>
            <w:r w:rsidRPr="007E7151">
              <w:rPr>
                <w:szCs w:val="24"/>
                <w:lang w:val="en-IN"/>
              </w:rPr>
              <w:t>Team identifier</w:t>
            </w:r>
          </w:p>
        </w:tc>
      </w:tr>
      <w:tr w:rsidR="00C7153E" w:rsidRPr="007E7151" w14:paraId="05C1FA75"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EF90CE" w14:textId="77777777" w:rsidR="00C7153E" w:rsidRPr="007E7151" w:rsidRDefault="00C7153E" w:rsidP="0027452D">
            <w:pPr>
              <w:pStyle w:val="BodyText"/>
              <w:rPr>
                <w:szCs w:val="24"/>
                <w:lang w:val="en-IN"/>
              </w:rPr>
            </w:pPr>
            <w:proofErr w:type="spellStart"/>
            <w:r w:rsidRPr="007E7151">
              <w:rPr>
                <w:szCs w:val="24"/>
                <w:lang w:val="en-IN"/>
              </w:rPr>
              <w:t>team_name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9300A9"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100)</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8D145B" w14:textId="77777777" w:rsidR="00C7153E" w:rsidRPr="007E7151" w:rsidRDefault="00C7153E" w:rsidP="0027452D">
            <w:pPr>
              <w:pStyle w:val="BodyText"/>
              <w:rPr>
                <w:szCs w:val="24"/>
                <w:lang w:val="en-IN"/>
              </w:rPr>
            </w:pPr>
            <w:r w:rsidRPr="007E7151">
              <w:rPr>
                <w:szCs w:val="24"/>
                <w:lang w:val="en-IN"/>
              </w:rPr>
              <w:t>NOT NULL</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52D367" w14:textId="77777777" w:rsidR="00C7153E" w:rsidRPr="007E7151" w:rsidRDefault="00C7153E" w:rsidP="0027452D">
            <w:pPr>
              <w:pStyle w:val="BodyText"/>
              <w:rPr>
                <w:szCs w:val="24"/>
                <w:lang w:val="en-IN"/>
              </w:rPr>
            </w:pPr>
            <w:r w:rsidRPr="007E7151">
              <w:rPr>
                <w:szCs w:val="24"/>
                <w:lang w:val="en-IN"/>
              </w:rPr>
              <w:t>Simple</w:t>
            </w:r>
          </w:p>
        </w:tc>
        <w:tc>
          <w:tcPr>
            <w:tcW w:w="25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850949" w14:textId="77777777" w:rsidR="00C7153E" w:rsidRPr="007E7151" w:rsidRDefault="00C7153E" w:rsidP="0027452D">
            <w:pPr>
              <w:pStyle w:val="BodyText"/>
              <w:rPr>
                <w:szCs w:val="24"/>
                <w:lang w:val="en-IN"/>
              </w:rPr>
            </w:pPr>
            <w:r w:rsidRPr="007E7151">
              <w:rPr>
                <w:szCs w:val="24"/>
                <w:lang w:val="en-IN"/>
              </w:rPr>
              <w:t>Team name</w:t>
            </w:r>
          </w:p>
        </w:tc>
      </w:tr>
      <w:tr w:rsidR="00C7153E" w:rsidRPr="007E7151" w14:paraId="160E3D49"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B2122C" w14:textId="77777777" w:rsidR="00C7153E" w:rsidRPr="007E7151" w:rsidRDefault="00C7153E" w:rsidP="0027452D">
            <w:pPr>
              <w:pStyle w:val="BodyText"/>
              <w:rPr>
                <w:szCs w:val="24"/>
                <w:lang w:val="en-IN"/>
              </w:rPr>
            </w:pPr>
            <w:proofErr w:type="spellStart"/>
            <w:r w:rsidRPr="007E7151">
              <w:rPr>
                <w:szCs w:val="24"/>
                <w:lang w:val="en-IN"/>
              </w:rPr>
              <w:t>project_id</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70209D" w14:textId="77777777" w:rsidR="00C7153E" w:rsidRPr="007E7151" w:rsidRDefault="00C7153E" w:rsidP="0027452D">
            <w:pPr>
              <w:pStyle w:val="BodyText"/>
              <w:rPr>
                <w:szCs w:val="24"/>
                <w:lang w:val="en-IN"/>
              </w:rPr>
            </w:pPr>
            <w:r w:rsidRPr="007E7151">
              <w:rPr>
                <w:szCs w:val="24"/>
                <w:lang w:val="en-IN"/>
              </w:rPr>
              <w:t>INT</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F9FFFF9" w14:textId="77777777" w:rsidR="00C7153E" w:rsidRPr="007E7151" w:rsidRDefault="00C7153E" w:rsidP="0027452D">
            <w:pPr>
              <w:pStyle w:val="BodyText"/>
              <w:rPr>
                <w:szCs w:val="24"/>
                <w:lang w:val="en-IN"/>
              </w:rPr>
            </w:pPr>
            <w:r w:rsidRPr="007E7151">
              <w:rPr>
                <w:szCs w:val="24"/>
                <w:lang w:val="en-IN"/>
              </w:rPr>
              <w:t>FK → Project</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2BE499" w14:textId="77777777" w:rsidR="00C7153E" w:rsidRPr="007E7151" w:rsidRDefault="00C7153E" w:rsidP="0027452D">
            <w:pPr>
              <w:pStyle w:val="BodyText"/>
              <w:rPr>
                <w:szCs w:val="24"/>
                <w:lang w:val="en-IN"/>
              </w:rPr>
            </w:pPr>
            <w:r w:rsidRPr="007E7151">
              <w:rPr>
                <w:szCs w:val="24"/>
                <w:lang w:val="en-IN"/>
              </w:rPr>
              <w:t>Simple</w:t>
            </w:r>
          </w:p>
        </w:tc>
        <w:tc>
          <w:tcPr>
            <w:tcW w:w="25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EDA635" w14:textId="77777777" w:rsidR="00C7153E" w:rsidRPr="007E7151" w:rsidRDefault="00C7153E" w:rsidP="0027452D">
            <w:pPr>
              <w:pStyle w:val="BodyText"/>
              <w:rPr>
                <w:szCs w:val="24"/>
                <w:lang w:val="en-IN"/>
              </w:rPr>
            </w:pPr>
            <w:r w:rsidRPr="007E7151">
              <w:rPr>
                <w:szCs w:val="24"/>
                <w:lang w:val="en-IN"/>
              </w:rPr>
              <w:t>Assigned project</w:t>
            </w:r>
          </w:p>
        </w:tc>
      </w:tr>
      <w:tr w:rsidR="00C7153E" w:rsidRPr="007E7151" w14:paraId="3A020C01"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51E114" w14:textId="77777777" w:rsidR="00C7153E" w:rsidRPr="007E7151" w:rsidRDefault="00C7153E" w:rsidP="0027452D">
            <w:pPr>
              <w:pStyle w:val="BodyText"/>
              <w:rPr>
                <w:szCs w:val="24"/>
                <w:lang w:val="en-IN"/>
              </w:rPr>
            </w:pPr>
            <w:proofErr w:type="spellStart"/>
            <w:r w:rsidRPr="007E7151">
              <w:rPr>
                <w:szCs w:val="24"/>
                <w:lang w:val="en-IN"/>
              </w:rPr>
              <w:t>lead_id</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3481A6" w14:textId="77777777" w:rsidR="00C7153E" w:rsidRPr="007E7151" w:rsidRDefault="00C7153E" w:rsidP="0027452D">
            <w:pPr>
              <w:pStyle w:val="BodyText"/>
              <w:rPr>
                <w:szCs w:val="24"/>
                <w:lang w:val="en-IN"/>
              </w:rPr>
            </w:pPr>
            <w:r w:rsidRPr="007E7151">
              <w:rPr>
                <w:szCs w:val="24"/>
                <w:lang w:val="en-IN"/>
              </w:rPr>
              <w:t>INT</w:t>
            </w:r>
          </w:p>
        </w:tc>
        <w:tc>
          <w:tcPr>
            <w:tcW w:w="21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5E9ECA" w14:textId="77777777" w:rsidR="00C7153E" w:rsidRPr="007E7151" w:rsidRDefault="00C7153E" w:rsidP="0027452D">
            <w:pPr>
              <w:pStyle w:val="BodyText"/>
              <w:rPr>
                <w:szCs w:val="24"/>
                <w:lang w:val="en-IN"/>
              </w:rPr>
            </w:pPr>
            <w:r w:rsidRPr="007E7151">
              <w:rPr>
                <w:szCs w:val="24"/>
                <w:lang w:val="en-IN"/>
              </w:rPr>
              <w:t>FK → Employee</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FE6AEC" w14:textId="77777777" w:rsidR="00C7153E" w:rsidRPr="007E7151" w:rsidRDefault="00C7153E" w:rsidP="0027452D">
            <w:pPr>
              <w:pStyle w:val="BodyText"/>
              <w:rPr>
                <w:szCs w:val="24"/>
                <w:lang w:val="en-IN"/>
              </w:rPr>
            </w:pPr>
            <w:r w:rsidRPr="007E7151">
              <w:rPr>
                <w:szCs w:val="24"/>
                <w:lang w:val="en-IN"/>
              </w:rPr>
              <w:t>Simple</w:t>
            </w:r>
          </w:p>
        </w:tc>
        <w:tc>
          <w:tcPr>
            <w:tcW w:w="25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F58BAC5" w14:textId="77777777" w:rsidR="00C7153E" w:rsidRPr="007E7151" w:rsidRDefault="00C7153E" w:rsidP="0027452D">
            <w:pPr>
              <w:pStyle w:val="BodyText"/>
              <w:rPr>
                <w:szCs w:val="24"/>
                <w:lang w:val="en-IN"/>
              </w:rPr>
            </w:pPr>
            <w:r w:rsidRPr="007E7151">
              <w:rPr>
                <w:szCs w:val="24"/>
                <w:lang w:val="en-IN"/>
              </w:rPr>
              <w:t>Team lead</w:t>
            </w:r>
          </w:p>
        </w:tc>
      </w:tr>
      <w:tr w:rsidR="00C7153E" w:rsidRPr="007E7151" w14:paraId="7A5BB873"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hideMark/>
          </w:tcPr>
          <w:p w14:paraId="7B9366B0" w14:textId="77777777" w:rsidR="00C7153E" w:rsidRPr="007E7151" w:rsidRDefault="00C7153E" w:rsidP="0027452D">
            <w:pPr>
              <w:pStyle w:val="BodyText"/>
              <w:rPr>
                <w:szCs w:val="24"/>
                <w:lang w:val="en-IN"/>
              </w:rPr>
            </w:pPr>
            <w:proofErr w:type="spellStart"/>
            <w:r w:rsidRPr="007E7151">
              <w:rPr>
                <w:szCs w:val="24"/>
                <w:lang w:val="en-IN"/>
              </w:rPr>
              <w:t>team_size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hideMark/>
          </w:tcPr>
          <w:p w14:paraId="60D77675" w14:textId="77777777" w:rsidR="00C7153E" w:rsidRPr="007E7151" w:rsidRDefault="00C7153E" w:rsidP="0027452D">
            <w:pPr>
              <w:pStyle w:val="BodyText"/>
              <w:rPr>
                <w:szCs w:val="24"/>
                <w:lang w:val="en-IN"/>
              </w:rPr>
            </w:pPr>
            <w:r w:rsidRPr="007E7151">
              <w:rPr>
                <w:szCs w:val="24"/>
                <w:lang w:val="en-IN"/>
              </w:rPr>
              <w:t>INT</w:t>
            </w:r>
          </w:p>
        </w:tc>
        <w:tc>
          <w:tcPr>
            <w:tcW w:w="2123" w:type="dxa"/>
            <w:tcBorders>
              <w:top w:val="single" w:sz="4" w:space="0" w:color="auto"/>
              <w:left w:val="single" w:sz="4" w:space="0" w:color="auto"/>
              <w:bottom w:val="single" w:sz="4" w:space="0" w:color="auto"/>
              <w:right w:val="single" w:sz="4" w:space="0" w:color="auto"/>
            </w:tcBorders>
            <w:shd w:val="clear" w:color="auto" w:fill="FFFFFF"/>
            <w:hideMark/>
          </w:tcPr>
          <w:p w14:paraId="44E83E8B" w14:textId="77777777" w:rsidR="00C7153E" w:rsidRPr="007E7151" w:rsidRDefault="00C7153E" w:rsidP="0027452D">
            <w:pPr>
              <w:pStyle w:val="BodyText"/>
              <w:rPr>
                <w:szCs w:val="24"/>
                <w:lang w:val="en-IN"/>
              </w:rPr>
            </w:pPr>
            <w:r w:rsidRPr="007E7151">
              <w:rPr>
                <w:szCs w:val="24"/>
                <w:lang w:val="en-IN"/>
              </w:rPr>
              <w:t>Derived</w:t>
            </w:r>
          </w:p>
        </w:tc>
        <w:tc>
          <w:tcPr>
            <w:tcW w:w="1699" w:type="dxa"/>
            <w:tcBorders>
              <w:top w:val="single" w:sz="4" w:space="0" w:color="auto"/>
              <w:left w:val="single" w:sz="4" w:space="0" w:color="auto"/>
              <w:bottom w:val="single" w:sz="4" w:space="0" w:color="auto"/>
              <w:right w:val="single" w:sz="4" w:space="0" w:color="auto"/>
            </w:tcBorders>
            <w:shd w:val="clear" w:color="auto" w:fill="FFFFFF"/>
            <w:hideMark/>
          </w:tcPr>
          <w:p w14:paraId="1CB444BF" w14:textId="77777777" w:rsidR="00C7153E" w:rsidRPr="007E7151" w:rsidRDefault="00C7153E" w:rsidP="0027452D">
            <w:pPr>
              <w:pStyle w:val="BodyText"/>
              <w:rPr>
                <w:szCs w:val="24"/>
                <w:lang w:val="en-IN"/>
              </w:rPr>
            </w:pPr>
            <w:r w:rsidRPr="007E7151">
              <w:rPr>
                <w:szCs w:val="24"/>
                <w:lang w:val="en-IN"/>
              </w:rPr>
              <w:t>Derived</w:t>
            </w:r>
          </w:p>
        </w:tc>
        <w:tc>
          <w:tcPr>
            <w:tcW w:w="2530" w:type="dxa"/>
            <w:tcBorders>
              <w:top w:val="single" w:sz="4" w:space="0" w:color="auto"/>
              <w:left w:val="single" w:sz="4" w:space="0" w:color="auto"/>
              <w:bottom w:val="single" w:sz="4" w:space="0" w:color="auto"/>
              <w:right w:val="single" w:sz="4" w:space="0" w:color="auto"/>
            </w:tcBorders>
            <w:shd w:val="clear" w:color="auto" w:fill="FFFFFF"/>
            <w:hideMark/>
          </w:tcPr>
          <w:p w14:paraId="4ABE1C97" w14:textId="77777777" w:rsidR="00C7153E" w:rsidRPr="007E7151" w:rsidRDefault="00C7153E" w:rsidP="0027452D">
            <w:pPr>
              <w:pStyle w:val="BodyText"/>
              <w:rPr>
                <w:szCs w:val="24"/>
                <w:lang w:val="en-IN"/>
              </w:rPr>
            </w:pPr>
            <w:r w:rsidRPr="007E7151">
              <w:rPr>
                <w:szCs w:val="24"/>
                <w:lang w:val="en-IN"/>
              </w:rPr>
              <w:t>Count of members</w:t>
            </w:r>
          </w:p>
        </w:tc>
      </w:tr>
    </w:tbl>
    <w:p w14:paraId="2BC00DB0" w14:textId="77777777" w:rsidR="00C7153E" w:rsidRPr="007E7151" w:rsidRDefault="00C7153E" w:rsidP="00683989">
      <w:pPr>
        <w:pStyle w:val="BodyText"/>
        <w:rPr>
          <w:szCs w:val="24"/>
          <w:lang w:val="en-IN"/>
        </w:rPr>
      </w:pPr>
    </w:p>
    <w:p w14:paraId="01D9E0CC" w14:textId="77777777" w:rsidR="00C7153E" w:rsidRPr="007E7151" w:rsidRDefault="00C7153E" w:rsidP="00683989">
      <w:pPr>
        <w:pStyle w:val="BodyText"/>
        <w:rPr>
          <w:szCs w:val="24"/>
          <w:lang w:val="en-IN"/>
        </w:rPr>
      </w:pPr>
      <w:r w:rsidRPr="007E7151">
        <w:rPr>
          <w:b/>
          <w:bCs/>
          <w:szCs w:val="24"/>
          <w:lang w:val="en-IN"/>
        </w:rPr>
        <w:t>Entity: Sprint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1573"/>
        <w:gridCol w:w="2121"/>
        <w:gridCol w:w="1698"/>
        <w:gridCol w:w="2533"/>
      </w:tblGrid>
      <w:tr w:rsidR="00C7153E" w:rsidRPr="007E7151" w14:paraId="35D6369A" w14:textId="77777777" w:rsidTr="001A655F">
        <w:trPr>
          <w:tblHeader/>
        </w:trPr>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E91AD01" w14:textId="77777777" w:rsidR="00C7153E" w:rsidRPr="007E7151" w:rsidRDefault="00C7153E" w:rsidP="0027452D">
            <w:pPr>
              <w:pStyle w:val="BodyText"/>
              <w:rPr>
                <w:szCs w:val="24"/>
                <w:lang w:val="en-IN"/>
              </w:rPr>
            </w:pPr>
            <w:r w:rsidRPr="007E7151">
              <w:rPr>
                <w:b/>
                <w:bCs/>
                <w:szCs w:val="24"/>
                <w:lang w:val="en-IN"/>
              </w:rPr>
              <w:t>Attribute</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A6D05D" w14:textId="77777777" w:rsidR="00C7153E" w:rsidRPr="007E7151" w:rsidRDefault="00C7153E" w:rsidP="0027452D">
            <w:pPr>
              <w:pStyle w:val="BodyText"/>
              <w:rPr>
                <w:szCs w:val="24"/>
                <w:lang w:val="en-IN"/>
              </w:rPr>
            </w:pPr>
            <w:r w:rsidRPr="007E7151">
              <w:rPr>
                <w:b/>
                <w:bCs/>
                <w:szCs w:val="24"/>
                <w:lang w:val="en-IN"/>
              </w:rPr>
              <w:t>Data Type</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9457D3" w14:textId="77777777" w:rsidR="00C7153E" w:rsidRPr="007E7151" w:rsidRDefault="00C7153E" w:rsidP="0027452D">
            <w:pPr>
              <w:pStyle w:val="BodyText"/>
              <w:rPr>
                <w:szCs w:val="24"/>
                <w:lang w:val="en-IN"/>
              </w:rPr>
            </w:pPr>
            <w:r w:rsidRPr="007E7151">
              <w:rPr>
                <w:b/>
                <w:bCs/>
                <w:szCs w:val="24"/>
                <w:lang w:val="en-IN"/>
              </w:rPr>
              <w:t>Constraint / Note</w:t>
            </w: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FA23E8" w14:textId="77777777" w:rsidR="00C7153E" w:rsidRPr="007E7151" w:rsidRDefault="00C7153E" w:rsidP="0027452D">
            <w:pPr>
              <w:pStyle w:val="BodyText"/>
              <w:rPr>
                <w:szCs w:val="24"/>
                <w:lang w:val="en-IN"/>
              </w:rPr>
            </w:pPr>
            <w:r w:rsidRPr="007E7151">
              <w:rPr>
                <w:b/>
                <w:bCs/>
                <w:szCs w:val="24"/>
                <w:lang w:val="en-IN"/>
              </w:rPr>
              <w:t>Attribute Type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401E47" w14:textId="77777777" w:rsidR="00C7153E" w:rsidRPr="007E7151" w:rsidRDefault="00C7153E" w:rsidP="0027452D">
            <w:pPr>
              <w:pStyle w:val="BodyText"/>
              <w:rPr>
                <w:szCs w:val="24"/>
                <w:lang w:val="en-IN"/>
              </w:rPr>
            </w:pPr>
            <w:r w:rsidRPr="007E7151">
              <w:rPr>
                <w:b/>
                <w:bCs/>
                <w:szCs w:val="24"/>
                <w:lang w:val="en-IN"/>
              </w:rPr>
              <w:t>Description</w:t>
            </w:r>
          </w:p>
        </w:tc>
      </w:tr>
      <w:tr w:rsidR="00C7153E" w:rsidRPr="007E7151" w14:paraId="746FB020"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F97D3F" w14:textId="77777777" w:rsidR="00C7153E" w:rsidRPr="007E7151" w:rsidRDefault="00C7153E" w:rsidP="0027452D">
            <w:pPr>
              <w:pStyle w:val="BodyText"/>
              <w:rPr>
                <w:szCs w:val="24"/>
                <w:lang w:val="en-IN"/>
              </w:rPr>
            </w:pPr>
            <w:proofErr w:type="spellStart"/>
            <w:r w:rsidRPr="007E7151">
              <w:rPr>
                <w:szCs w:val="24"/>
                <w:lang w:val="en-IN"/>
              </w:rPr>
              <w:t>sprint_id</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46C8C7" w14:textId="77777777" w:rsidR="00C7153E" w:rsidRPr="007E7151" w:rsidRDefault="00C7153E" w:rsidP="0027452D">
            <w:pPr>
              <w:pStyle w:val="BodyText"/>
              <w:rPr>
                <w:szCs w:val="24"/>
                <w:lang w:val="en-IN"/>
              </w:rPr>
            </w:pPr>
            <w:r w:rsidRPr="007E7151">
              <w:rPr>
                <w:szCs w:val="24"/>
                <w:lang w:val="en-IN"/>
              </w:rPr>
              <w:t>INT</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9173E6" w14:textId="77777777" w:rsidR="00C7153E" w:rsidRPr="007E7151" w:rsidRDefault="00C7153E" w:rsidP="0027452D">
            <w:pPr>
              <w:pStyle w:val="BodyText"/>
              <w:rPr>
                <w:szCs w:val="24"/>
                <w:lang w:val="en-IN"/>
              </w:rPr>
            </w:pPr>
            <w:r w:rsidRPr="007E7151">
              <w:rPr>
                <w:szCs w:val="24"/>
                <w:lang w:val="en-IN"/>
              </w:rPr>
              <w:t>PK</w:t>
            </w: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183744"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0CF716" w14:textId="77777777" w:rsidR="00C7153E" w:rsidRPr="007E7151" w:rsidRDefault="00C7153E" w:rsidP="0027452D">
            <w:pPr>
              <w:pStyle w:val="BodyText"/>
              <w:rPr>
                <w:szCs w:val="24"/>
                <w:lang w:val="en-IN"/>
              </w:rPr>
            </w:pPr>
            <w:r w:rsidRPr="007E7151">
              <w:rPr>
                <w:szCs w:val="24"/>
                <w:lang w:val="en-IN"/>
              </w:rPr>
              <w:t>Sprint identifier</w:t>
            </w:r>
          </w:p>
        </w:tc>
      </w:tr>
      <w:tr w:rsidR="00C7153E" w:rsidRPr="007E7151" w14:paraId="7CB83897"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C4B11C" w14:textId="77777777" w:rsidR="00C7153E" w:rsidRPr="007E7151" w:rsidRDefault="00C7153E" w:rsidP="0027452D">
            <w:pPr>
              <w:pStyle w:val="BodyText"/>
              <w:rPr>
                <w:szCs w:val="24"/>
                <w:lang w:val="en-IN"/>
              </w:rPr>
            </w:pPr>
            <w:proofErr w:type="spellStart"/>
            <w:r w:rsidRPr="007E7151">
              <w:rPr>
                <w:szCs w:val="24"/>
                <w:lang w:val="en-IN"/>
              </w:rPr>
              <w:lastRenderedPageBreak/>
              <w:t>sprint_name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CB782E"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100)</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tcPr>
          <w:p w14:paraId="6FCE6409" w14:textId="77777777" w:rsidR="00C7153E" w:rsidRPr="007E7151" w:rsidRDefault="00C7153E" w:rsidP="0027452D">
            <w:pPr>
              <w:pStyle w:val="BodyText"/>
              <w:rPr>
                <w:szCs w:val="24"/>
                <w:lang w:val="en-IN"/>
              </w:rPr>
            </w:pP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BE0999D"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2720F0D" w14:textId="77777777" w:rsidR="00C7153E" w:rsidRPr="007E7151" w:rsidRDefault="00C7153E" w:rsidP="0027452D">
            <w:pPr>
              <w:pStyle w:val="BodyText"/>
              <w:rPr>
                <w:szCs w:val="24"/>
                <w:lang w:val="en-IN"/>
              </w:rPr>
            </w:pPr>
            <w:r w:rsidRPr="007E7151">
              <w:rPr>
                <w:szCs w:val="24"/>
                <w:lang w:val="en-IN"/>
              </w:rPr>
              <w:t>e.g. Sprint 1</w:t>
            </w:r>
          </w:p>
        </w:tc>
      </w:tr>
      <w:tr w:rsidR="00C7153E" w:rsidRPr="007E7151" w14:paraId="235D4651"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5FF503" w14:textId="77777777" w:rsidR="00C7153E" w:rsidRPr="007E7151" w:rsidRDefault="00C7153E" w:rsidP="0027452D">
            <w:pPr>
              <w:pStyle w:val="BodyText"/>
              <w:rPr>
                <w:szCs w:val="24"/>
                <w:lang w:val="en-IN"/>
              </w:rPr>
            </w:pPr>
            <w:proofErr w:type="spellStart"/>
            <w:r w:rsidRPr="007E7151">
              <w:rPr>
                <w:szCs w:val="24"/>
                <w:lang w:val="en-IN"/>
              </w:rPr>
              <w:t>project_id</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474D2D" w14:textId="77777777" w:rsidR="00C7153E" w:rsidRPr="007E7151" w:rsidRDefault="00C7153E" w:rsidP="0027452D">
            <w:pPr>
              <w:pStyle w:val="BodyText"/>
              <w:rPr>
                <w:szCs w:val="24"/>
                <w:lang w:val="en-IN"/>
              </w:rPr>
            </w:pPr>
            <w:r w:rsidRPr="007E7151">
              <w:rPr>
                <w:szCs w:val="24"/>
                <w:lang w:val="en-IN"/>
              </w:rPr>
              <w:t>INT</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68B66E" w14:textId="77777777" w:rsidR="00C7153E" w:rsidRPr="007E7151" w:rsidRDefault="00C7153E" w:rsidP="0027452D">
            <w:pPr>
              <w:pStyle w:val="BodyText"/>
              <w:rPr>
                <w:szCs w:val="24"/>
                <w:lang w:val="en-IN"/>
              </w:rPr>
            </w:pPr>
            <w:r w:rsidRPr="007E7151">
              <w:rPr>
                <w:szCs w:val="24"/>
                <w:lang w:val="en-IN"/>
              </w:rPr>
              <w:t>FK → Project</w:t>
            </w: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2B4FD5"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A28F39" w14:textId="77777777" w:rsidR="00C7153E" w:rsidRPr="007E7151" w:rsidRDefault="00C7153E" w:rsidP="0027452D">
            <w:pPr>
              <w:pStyle w:val="BodyText"/>
              <w:rPr>
                <w:szCs w:val="24"/>
                <w:lang w:val="en-IN"/>
              </w:rPr>
            </w:pPr>
            <w:r w:rsidRPr="007E7151">
              <w:rPr>
                <w:szCs w:val="24"/>
                <w:lang w:val="en-IN"/>
              </w:rPr>
              <w:t>Parent project</w:t>
            </w:r>
          </w:p>
        </w:tc>
      </w:tr>
      <w:tr w:rsidR="00C7153E" w:rsidRPr="007E7151" w14:paraId="4AB68553"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5F4547" w14:textId="77777777" w:rsidR="00C7153E" w:rsidRPr="007E7151" w:rsidRDefault="00C7153E" w:rsidP="0027452D">
            <w:pPr>
              <w:pStyle w:val="BodyText"/>
              <w:rPr>
                <w:szCs w:val="24"/>
                <w:lang w:val="en-IN"/>
              </w:rPr>
            </w:pPr>
            <w:proofErr w:type="spellStart"/>
            <w:r w:rsidRPr="007E7151">
              <w:rPr>
                <w:szCs w:val="24"/>
                <w:lang w:val="en-IN"/>
              </w:rPr>
              <w:t>start_date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F182F1" w14:textId="77777777" w:rsidR="00C7153E" w:rsidRPr="007E7151" w:rsidRDefault="00C7153E" w:rsidP="0027452D">
            <w:pPr>
              <w:pStyle w:val="BodyText"/>
              <w:rPr>
                <w:szCs w:val="24"/>
                <w:lang w:val="en-IN"/>
              </w:rPr>
            </w:pPr>
            <w:r w:rsidRPr="007E7151">
              <w:rPr>
                <w:szCs w:val="24"/>
                <w:lang w:val="en-IN"/>
              </w:rPr>
              <w:t>DATE</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tcPr>
          <w:p w14:paraId="353942B3" w14:textId="77777777" w:rsidR="00C7153E" w:rsidRPr="007E7151" w:rsidRDefault="00C7153E" w:rsidP="0027452D">
            <w:pPr>
              <w:pStyle w:val="BodyText"/>
              <w:rPr>
                <w:szCs w:val="24"/>
                <w:lang w:val="en-IN"/>
              </w:rPr>
            </w:pP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C09D46"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5E74E0" w14:textId="77777777" w:rsidR="00C7153E" w:rsidRPr="007E7151" w:rsidRDefault="00C7153E" w:rsidP="0027452D">
            <w:pPr>
              <w:pStyle w:val="BodyText"/>
              <w:rPr>
                <w:szCs w:val="24"/>
                <w:lang w:val="en-IN"/>
              </w:rPr>
            </w:pPr>
            <w:r w:rsidRPr="007E7151">
              <w:rPr>
                <w:szCs w:val="24"/>
                <w:lang w:val="en-IN"/>
              </w:rPr>
              <w:t>Sprint start</w:t>
            </w:r>
          </w:p>
        </w:tc>
      </w:tr>
      <w:tr w:rsidR="00C7153E" w:rsidRPr="007E7151" w14:paraId="10E3A03B"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2593B9" w14:textId="77777777" w:rsidR="00C7153E" w:rsidRPr="007E7151" w:rsidRDefault="00C7153E" w:rsidP="0027452D">
            <w:pPr>
              <w:pStyle w:val="BodyText"/>
              <w:rPr>
                <w:szCs w:val="24"/>
                <w:lang w:val="en-IN"/>
              </w:rPr>
            </w:pPr>
            <w:proofErr w:type="spellStart"/>
            <w:r w:rsidRPr="007E7151">
              <w:rPr>
                <w:szCs w:val="24"/>
                <w:lang w:val="en-IN"/>
              </w:rPr>
              <w:t>end_date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A1007D" w14:textId="77777777" w:rsidR="00C7153E" w:rsidRPr="007E7151" w:rsidRDefault="00C7153E" w:rsidP="0027452D">
            <w:pPr>
              <w:pStyle w:val="BodyText"/>
              <w:rPr>
                <w:szCs w:val="24"/>
                <w:lang w:val="en-IN"/>
              </w:rPr>
            </w:pPr>
            <w:r w:rsidRPr="007E7151">
              <w:rPr>
                <w:szCs w:val="24"/>
                <w:lang w:val="en-IN"/>
              </w:rPr>
              <w:t>DATE</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tcPr>
          <w:p w14:paraId="569CA4E8" w14:textId="77777777" w:rsidR="00C7153E" w:rsidRPr="007E7151" w:rsidRDefault="00C7153E" w:rsidP="0027452D">
            <w:pPr>
              <w:pStyle w:val="BodyText"/>
              <w:rPr>
                <w:szCs w:val="24"/>
                <w:lang w:val="en-IN"/>
              </w:rPr>
            </w:pP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26F4EE4"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326F47" w14:textId="77777777" w:rsidR="00C7153E" w:rsidRPr="007E7151" w:rsidRDefault="00C7153E" w:rsidP="0027452D">
            <w:pPr>
              <w:pStyle w:val="BodyText"/>
              <w:rPr>
                <w:szCs w:val="24"/>
                <w:lang w:val="en-IN"/>
              </w:rPr>
            </w:pPr>
            <w:r w:rsidRPr="007E7151">
              <w:rPr>
                <w:szCs w:val="24"/>
                <w:lang w:val="en-IN"/>
              </w:rPr>
              <w:t>Sprint end</w:t>
            </w:r>
          </w:p>
        </w:tc>
      </w:tr>
      <w:tr w:rsidR="00C7153E" w:rsidRPr="007E7151" w14:paraId="51632449"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86BC12" w14:textId="77777777" w:rsidR="00C7153E" w:rsidRPr="007E7151" w:rsidRDefault="00C7153E" w:rsidP="0027452D">
            <w:pPr>
              <w:pStyle w:val="BodyText"/>
              <w:rPr>
                <w:szCs w:val="24"/>
                <w:lang w:val="en-IN"/>
              </w:rPr>
            </w:pPr>
            <w:r w:rsidRPr="007E7151">
              <w:rPr>
                <w:szCs w:val="24"/>
                <w:lang w:val="en-IN"/>
              </w:rPr>
              <w:t>goal</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E9C0B3" w14:textId="77777777" w:rsidR="00C7153E" w:rsidRPr="007E7151" w:rsidRDefault="00C7153E" w:rsidP="0027452D">
            <w:pPr>
              <w:pStyle w:val="BodyText"/>
              <w:rPr>
                <w:szCs w:val="24"/>
                <w:lang w:val="en-IN"/>
              </w:rPr>
            </w:pPr>
            <w:r w:rsidRPr="007E7151">
              <w:rPr>
                <w:szCs w:val="24"/>
                <w:lang w:val="en-IN"/>
              </w:rPr>
              <w:t>TEXT</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tcPr>
          <w:p w14:paraId="60927BC7" w14:textId="77777777" w:rsidR="00C7153E" w:rsidRPr="007E7151" w:rsidRDefault="00C7153E" w:rsidP="0027452D">
            <w:pPr>
              <w:pStyle w:val="BodyText"/>
              <w:rPr>
                <w:szCs w:val="24"/>
                <w:lang w:val="en-IN"/>
              </w:rPr>
            </w:pP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A35895"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8A3D6D" w14:textId="77777777" w:rsidR="00C7153E" w:rsidRPr="007E7151" w:rsidRDefault="00C7153E" w:rsidP="0027452D">
            <w:pPr>
              <w:pStyle w:val="BodyText"/>
              <w:rPr>
                <w:szCs w:val="24"/>
                <w:lang w:val="en-IN"/>
              </w:rPr>
            </w:pPr>
            <w:r w:rsidRPr="007E7151">
              <w:rPr>
                <w:szCs w:val="24"/>
                <w:lang w:val="en-IN"/>
              </w:rPr>
              <w:t>Sprint goal description</w:t>
            </w:r>
          </w:p>
        </w:tc>
      </w:tr>
      <w:tr w:rsidR="00C7153E" w:rsidRPr="007E7151" w14:paraId="68273FAE"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373EC5E" w14:textId="77777777" w:rsidR="00C7153E" w:rsidRPr="007E7151" w:rsidRDefault="00C7153E" w:rsidP="0027452D">
            <w:pPr>
              <w:pStyle w:val="BodyText"/>
              <w:rPr>
                <w:szCs w:val="24"/>
                <w:lang w:val="en-IN"/>
              </w:rPr>
            </w:pPr>
            <w:r w:rsidRPr="007E7151">
              <w:rPr>
                <w:szCs w:val="24"/>
                <w:lang w:val="en-IN"/>
              </w:rPr>
              <w:t>status</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3FC8E8"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20)</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tcPr>
          <w:p w14:paraId="370B68AA" w14:textId="77777777" w:rsidR="00C7153E" w:rsidRPr="007E7151" w:rsidRDefault="00C7153E" w:rsidP="0027452D">
            <w:pPr>
              <w:pStyle w:val="BodyText"/>
              <w:rPr>
                <w:szCs w:val="24"/>
                <w:lang w:val="en-IN"/>
              </w:rPr>
            </w:pP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BB0950"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612DCF" w14:textId="77777777" w:rsidR="00C7153E" w:rsidRPr="007E7151" w:rsidRDefault="00C7153E" w:rsidP="0027452D">
            <w:pPr>
              <w:pStyle w:val="BodyText"/>
              <w:rPr>
                <w:szCs w:val="24"/>
                <w:lang w:val="en-IN"/>
              </w:rPr>
            </w:pPr>
            <w:r w:rsidRPr="007E7151">
              <w:rPr>
                <w:szCs w:val="24"/>
                <w:lang w:val="en-IN"/>
              </w:rPr>
              <w:t>Planned/Active/Completed</w:t>
            </w:r>
          </w:p>
        </w:tc>
      </w:tr>
      <w:tr w:rsidR="00C7153E" w:rsidRPr="007E7151" w14:paraId="5818A946" w14:textId="77777777" w:rsidTr="001A655F">
        <w:tc>
          <w:tcPr>
            <w:tcW w:w="15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C2DC1D" w14:textId="77777777" w:rsidR="00C7153E" w:rsidRPr="007E7151" w:rsidRDefault="00C7153E" w:rsidP="0027452D">
            <w:pPr>
              <w:pStyle w:val="BodyText"/>
              <w:rPr>
                <w:szCs w:val="24"/>
                <w:lang w:val="en-IN"/>
              </w:rPr>
            </w:pPr>
            <w:r w:rsidRPr="007E7151">
              <w:rPr>
                <w:szCs w:val="24"/>
                <w:lang w:val="en-IN"/>
              </w:rPr>
              <w:t>velocity</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831F94" w14:textId="77777777" w:rsidR="00C7153E" w:rsidRPr="007E7151" w:rsidRDefault="00C7153E" w:rsidP="0027452D">
            <w:pPr>
              <w:pStyle w:val="BodyText"/>
              <w:rPr>
                <w:szCs w:val="24"/>
                <w:lang w:val="en-IN"/>
              </w:rPr>
            </w:pPr>
            <w:r w:rsidRPr="007E7151">
              <w:rPr>
                <w:szCs w:val="24"/>
                <w:lang w:val="en-IN"/>
              </w:rPr>
              <w:t>INT</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5F1879" w14:textId="77777777" w:rsidR="00C7153E" w:rsidRPr="007E7151" w:rsidRDefault="00C7153E" w:rsidP="0027452D">
            <w:pPr>
              <w:pStyle w:val="BodyText"/>
              <w:rPr>
                <w:szCs w:val="24"/>
                <w:lang w:val="en-IN"/>
              </w:rPr>
            </w:pPr>
            <w:r w:rsidRPr="007E7151">
              <w:rPr>
                <w:szCs w:val="24"/>
                <w:lang w:val="en-IN"/>
              </w:rPr>
              <w:t>Derived</w:t>
            </w:r>
          </w:p>
        </w:tc>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3AE481" w14:textId="77777777" w:rsidR="00C7153E" w:rsidRPr="007E7151" w:rsidRDefault="00C7153E" w:rsidP="0027452D">
            <w:pPr>
              <w:pStyle w:val="BodyText"/>
              <w:rPr>
                <w:szCs w:val="24"/>
                <w:lang w:val="en-IN"/>
              </w:rPr>
            </w:pPr>
            <w:r w:rsidRPr="007E7151">
              <w:rPr>
                <w:szCs w:val="24"/>
                <w:lang w:val="en-IN"/>
              </w:rPr>
              <w:t>Derived</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5CEDBA" w14:textId="77777777" w:rsidR="00C7153E" w:rsidRPr="007E7151" w:rsidRDefault="00C7153E" w:rsidP="0027452D">
            <w:pPr>
              <w:pStyle w:val="BodyText"/>
              <w:rPr>
                <w:szCs w:val="24"/>
                <w:lang w:val="en-IN"/>
              </w:rPr>
            </w:pPr>
            <w:r w:rsidRPr="007E7151">
              <w:rPr>
                <w:szCs w:val="24"/>
                <w:lang w:val="en-IN"/>
              </w:rPr>
              <w:t>Story points completed</w:t>
            </w:r>
          </w:p>
        </w:tc>
      </w:tr>
    </w:tbl>
    <w:p w14:paraId="4522BED1" w14:textId="77777777" w:rsidR="00C7153E" w:rsidRPr="007E7151" w:rsidRDefault="00C7153E" w:rsidP="00683989">
      <w:pPr>
        <w:pStyle w:val="BodyText"/>
        <w:rPr>
          <w:szCs w:val="24"/>
          <w:lang w:val="en-IN"/>
        </w:rPr>
      </w:pPr>
    </w:p>
    <w:p w14:paraId="60FF3057" w14:textId="77777777" w:rsidR="00C7153E" w:rsidRPr="007E7151" w:rsidRDefault="00C7153E" w:rsidP="00683989">
      <w:pPr>
        <w:pStyle w:val="BodyText"/>
        <w:rPr>
          <w:szCs w:val="24"/>
          <w:lang w:val="en-IN"/>
        </w:rPr>
      </w:pPr>
      <w:r w:rsidRPr="007E7151">
        <w:rPr>
          <w:b/>
          <w:bCs/>
          <w:szCs w:val="24"/>
          <w:lang w:val="en-IN"/>
        </w:rPr>
        <w:t>Entity: Task</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7"/>
        <w:gridCol w:w="1573"/>
        <w:gridCol w:w="2163"/>
        <w:gridCol w:w="1679"/>
        <w:gridCol w:w="2511"/>
      </w:tblGrid>
      <w:tr w:rsidR="00C7153E" w:rsidRPr="007E7151" w14:paraId="6577E186" w14:textId="77777777" w:rsidTr="001A655F">
        <w:trPr>
          <w:tblHeader/>
        </w:trPr>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EE6055" w14:textId="77777777" w:rsidR="00C7153E" w:rsidRPr="007E7151" w:rsidRDefault="00C7153E" w:rsidP="0027452D">
            <w:pPr>
              <w:pStyle w:val="BodyText"/>
              <w:rPr>
                <w:szCs w:val="24"/>
                <w:lang w:val="en-IN"/>
              </w:rPr>
            </w:pPr>
            <w:r w:rsidRPr="007E7151">
              <w:rPr>
                <w:b/>
                <w:bCs/>
                <w:szCs w:val="24"/>
                <w:lang w:val="en-IN"/>
              </w:rPr>
              <w:t>Attribute</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F277D8" w14:textId="77777777" w:rsidR="00C7153E" w:rsidRPr="007E7151" w:rsidRDefault="00C7153E" w:rsidP="0027452D">
            <w:pPr>
              <w:pStyle w:val="BodyText"/>
              <w:rPr>
                <w:szCs w:val="24"/>
                <w:lang w:val="en-IN"/>
              </w:rPr>
            </w:pPr>
            <w:r w:rsidRPr="007E7151">
              <w:rPr>
                <w:b/>
                <w:bCs/>
                <w:szCs w:val="24"/>
                <w:lang w:val="en-IN"/>
              </w:rPr>
              <w:t>Data Type</w:t>
            </w:r>
          </w:p>
        </w:tc>
        <w:tc>
          <w:tcPr>
            <w:tcW w:w="21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EC6094" w14:textId="77777777" w:rsidR="00C7153E" w:rsidRPr="007E7151" w:rsidRDefault="00C7153E" w:rsidP="0027452D">
            <w:pPr>
              <w:pStyle w:val="BodyText"/>
              <w:rPr>
                <w:szCs w:val="24"/>
                <w:lang w:val="en-IN"/>
              </w:rPr>
            </w:pPr>
            <w:r w:rsidRPr="007E7151">
              <w:rPr>
                <w:b/>
                <w:bCs/>
                <w:szCs w:val="24"/>
                <w:lang w:val="en-IN"/>
              </w:rPr>
              <w:t>Constraint / Note</w:t>
            </w:r>
          </w:p>
        </w:tc>
        <w:tc>
          <w:tcPr>
            <w:tcW w:w="16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41CFB3" w14:textId="77777777" w:rsidR="00C7153E" w:rsidRPr="007E7151" w:rsidRDefault="00C7153E" w:rsidP="0027452D">
            <w:pPr>
              <w:pStyle w:val="BodyText"/>
              <w:rPr>
                <w:szCs w:val="24"/>
                <w:lang w:val="en-IN"/>
              </w:rPr>
            </w:pPr>
            <w:r w:rsidRPr="007E7151">
              <w:rPr>
                <w:b/>
                <w:bCs/>
                <w:szCs w:val="24"/>
                <w:lang w:val="en-IN"/>
              </w:rPr>
              <w:t>Attribute Type</w:t>
            </w:r>
          </w:p>
        </w:tc>
        <w:tc>
          <w:tcPr>
            <w:tcW w:w="251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CA003C" w14:textId="77777777" w:rsidR="00C7153E" w:rsidRPr="007E7151" w:rsidRDefault="00C7153E" w:rsidP="0027452D">
            <w:pPr>
              <w:pStyle w:val="BodyText"/>
              <w:rPr>
                <w:szCs w:val="24"/>
                <w:lang w:val="en-IN"/>
              </w:rPr>
            </w:pPr>
            <w:r w:rsidRPr="007E7151">
              <w:rPr>
                <w:b/>
                <w:bCs/>
                <w:szCs w:val="24"/>
                <w:lang w:val="en-IN"/>
              </w:rPr>
              <w:t>Description</w:t>
            </w:r>
          </w:p>
        </w:tc>
      </w:tr>
      <w:tr w:rsidR="00C7153E" w:rsidRPr="007E7151" w14:paraId="561D9B8D" w14:textId="77777777" w:rsidTr="001A655F">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13C8D1" w14:textId="77777777" w:rsidR="00C7153E" w:rsidRPr="007E7151" w:rsidRDefault="00C7153E" w:rsidP="0027452D">
            <w:pPr>
              <w:pStyle w:val="BodyText"/>
              <w:rPr>
                <w:szCs w:val="24"/>
                <w:lang w:val="en-IN"/>
              </w:rPr>
            </w:pPr>
            <w:proofErr w:type="spellStart"/>
            <w:r w:rsidRPr="007E7151">
              <w:rPr>
                <w:szCs w:val="24"/>
                <w:lang w:val="en-IN"/>
              </w:rPr>
              <w:t>task_id</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0BCC6B" w14:textId="77777777" w:rsidR="00C7153E" w:rsidRPr="007E7151" w:rsidRDefault="00C7153E" w:rsidP="0027452D">
            <w:pPr>
              <w:pStyle w:val="BodyText"/>
              <w:rPr>
                <w:szCs w:val="24"/>
                <w:lang w:val="en-IN"/>
              </w:rPr>
            </w:pPr>
            <w:r w:rsidRPr="007E7151">
              <w:rPr>
                <w:szCs w:val="24"/>
                <w:lang w:val="en-IN"/>
              </w:rPr>
              <w:t>INT</w:t>
            </w:r>
          </w:p>
        </w:tc>
        <w:tc>
          <w:tcPr>
            <w:tcW w:w="21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AE248E" w14:textId="77777777" w:rsidR="00C7153E" w:rsidRPr="007E7151" w:rsidRDefault="00C7153E" w:rsidP="0027452D">
            <w:pPr>
              <w:pStyle w:val="BodyText"/>
              <w:rPr>
                <w:szCs w:val="24"/>
                <w:lang w:val="en-IN"/>
              </w:rPr>
            </w:pPr>
            <w:r w:rsidRPr="007E7151">
              <w:rPr>
                <w:szCs w:val="24"/>
                <w:lang w:val="en-IN"/>
              </w:rPr>
              <w:t>PK</w:t>
            </w:r>
          </w:p>
        </w:tc>
        <w:tc>
          <w:tcPr>
            <w:tcW w:w="16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BCFC7B" w14:textId="77777777" w:rsidR="00C7153E" w:rsidRPr="007E7151" w:rsidRDefault="00C7153E" w:rsidP="0027452D">
            <w:pPr>
              <w:pStyle w:val="BodyText"/>
              <w:rPr>
                <w:szCs w:val="24"/>
                <w:lang w:val="en-IN"/>
              </w:rPr>
            </w:pPr>
            <w:r w:rsidRPr="007E7151">
              <w:rPr>
                <w:szCs w:val="24"/>
                <w:lang w:val="en-IN"/>
              </w:rPr>
              <w:t>Simple</w:t>
            </w:r>
          </w:p>
        </w:tc>
        <w:tc>
          <w:tcPr>
            <w:tcW w:w="251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2ECA8F" w14:textId="77777777" w:rsidR="00C7153E" w:rsidRPr="007E7151" w:rsidRDefault="00C7153E" w:rsidP="0027452D">
            <w:pPr>
              <w:pStyle w:val="BodyText"/>
              <w:rPr>
                <w:szCs w:val="24"/>
                <w:lang w:val="en-IN"/>
              </w:rPr>
            </w:pPr>
            <w:r w:rsidRPr="007E7151">
              <w:rPr>
                <w:szCs w:val="24"/>
                <w:lang w:val="en-IN"/>
              </w:rPr>
              <w:t>Task identifier</w:t>
            </w:r>
          </w:p>
        </w:tc>
      </w:tr>
      <w:tr w:rsidR="00C7153E" w:rsidRPr="007E7151" w14:paraId="03381FA1" w14:textId="77777777" w:rsidTr="001A655F">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E554A0" w14:textId="77777777" w:rsidR="00C7153E" w:rsidRPr="007E7151" w:rsidRDefault="00C7153E" w:rsidP="0027452D">
            <w:pPr>
              <w:pStyle w:val="BodyText"/>
              <w:rPr>
                <w:szCs w:val="24"/>
                <w:lang w:val="en-IN"/>
              </w:rPr>
            </w:pPr>
            <w:proofErr w:type="spellStart"/>
            <w:r w:rsidRPr="007E7151">
              <w:rPr>
                <w:szCs w:val="24"/>
                <w:lang w:val="en-IN"/>
              </w:rPr>
              <w:t>sprint_id</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EC6740" w14:textId="77777777" w:rsidR="00C7153E" w:rsidRPr="007E7151" w:rsidRDefault="00C7153E" w:rsidP="0027452D">
            <w:pPr>
              <w:pStyle w:val="BodyText"/>
              <w:rPr>
                <w:szCs w:val="24"/>
                <w:lang w:val="en-IN"/>
              </w:rPr>
            </w:pPr>
            <w:r w:rsidRPr="007E7151">
              <w:rPr>
                <w:szCs w:val="24"/>
                <w:lang w:val="en-IN"/>
              </w:rPr>
              <w:t>INT</w:t>
            </w:r>
          </w:p>
        </w:tc>
        <w:tc>
          <w:tcPr>
            <w:tcW w:w="21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41D606" w14:textId="77777777" w:rsidR="00C7153E" w:rsidRPr="007E7151" w:rsidRDefault="00C7153E" w:rsidP="0027452D">
            <w:pPr>
              <w:pStyle w:val="BodyText"/>
              <w:rPr>
                <w:szCs w:val="24"/>
                <w:lang w:val="en-IN"/>
              </w:rPr>
            </w:pPr>
            <w:r w:rsidRPr="007E7151">
              <w:rPr>
                <w:szCs w:val="24"/>
                <w:lang w:val="en-IN"/>
              </w:rPr>
              <w:t>FK → Sprint</w:t>
            </w:r>
          </w:p>
        </w:tc>
        <w:tc>
          <w:tcPr>
            <w:tcW w:w="16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0BC5A82" w14:textId="77777777" w:rsidR="00C7153E" w:rsidRPr="007E7151" w:rsidRDefault="00C7153E" w:rsidP="0027452D">
            <w:pPr>
              <w:pStyle w:val="BodyText"/>
              <w:rPr>
                <w:szCs w:val="24"/>
                <w:lang w:val="en-IN"/>
              </w:rPr>
            </w:pPr>
            <w:r w:rsidRPr="007E7151">
              <w:rPr>
                <w:szCs w:val="24"/>
                <w:lang w:val="en-IN"/>
              </w:rPr>
              <w:t>Simple</w:t>
            </w:r>
          </w:p>
        </w:tc>
        <w:tc>
          <w:tcPr>
            <w:tcW w:w="251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E8D4CA" w14:textId="77777777" w:rsidR="00C7153E" w:rsidRPr="007E7151" w:rsidRDefault="00C7153E" w:rsidP="0027452D">
            <w:pPr>
              <w:pStyle w:val="BodyText"/>
              <w:rPr>
                <w:szCs w:val="24"/>
                <w:lang w:val="en-IN"/>
              </w:rPr>
            </w:pPr>
            <w:r w:rsidRPr="007E7151">
              <w:rPr>
                <w:szCs w:val="24"/>
                <w:lang w:val="en-IN"/>
              </w:rPr>
              <w:t>Sprint assigned to</w:t>
            </w:r>
          </w:p>
        </w:tc>
      </w:tr>
      <w:tr w:rsidR="00C7153E" w:rsidRPr="007E7151" w14:paraId="7747EC7B" w14:textId="77777777" w:rsidTr="001A655F">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B22250E" w14:textId="77777777" w:rsidR="00C7153E" w:rsidRPr="007E7151" w:rsidRDefault="00C7153E" w:rsidP="0027452D">
            <w:pPr>
              <w:pStyle w:val="BodyText"/>
              <w:rPr>
                <w:szCs w:val="24"/>
                <w:lang w:val="en-IN"/>
              </w:rPr>
            </w:pPr>
            <w:proofErr w:type="spellStart"/>
            <w:r w:rsidRPr="007E7151">
              <w:rPr>
                <w:szCs w:val="24"/>
                <w:lang w:val="en-IN"/>
              </w:rPr>
              <w:t>assigned_to</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F43B18" w14:textId="77777777" w:rsidR="00C7153E" w:rsidRPr="007E7151" w:rsidRDefault="00C7153E" w:rsidP="0027452D">
            <w:pPr>
              <w:pStyle w:val="BodyText"/>
              <w:rPr>
                <w:szCs w:val="24"/>
                <w:lang w:val="en-IN"/>
              </w:rPr>
            </w:pPr>
            <w:r w:rsidRPr="007E7151">
              <w:rPr>
                <w:szCs w:val="24"/>
                <w:lang w:val="en-IN"/>
              </w:rPr>
              <w:t>INT</w:t>
            </w:r>
          </w:p>
        </w:tc>
        <w:tc>
          <w:tcPr>
            <w:tcW w:w="21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F8BCA41" w14:textId="77777777" w:rsidR="00C7153E" w:rsidRPr="007E7151" w:rsidRDefault="00C7153E" w:rsidP="0027452D">
            <w:pPr>
              <w:pStyle w:val="BodyText"/>
              <w:rPr>
                <w:szCs w:val="24"/>
                <w:lang w:val="en-IN"/>
              </w:rPr>
            </w:pPr>
            <w:r w:rsidRPr="007E7151">
              <w:rPr>
                <w:szCs w:val="24"/>
                <w:lang w:val="en-IN"/>
              </w:rPr>
              <w:t>FK → Employee</w:t>
            </w:r>
          </w:p>
        </w:tc>
        <w:tc>
          <w:tcPr>
            <w:tcW w:w="16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DB04D7" w14:textId="77777777" w:rsidR="00C7153E" w:rsidRPr="007E7151" w:rsidRDefault="00C7153E" w:rsidP="0027452D">
            <w:pPr>
              <w:pStyle w:val="BodyText"/>
              <w:rPr>
                <w:szCs w:val="24"/>
                <w:lang w:val="en-IN"/>
              </w:rPr>
            </w:pPr>
            <w:r w:rsidRPr="007E7151">
              <w:rPr>
                <w:szCs w:val="24"/>
                <w:lang w:val="en-IN"/>
              </w:rPr>
              <w:t>Simple</w:t>
            </w:r>
          </w:p>
        </w:tc>
        <w:tc>
          <w:tcPr>
            <w:tcW w:w="251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559528" w14:textId="77777777" w:rsidR="00C7153E" w:rsidRPr="007E7151" w:rsidRDefault="00C7153E" w:rsidP="0027452D">
            <w:pPr>
              <w:pStyle w:val="BodyText"/>
              <w:rPr>
                <w:szCs w:val="24"/>
                <w:lang w:val="en-IN"/>
              </w:rPr>
            </w:pPr>
            <w:r w:rsidRPr="007E7151">
              <w:rPr>
                <w:szCs w:val="24"/>
                <w:lang w:val="en-IN"/>
              </w:rPr>
              <w:t>Assigned employee</w:t>
            </w:r>
          </w:p>
        </w:tc>
      </w:tr>
      <w:tr w:rsidR="00C7153E" w:rsidRPr="007E7151" w14:paraId="46AFFA7A" w14:textId="77777777" w:rsidTr="001A655F">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48196E" w14:textId="77777777" w:rsidR="00C7153E" w:rsidRPr="007E7151" w:rsidRDefault="00C7153E" w:rsidP="0027452D">
            <w:pPr>
              <w:pStyle w:val="BodyText"/>
              <w:rPr>
                <w:szCs w:val="24"/>
                <w:lang w:val="en-IN"/>
              </w:rPr>
            </w:pPr>
            <w:proofErr w:type="spellStart"/>
            <w:r w:rsidRPr="007E7151">
              <w:rPr>
                <w:szCs w:val="24"/>
                <w:lang w:val="en-IN"/>
              </w:rPr>
              <w:t>task_title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04566B"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200)</w:t>
            </w:r>
          </w:p>
        </w:tc>
        <w:tc>
          <w:tcPr>
            <w:tcW w:w="21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742F53" w14:textId="77777777" w:rsidR="00C7153E" w:rsidRPr="007E7151" w:rsidRDefault="00C7153E" w:rsidP="0027452D">
            <w:pPr>
              <w:pStyle w:val="BodyText"/>
              <w:rPr>
                <w:szCs w:val="24"/>
                <w:lang w:val="en-IN"/>
              </w:rPr>
            </w:pPr>
            <w:r w:rsidRPr="007E7151">
              <w:rPr>
                <w:szCs w:val="24"/>
                <w:lang w:val="en-IN"/>
              </w:rPr>
              <w:t>NOT NULL</w:t>
            </w:r>
          </w:p>
        </w:tc>
        <w:tc>
          <w:tcPr>
            <w:tcW w:w="16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483EB9" w14:textId="77777777" w:rsidR="00C7153E" w:rsidRPr="007E7151" w:rsidRDefault="00C7153E" w:rsidP="0027452D">
            <w:pPr>
              <w:pStyle w:val="BodyText"/>
              <w:rPr>
                <w:szCs w:val="24"/>
                <w:lang w:val="en-IN"/>
              </w:rPr>
            </w:pPr>
            <w:r w:rsidRPr="007E7151">
              <w:rPr>
                <w:szCs w:val="24"/>
                <w:lang w:val="en-IN"/>
              </w:rPr>
              <w:t>Simple</w:t>
            </w:r>
          </w:p>
        </w:tc>
        <w:tc>
          <w:tcPr>
            <w:tcW w:w="251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9B0232" w14:textId="77777777" w:rsidR="00C7153E" w:rsidRPr="007E7151" w:rsidRDefault="00C7153E" w:rsidP="0027452D">
            <w:pPr>
              <w:pStyle w:val="BodyText"/>
              <w:rPr>
                <w:szCs w:val="24"/>
                <w:lang w:val="en-IN"/>
              </w:rPr>
            </w:pPr>
            <w:r w:rsidRPr="007E7151">
              <w:rPr>
                <w:szCs w:val="24"/>
                <w:lang w:val="en-IN"/>
              </w:rPr>
              <w:t>Task name</w:t>
            </w:r>
          </w:p>
        </w:tc>
      </w:tr>
      <w:tr w:rsidR="00C7153E" w:rsidRPr="007E7151" w14:paraId="50B6E9D8" w14:textId="77777777" w:rsidTr="001A655F">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28EAA4" w14:textId="77777777" w:rsidR="00C7153E" w:rsidRPr="007E7151" w:rsidRDefault="00C7153E" w:rsidP="0027452D">
            <w:pPr>
              <w:pStyle w:val="BodyText"/>
              <w:rPr>
                <w:szCs w:val="24"/>
                <w:lang w:val="en-IN"/>
              </w:rPr>
            </w:pPr>
            <w:r w:rsidRPr="007E7151">
              <w:rPr>
                <w:szCs w:val="24"/>
                <w:lang w:val="en-IN"/>
              </w:rPr>
              <w:t>description</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BE8AFF" w14:textId="77777777" w:rsidR="00C7153E" w:rsidRPr="007E7151" w:rsidRDefault="00C7153E" w:rsidP="0027452D">
            <w:pPr>
              <w:pStyle w:val="BodyText"/>
              <w:rPr>
                <w:szCs w:val="24"/>
                <w:lang w:val="en-IN"/>
              </w:rPr>
            </w:pPr>
            <w:r w:rsidRPr="007E7151">
              <w:rPr>
                <w:szCs w:val="24"/>
                <w:lang w:val="en-IN"/>
              </w:rPr>
              <w:t>TEXT</w:t>
            </w:r>
          </w:p>
        </w:tc>
        <w:tc>
          <w:tcPr>
            <w:tcW w:w="2163" w:type="dxa"/>
            <w:tcBorders>
              <w:top w:val="single" w:sz="4" w:space="0" w:color="auto"/>
              <w:left w:val="single" w:sz="4" w:space="0" w:color="auto"/>
              <w:bottom w:val="single" w:sz="4" w:space="0" w:color="auto"/>
              <w:right w:val="single" w:sz="4" w:space="0" w:color="auto"/>
            </w:tcBorders>
            <w:shd w:val="clear" w:color="auto" w:fill="FFFFFF" w:themeFill="background1"/>
          </w:tcPr>
          <w:p w14:paraId="1CE6FDF4" w14:textId="77777777" w:rsidR="00C7153E" w:rsidRPr="007E7151" w:rsidRDefault="00C7153E" w:rsidP="0027452D">
            <w:pPr>
              <w:pStyle w:val="BodyText"/>
              <w:rPr>
                <w:szCs w:val="24"/>
                <w:lang w:val="en-IN"/>
              </w:rPr>
            </w:pPr>
          </w:p>
        </w:tc>
        <w:tc>
          <w:tcPr>
            <w:tcW w:w="16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A93EA6" w14:textId="77777777" w:rsidR="00C7153E" w:rsidRPr="007E7151" w:rsidRDefault="00C7153E" w:rsidP="0027452D">
            <w:pPr>
              <w:pStyle w:val="BodyText"/>
              <w:rPr>
                <w:szCs w:val="24"/>
                <w:lang w:val="en-IN"/>
              </w:rPr>
            </w:pPr>
            <w:r w:rsidRPr="007E7151">
              <w:rPr>
                <w:szCs w:val="24"/>
                <w:lang w:val="en-IN"/>
              </w:rPr>
              <w:t>Simple</w:t>
            </w:r>
          </w:p>
        </w:tc>
        <w:tc>
          <w:tcPr>
            <w:tcW w:w="251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D54B4F" w14:textId="77777777" w:rsidR="00C7153E" w:rsidRPr="007E7151" w:rsidRDefault="00C7153E" w:rsidP="0027452D">
            <w:pPr>
              <w:pStyle w:val="BodyText"/>
              <w:rPr>
                <w:szCs w:val="24"/>
                <w:lang w:val="en-IN"/>
              </w:rPr>
            </w:pPr>
            <w:r w:rsidRPr="007E7151">
              <w:rPr>
                <w:szCs w:val="24"/>
                <w:lang w:val="en-IN"/>
              </w:rPr>
              <w:t>Task details</w:t>
            </w:r>
          </w:p>
        </w:tc>
      </w:tr>
      <w:tr w:rsidR="00C7153E" w:rsidRPr="007E7151" w14:paraId="10D980FD" w14:textId="77777777" w:rsidTr="001A655F">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35DCA3" w14:textId="77777777" w:rsidR="00C7153E" w:rsidRPr="007E7151" w:rsidRDefault="00C7153E" w:rsidP="0027452D">
            <w:pPr>
              <w:pStyle w:val="BodyText"/>
              <w:rPr>
                <w:szCs w:val="24"/>
                <w:lang w:val="en-IN"/>
              </w:rPr>
            </w:pPr>
            <w:r w:rsidRPr="007E7151">
              <w:rPr>
                <w:szCs w:val="24"/>
                <w:lang w:val="en-IN"/>
              </w:rPr>
              <w:t>priority</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5E1288"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20)</w:t>
            </w:r>
          </w:p>
        </w:tc>
        <w:tc>
          <w:tcPr>
            <w:tcW w:w="2163" w:type="dxa"/>
            <w:tcBorders>
              <w:top w:val="single" w:sz="4" w:space="0" w:color="auto"/>
              <w:left w:val="single" w:sz="4" w:space="0" w:color="auto"/>
              <w:bottom w:val="single" w:sz="4" w:space="0" w:color="auto"/>
              <w:right w:val="single" w:sz="4" w:space="0" w:color="auto"/>
            </w:tcBorders>
            <w:shd w:val="clear" w:color="auto" w:fill="FFFFFF" w:themeFill="background1"/>
          </w:tcPr>
          <w:p w14:paraId="40F9E9E3" w14:textId="77777777" w:rsidR="00C7153E" w:rsidRPr="007E7151" w:rsidRDefault="00C7153E" w:rsidP="0027452D">
            <w:pPr>
              <w:pStyle w:val="BodyText"/>
              <w:rPr>
                <w:szCs w:val="24"/>
                <w:lang w:val="en-IN"/>
              </w:rPr>
            </w:pPr>
          </w:p>
        </w:tc>
        <w:tc>
          <w:tcPr>
            <w:tcW w:w="16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8E7451" w14:textId="77777777" w:rsidR="00C7153E" w:rsidRPr="007E7151" w:rsidRDefault="00C7153E" w:rsidP="0027452D">
            <w:pPr>
              <w:pStyle w:val="BodyText"/>
              <w:rPr>
                <w:szCs w:val="24"/>
                <w:lang w:val="en-IN"/>
              </w:rPr>
            </w:pPr>
            <w:r w:rsidRPr="007E7151">
              <w:rPr>
                <w:szCs w:val="24"/>
                <w:lang w:val="en-IN"/>
              </w:rPr>
              <w:t>Simple</w:t>
            </w:r>
          </w:p>
        </w:tc>
        <w:tc>
          <w:tcPr>
            <w:tcW w:w="251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1132DF" w14:textId="77777777" w:rsidR="00C7153E" w:rsidRPr="007E7151" w:rsidRDefault="00C7153E" w:rsidP="0027452D">
            <w:pPr>
              <w:pStyle w:val="BodyText"/>
              <w:rPr>
                <w:szCs w:val="24"/>
                <w:lang w:val="en-IN"/>
              </w:rPr>
            </w:pPr>
            <w:r w:rsidRPr="007E7151">
              <w:rPr>
                <w:szCs w:val="24"/>
                <w:lang w:val="en-IN"/>
              </w:rPr>
              <w:t>Low/Medium/High/Critical</w:t>
            </w:r>
          </w:p>
        </w:tc>
      </w:tr>
      <w:tr w:rsidR="00C7153E" w:rsidRPr="007E7151" w14:paraId="62709D58" w14:textId="77777777" w:rsidTr="001A655F">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361393" w14:textId="77777777" w:rsidR="00C7153E" w:rsidRPr="007E7151" w:rsidRDefault="00C7153E" w:rsidP="0027452D">
            <w:pPr>
              <w:pStyle w:val="BodyText"/>
              <w:rPr>
                <w:szCs w:val="24"/>
                <w:lang w:val="en-IN"/>
              </w:rPr>
            </w:pPr>
            <w:proofErr w:type="spellStart"/>
            <w:r w:rsidRPr="007E7151">
              <w:rPr>
                <w:szCs w:val="24"/>
                <w:lang w:val="en-IN"/>
              </w:rPr>
              <w:t>story_points</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99A194" w14:textId="77777777" w:rsidR="00C7153E" w:rsidRPr="007E7151" w:rsidRDefault="00C7153E" w:rsidP="0027452D">
            <w:pPr>
              <w:pStyle w:val="BodyText"/>
              <w:rPr>
                <w:szCs w:val="24"/>
                <w:lang w:val="en-IN"/>
              </w:rPr>
            </w:pPr>
            <w:r w:rsidRPr="007E7151">
              <w:rPr>
                <w:szCs w:val="24"/>
                <w:lang w:val="en-IN"/>
              </w:rPr>
              <w:t>INT</w:t>
            </w:r>
          </w:p>
        </w:tc>
        <w:tc>
          <w:tcPr>
            <w:tcW w:w="2163" w:type="dxa"/>
            <w:tcBorders>
              <w:top w:val="single" w:sz="4" w:space="0" w:color="auto"/>
              <w:left w:val="single" w:sz="4" w:space="0" w:color="auto"/>
              <w:bottom w:val="single" w:sz="4" w:space="0" w:color="auto"/>
              <w:right w:val="single" w:sz="4" w:space="0" w:color="auto"/>
            </w:tcBorders>
            <w:shd w:val="clear" w:color="auto" w:fill="FFFFFF" w:themeFill="background1"/>
          </w:tcPr>
          <w:p w14:paraId="3CD886EE" w14:textId="77777777" w:rsidR="00C7153E" w:rsidRPr="007E7151" w:rsidRDefault="00C7153E" w:rsidP="0027452D">
            <w:pPr>
              <w:pStyle w:val="BodyText"/>
              <w:rPr>
                <w:szCs w:val="24"/>
                <w:lang w:val="en-IN"/>
              </w:rPr>
            </w:pPr>
          </w:p>
        </w:tc>
        <w:tc>
          <w:tcPr>
            <w:tcW w:w="16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BD32F9" w14:textId="77777777" w:rsidR="00C7153E" w:rsidRPr="007E7151" w:rsidRDefault="00C7153E" w:rsidP="0027452D">
            <w:pPr>
              <w:pStyle w:val="BodyText"/>
              <w:rPr>
                <w:szCs w:val="24"/>
                <w:lang w:val="en-IN"/>
              </w:rPr>
            </w:pPr>
            <w:r w:rsidRPr="007E7151">
              <w:rPr>
                <w:szCs w:val="24"/>
                <w:lang w:val="en-IN"/>
              </w:rPr>
              <w:t>Simple</w:t>
            </w:r>
          </w:p>
        </w:tc>
        <w:tc>
          <w:tcPr>
            <w:tcW w:w="251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59647B" w14:textId="77777777" w:rsidR="00C7153E" w:rsidRPr="007E7151" w:rsidRDefault="00C7153E" w:rsidP="0027452D">
            <w:pPr>
              <w:pStyle w:val="BodyText"/>
              <w:rPr>
                <w:szCs w:val="24"/>
                <w:lang w:val="en-IN"/>
              </w:rPr>
            </w:pPr>
            <w:r w:rsidRPr="007E7151">
              <w:rPr>
                <w:szCs w:val="24"/>
                <w:lang w:val="en-IN"/>
              </w:rPr>
              <w:t>Effort estimate</w:t>
            </w:r>
          </w:p>
        </w:tc>
      </w:tr>
      <w:tr w:rsidR="00C7153E" w:rsidRPr="007E7151" w14:paraId="2B81731B" w14:textId="77777777" w:rsidTr="001A655F">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5130EF" w14:textId="77777777" w:rsidR="00C7153E" w:rsidRPr="007E7151" w:rsidRDefault="00C7153E" w:rsidP="0027452D">
            <w:pPr>
              <w:pStyle w:val="BodyText"/>
              <w:rPr>
                <w:szCs w:val="24"/>
                <w:lang w:val="en-IN"/>
              </w:rPr>
            </w:pPr>
            <w:r w:rsidRPr="007E7151">
              <w:rPr>
                <w:szCs w:val="24"/>
                <w:lang w:val="en-IN"/>
              </w:rPr>
              <w:t>status</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CEECE1"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20)</w:t>
            </w:r>
          </w:p>
        </w:tc>
        <w:tc>
          <w:tcPr>
            <w:tcW w:w="2163" w:type="dxa"/>
            <w:tcBorders>
              <w:top w:val="single" w:sz="4" w:space="0" w:color="auto"/>
              <w:left w:val="single" w:sz="4" w:space="0" w:color="auto"/>
              <w:bottom w:val="single" w:sz="4" w:space="0" w:color="auto"/>
              <w:right w:val="single" w:sz="4" w:space="0" w:color="auto"/>
            </w:tcBorders>
            <w:shd w:val="clear" w:color="auto" w:fill="FFFFFF" w:themeFill="background1"/>
          </w:tcPr>
          <w:p w14:paraId="2B626C73" w14:textId="77777777" w:rsidR="00C7153E" w:rsidRPr="007E7151" w:rsidRDefault="00C7153E" w:rsidP="0027452D">
            <w:pPr>
              <w:pStyle w:val="BodyText"/>
              <w:rPr>
                <w:szCs w:val="24"/>
                <w:lang w:val="en-IN"/>
              </w:rPr>
            </w:pPr>
          </w:p>
        </w:tc>
        <w:tc>
          <w:tcPr>
            <w:tcW w:w="16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E74327" w14:textId="77777777" w:rsidR="00C7153E" w:rsidRPr="007E7151" w:rsidRDefault="00C7153E" w:rsidP="0027452D">
            <w:pPr>
              <w:pStyle w:val="BodyText"/>
              <w:rPr>
                <w:szCs w:val="24"/>
                <w:lang w:val="en-IN"/>
              </w:rPr>
            </w:pPr>
            <w:r w:rsidRPr="007E7151">
              <w:rPr>
                <w:szCs w:val="24"/>
                <w:lang w:val="en-IN"/>
              </w:rPr>
              <w:t>Simple</w:t>
            </w:r>
          </w:p>
        </w:tc>
        <w:tc>
          <w:tcPr>
            <w:tcW w:w="251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082508" w14:textId="77777777" w:rsidR="00C7153E" w:rsidRPr="007E7151" w:rsidRDefault="00C7153E" w:rsidP="0027452D">
            <w:pPr>
              <w:pStyle w:val="BodyText"/>
              <w:rPr>
                <w:szCs w:val="24"/>
                <w:lang w:val="en-IN"/>
              </w:rPr>
            </w:pPr>
            <w:r w:rsidRPr="007E7151">
              <w:rPr>
                <w:szCs w:val="24"/>
                <w:lang w:val="en-IN"/>
              </w:rPr>
              <w:t>Todo/In Progress/Done</w:t>
            </w:r>
          </w:p>
        </w:tc>
      </w:tr>
      <w:tr w:rsidR="00C7153E" w:rsidRPr="007E7151" w14:paraId="40E8BDBF" w14:textId="77777777" w:rsidTr="001A655F">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29AC6D" w14:textId="77777777" w:rsidR="00C7153E" w:rsidRPr="007E7151" w:rsidRDefault="00C7153E" w:rsidP="0027452D">
            <w:pPr>
              <w:pStyle w:val="BodyText"/>
              <w:rPr>
                <w:szCs w:val="24"/>
                <w:lang w:val="en-IN"/>
              </w:rPr>
            </w:pPr>
            <w:proofErr w:type="spellStart"/>
            <w:r w:rsidRPr="007E7151">
              <w:rPr>
                <w:szCs w:val="24"/>
                <w:lang w:val="en-IN"/>
              </w:rPr>
              <w:t>due_date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C88E5C" w14:textId="77777777" w:rsidR="00C7153E" w:rsidRPr="007E7151" w:rsidRDefault="00C7153E" w:rsidP="0027452D">
            <w:pPr>
              <w:pStyle w:val="BodyText"/>
              <w:rPr>
                <w:szCs w:val="24"/>
                <w:lang w:val="en-IN"/>
              </w:rPr>
            </w:pPr>
            <w:r w:rsidRPr="007E7151">
              <w:rPr>
                <w:szCs w:val="24"/>
                <w:lang w:val="en-IN"/>
              </w:rPr>
              <w:t>DATE</w:t>
            </w:r>
          </w:p>
        </w:tc>
        <w:tc>
          <w:tcPr>
            <w:tcW w:w="2163" w:type="dxa"/>
            <w:tcBorders>
              <w:top w:val="single" w:sz="4" w:space="0" w:color="auto"/>
              <w:left w:val="single" w:sz="4" w:space="0" w:color="auto"/>
              <w:bottom w:val="single" w:sz="4" w:space="0" w:color="auto"/>
              <w:right w:val="single" w:sz="4" w:space="0" w:color="auto"/>
            </w:tcBorders>
            <w:shd w:val="clear" w:color="auto" w:fill="FFFFFF" w:themeFill="background1"/>
          </w:tcPr>
          <w:p w14:paraId="1E0A6B8A" w14:textId="77777777" w:rsidR="00C7153E" w:rsidRPr="007E7151" w:rsidRDefault="00C7153E" w:rsidP="0027452D">
            <w:pPr>
              <w:pStyle w:val="BodyText"/>
              <w:rPr>
                <w:szCs w:val="24"/>
                <w:lang w:val="en-IN"/>
              </w:rPr>
            </w:pPr>
          </w:p>
        </w:tc>
        <w:tc>
          <w:tcPr>
            <w:tcW w:w="16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CC5A63" w14:textId="77777777" w:rsidR="00C7153E" w:rsidRPr="007E7151" w:rsidRDefault="00C7153E" w:rsidP="0027452D">
            <w:pPr>
              <w:pStyle w:val="BodyText"/>
              <w:rPr>
                <w:szCs w:val="24"/>
                <w:lang w:val="en-IN"/>
              </w:rPr>
            </w:pPr>
            <w:r w:rsidRPr="007E7151">
              <w:rPr>
                <w:szCs w:val="24"/>
                <w:lang w:val="en-IN"/>
              </w:rPr>
              <w:t>Simple</w:t>
            </w:r>
          </w:p>
        </w:tc>
        <w:tc>
          <w:tcPr>
            <w:tcW w:w="251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B445DC" w14:textId="77777777" w:rsidR="00C7153E" w:rsidRPr="007E7151" w:rsidRDefault="00C7153E" w:rsidP="0027452D">
            <w:pPr>
              <w:pStyle w:val="BodyText"/>
              <w:rPr>
                <w:szCs w:val="24"/>
                <w:lang w:val="en-IN"/>
              </w:rPr>
            </w:pPr>
            <w:r w:rsidRPr="007E7151">
              <w:rPr>
                <w:szCs w:val="24"/>
                <w:lang w:val="en-IN"/>
              </w:rPr>
              <w:t>Task deadline</w:t>
            </w:r>
          </w:p>
        </w:tc>
      </w:tr>
      <w:tr w:rsidR="00C7153E" w:rsidRPr="007E7151" w14:paraId="48A0A4C5" w14:textId="77777777" w:rsidTr="001A655F">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C42466" w14:textId="77777777" w:rsidR="00C7153E" w:rsidRPr="007E7151" w:rsidRDefault="00C7153E" w:rsidP="0027452D">
            <w:pPr>
              <w:pStyle w:val="BodyText"/>
              <w:rPr>
                <w:szCs w:val="24"/>
                <w:lang w:val="en-IN"/>
              </w:rPr>
            </w:pPr>
            <w:proofErr w:type="spellStart"/>
            <w:r w:rsidRPr="007E7151">
              <w:rPr>
                <w:szCs w:val="24"/>
                <w:lang w:val="en-IN"/>
              </w:rPr>
              <w:t>completion_date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B538FD" w14:textId="77777777" w:rsidR="00C7153E" w:rsidRPr="007E7151" w:rsidRDefault="00C7153E" w:rsidP="0027452D">
            <w:pPr>
              <w:pStyle w:val="BodyText"/>
              <w:rPr>
                <w:szCs w:val="24"/>
                <w:lang w:val="en-IN"/>
              </w:rPr>
            </w:pPr>
            <w:r w:rsidRPr="007E7151">
              <w:rPr>
                <w:szCs w:val="24"/>
                <w:lang w:val="en-IN"/>
              </w:rPr>
              <w:t>DATE</w:t>
            </w:r>
          </w:p>
        </w:tc>
        <w:tc>
          <w:tcPr>
            <w:tcW w:w="2163" w:type="dxa"/>
            <w:tcBorders>
              <w:top w:val="single" w:sz="4" w:space="0" w:color="auto"/>
              <w:left w:val="single" w:sz="4" w:space="0" w:color="auto"/>
              <w:bottom w:val="single" w:sz="4" w:space="0" w:color="auto"/>
              <w:right w:val="single" w:sz="4" w:space="0" w:color="auto"/>
            </w:tcBorders>
            <w:shd w:val="clear" w:color="auto" w:fill="FFFFFF" w:themeFill="background1"/>
          </w:tcPr>
          <w:p w14:paraId="39583D3E" w14:textId="77777777" w:rsidR="00C7153E" w:rsidRPr="007E7151" w:rsidRDefault="00C7153E" w:rsidP="0027452D">
            <w:pPr>
              <w:pStyle w:val="BodyText"/>
              <w:rPr>
                <w:szCs w:val="24"/>
                <w:lang w:val="en-IN"/>
              </w:rPr>
            </w:pPr>
          </w:p>
        </w:tc>
        <w:tc>
          <w:tcPr>
            <w:tcW w:w="16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9324CC4" w14:textId="77777777" w:rsidR="00C7153E" w:rsidRPr="007E7151" w:rsidRDefault="00C7153E" w:rsidP="0027452D">
            <w:pPr>
              <w:pStyle w:val="BodyText"/>
              <w:rPr>
                <w:szCs w:val="24"/>
                <w:lang w:val="en-IN"/>
              </w:rPr>
            </w:pPr>
            <w:r w:rsidRPr="007E7151">
              <w:rPr>
                <w:szCs w:val="24"/>
                <w:lang w:val="en-IN"/>
              </w:rPr>
              <w:t>Simple</w:t>
            </w:r>
          </w:p>
        </w:tc>
        <w:tc>
          <w:tcPr>
            <w:tcW w:w="251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B7BB7D" w14:textId="77777777" w:rsidR="00C7153E" w:rsidRPr="007E7151" w:rsidRDefault="00C7153E" w:rsidP="0027452D">
            <w:pPr>
              <w:pStyle w:val="BodyText"/>
              <w:rPr>
                <w:szCs w:val="24"/>
                <w:lang w:val="en-IN"/>
              </w:rPr>
            </w:pPr>
            <w:r w:rsidRPr="007E7151">
              <w:rPr>
                <w:szCs w:val="24"/>
                <w:lang w:val="en-IN"/>
              </w:rPr>
              <w:t>Actual finish date</w:t>
            </w:r>
          </w:p>
        </w:tc>
      </w:tr>
      <w:tr w:rsidR="00C7153E" w:rsidRPr="007E7151" w14:paraId="0D61B589" w14:textId="77777777" w:rsidTr="001A655F">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DDE4CB" w14:textId="77777777" w:rsidR="00C7153E" w:rsidRPr="007E7151" w:rsidRDefault="00C7153E" w:rsidP="0027452D">
            <w:pPr>
              <w:pStyle w:val="BodyText"/>
              <w:rPr>
                <w:szCs w:val="24"/>
                <w:lang w:val="en-IN"/>
              </w:rPr>
            </w:pPr>
            <w:proofErr w:type="spellStart"/>
            <w:r w:rsidRPr="007E7151">
              <w:rPr>
                <w:szCs w:val="24"/>
                <w:lang w:val="en-IN"/>
              </w:rPr>
              <w:t>days_taken</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9F27AC" w14:textId="77777777" w:rsidR="00C7153E" w:rsidRPr="007E7151" w:rsidRDefault="00C7153E" w:rsidP="0027452D">
            <w:pPr>
              <w:pStyle w:val="BodyText"/>
              <w:rPr>
                <w:szCs w:val="24"/>
                <w:lang w:val="en-IN"/>
              </w:rPr>
            </w:pPr>
            <w:r w:rsidRPr="007E7151">
              <w:rPr>
                <w:szCs w:val="24"/>
                <w:lang w:val="en-IN"/>
              </w:rPr>
              <w:t>INT</w:t>
            </w:r>
          </w:p>
        </w:tc>
        <w:tc>
          <w:tcPr>
            <w:tcW w:w="21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0C1C8DA" w14:textId="77777777" w:rsidR="00C7153E" w:rsidRPr="007E7151" w:rsidRDefault="00C7153E" w:rsidP="0027452D">
            <w:pPr>
              <w:pStyle w:val="BodyText"/>
              <w:rPr>
                <w:szCs w:val="24"/>
                <w:lang w:val="en-IN"/>
              </w:rPr>
            </w:pPr>
            <w:r w:rsidRPr="007E7151">
              <w:rPr>
                <w:szCs w:val="24"/>
                <w:lang w:val="en-IN"/>
              </w:rPr>
              <w:t>Derived</w:t>
            </w:r>
          </w:p>
        </w:tc>
        <w:tc>
          <w:tcPr>
            <w:tcW w:w="16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432517" w14:textId="77777777" w:rsidR="00C7153E" w:rsidRPr="007E7151" w:rsidRDefault="00C7153E" w:rsidP="0027452D">
            <w:pPr>
              <w:pStyle w:val="BodyText"/>
              <w:rPr>
                <w:szCs w:val="24"/>
                <w:lang w:val="en-IN"/>
              </w:rPr>
            </w:pPr>
            <w:r w:rsidRPr="007E7151">
              <w:rPr>
                <w:szCs w:val="24"/>
                <w:lang w:val="en-IN"/>
              </w:rPr>
              <w:t>Derived</w:t>
            </w:r>
          </w:p>
        </w:tc>
        <w:tc>
          <w:tcPr>
            <w:tcW w:w="251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BF2D1A6" w14:textId="77777777" w:rsidR="00C7153E" w:rsidRPr="007E7151" w:rsidRDefault="00C7153E" w:rsidP="0027452D">
            <w:pPr>
              <w:pStyle w:val="BodyText"/>
              <w:rPr>
                <w:szCs w:val="24"/>
                <w:lang w:val="en-IN"/>
              </w:rPr>
            </w:pPr>
            <w:r w:rsidRPr="007E7151">
              <w:rPr>
                <w:szCs w:val="24"/>
                <w:lang w:val="en-IN"/>
              </w:rPr>
              <w:t>completion − due</w:t>
            </w:r>
          </w:p>
        </w:tc>
      </w:tr>
    </w:tbl>
    <w:p w14:paraId="787DEF48" w14:textId="77777777" w:rsidR="00C7153E" w:rsidRPr="007E7151" w:rsidRDefault="00C7153E" w:rsidP="00683989">
      <w:pPr>
        <w:pStyle w:val="BodyText"/>
        <w:rPr>
          <w:szCs w:val="24"/>
          <w:lang w:val="en-IN"/>
        </w:rPr>
      </w:pPr>
    </w:p>
    <w:p w14:paraId="125184EF" w14:textId="77777777" w:rsidR="00C7153E" w:rsidRPr="007E7151" w:rsidRDefault="00C7153E" w:rsidP="00683989">
      <w:pPr>
        <w:pStyle w:val="BodyText"/>
        <w:rPr>
          <w:szCs w:val="24"/>
          <w:lang w:val="en-IN"/>
        </w:rPr>
      </w:pPr>
      <w:r w:rsidRPr="007E7151">
        <w:rPr>
          <w:b/>
          <w:bCs/>
          <w:szCs w:val="24"/>
          <w:lang w:val="en-IN"/>
        </w:rPr>
        <w:t>Entity: Bug</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1573"/>
        <w:gridCol w:w="2121"/>
        <w:gridCol w:w="1697"/>
        <w:gridCol w:w="2533"/>
      </w:tblGrid>
      <w:tr w:rsidR="00C7153E" w:rsidRPr="007E7151" w14:paraId="626BB6DB" w14:textId="77777777" w:rsidTr="001A655F">
        <w:trPr>
          <w:tblHeader/>
        </w:trPr>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658E54" w14:textId="77777777" w:rsidR="00C7153E" w:rsidRPr="007E7151" w:rsidRDefault="00C7153E" w:rsidP="0027452D">
            <w:pPr>
              <w:pStyle w:val="BodyText"/>
              <w:rPr>
                <w:szCs w:val="24"/>
                <w:lang w:val="en-IN"/>
              </w:rPr>
            </w:pPr>
            <w:r w:rsidRPr="007E7151">
              <w:rPr>
                <w:b/>
                <w:bCs/>
                <w:szCs w:val="24"/>
                <w:lang w:val="en-IN"/>
              </w:rPr>
              <w:t>Attribute</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F120DA0" w14:textId="77777777" w:rsidR="00C7153E" w:rsidRPr="007E7151" w:rsidRDefault="00C7153E" w:rsidP="0027452D">
            <w:pPr>
              <w:pStyle w:val="BodyText"/>
              <w:rPr>
                <w:szCs w:val="24"/>
                <w:lang w:val="en-IN"/>
              </w:rPr>
            </w:pPr>
            <w:r w:rsidRPr="007E7151">
              <w:rPr>
                <w:b/>
                <w:bCs/>
                <w:szCs w:val="24"/>
                <w:lang w:val="en-IN"/>
              </w:rPr>
              <w:t>Data Type</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A17630" w14:textId="77777777" w:rsidR="00C7153E" w:rsidRPr="007E7151" w:rsidRDefault="00C7153E" w:rsidP="0027452D">
            <w:pPr>
              <w:pStyle w:val="BodyText"/>
              <w:rPr>
                <w:szCs w:val="24"/>
                <w:lang w:val="en-IN"/>
              </w:rPr>
            </w:pPr>
            <w:r w:rsidRPr="007E7151">
              <w:rPr>
                <w:b/>
                <w:bCs/>
                <w:szCs w:val="24"/>
                <w:lang w:val="en-IN"/>
              </w:rPr>
              <w:t>Constraint / Note</w:t>
            </w:r>
          </w:p>
        </w:tc>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3FD8B7" w14:textId="77777777" w:rsidR="00C7153E" w:rsidRPr="007E7151" w:rsidRDefault="00C7153E" w:rsidP="0027452D">
            <w:pPr>
              <w:pStyle w:val="BodyText"/>
              <w:rPr>
                <w:szCs w:val="24"/>
                <w:lang w:val="en-IN"/>
              </w:rPr>
            </w:pPr>
            <w:r w:rsidRPr="007E7151">
              <w:rPr>
                <w:b/>
                <w:bCs/>
                <w:szCs w:val="24"/>
                <w:lang w:val="en-IN"/>
              </w:rPr>
              <w:t>Attribute Type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69D70B" w14:textId="77777777" w:rsidR="00C7153E" w:rsidRPr="007E7151" w:rsidRDefault="00C7153E" w:rsidP="0027452D">
            <w:pPr>
              <w:pStyle w:val="BodyText"/>
              <w:rPr>
                <w:szCs w:val="24"/>
                <w:lang w:val="en-IN"/>
              </w:rPr>
            </w:pPr>
            <w:r w:rsidRPr="007E7151">
              <w:rPr>
                <w:b/>
                <w:bCs/>
                <w:szCs w:val="24"/>
                <w:lang w:val="en-IN"/>
              </w:rPr>
              <w:t>Description</w:t>
            </w:r>
          </w:p>
        </w:tc>
      </w:tr>
      <w:tr w:rsidR="00C7153E" w:rsidRPr="007E7151" w14:paraId="7FA1C0E8" w14:textId="77777777" w:rsidTr="001A655F">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52E50C" w14:textId="77777777" w:rsidR="00C7153E" w:rsidRPr="007E7151" w:rsidRDefault="00C7153E" w:rsidP="0027452D">
            <w:pPr>
              <w:pStyle w:val="BodyText"/>
              <w:rPr>
                <w:szCs w:val="24"/>
                <w:lang w:val="en-IN"/>
              </w:rPr>
            </w:pPr>
            <w:proofErr w:type="spellStart"/>
            <w:r w:rsidRPr="007E7151">
              <w:rPr>
                <w:szCs w:val="24"/>
                <w:lang w:val="en-IN"/>
              </w:rPr>
              <w:t>bug_id</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29D001" w14:textId="77777777" w:rsidR="00C7153E" w:rsidRPr="007E7151" w:rsidRDefault="00C7153E" w:rsidP="0027452D">
            <w:pPr>
              <w:pStyle w:val="BodyText"/>
              <w:rPr>
                <w:szCs w:val="24"/>
                <w:lang w:val="en-IN"/>
              </w:rPr>
            </w:pPr>
            <w:r w:rsidRPr="007E7151">
              <w:rPr>
                <w:szCs w:val="24"/>
                <w:lang w:val="en-IN"/>
              </w:rPr>
              <w:t>INT</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1D9D9D" w14:textId="77777777" w:rsidR="00C7153E" w:rsidRPr="007E7151" w:rsidRDefault="00C7153E" w:rsidP="0027452D">
            <w:pPr>
              <w:pStyle w:val="BodyText"/>
              <w:rPr>
                <w:szCs w:val="24"/>
                <w:lang w:val="en-IN"/>
              </w:rPr>
            </w:pPr>
            <w:r w:rsidRPr="007E7151">
              <w:rPr>
                <w:szCs w:val="24"/>
                <w:lang w:val="en-IN"/>
              </w:rPr>
              <w:t>PK</w:t>
            </w:r>
          </w:p>
        </w:tc>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34756A"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893421" w14:textId="77777777" w:rsidR="00C7153E" w:rsidRPr="007E7151" w:rsidRDefault="00C7153E" w:rsidP="0027452D">
            <w:pPr>
              <w:pStyle w:val="BodyText"/>
              <w:rPr>
                <w:szCs w:val="24"/>
                <w:lang w:val="en-IN"/>
              </w:rPr>
            </w:pPr>
            <w:r w:rsidRPr="007E7151">
              <w:rPr>
                <w:szCs w:val="24"/>
                <w:lang w:val="en-IN"/>
              </w:rPr>
              <w:t>Bug identifier</w:t>
            </w:r>
          </w:p>
        </w:tc>
      </w:tr>
      <w:tr w:rsidR="00C7153E" w:rsidRPr="007E7151" w14:paraId="67EFDFDD" w14:textId="77777777" w:rsidTr="001A655F">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728C33" w14:textId="77777777" w:rsidR="00C7153E" w:rsidRPr="007E7151" w:rsidRDefault="00C7153E" w:rsidP="0027452D">
            <w:pPr>
              <w:pStyle w:val="BodyText"/>
              <w:rPr>
                <w:szCs w:val="24"/>
                <w:lang w:val="en-IN"/>
              </w:rPr>
            </w:pPr>
            <w:proofErr w:type="spellStart"/>
            <w:r w:rsidRPr="007E7151">
              <w:rPr>
                <w:szCs w:val="24"/>
                <w:lang w:val="en-IN"/>
              </w:rPr>
              <w:t>task_id</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796D8C" w14:textId="77777777" w:rsidR="00C7153E" w:rsidRPr="007E7151" w:rsidRDefault="00C7153E" w:rsidP="0027452D">
            <w:pPr>
              <w:pStyle w:val="BodyText"/>
              <w:rPr>
                <w:szCs w:val="24"/>
                <w:lang w:val="en-IN"/>
              </w:rPr>
            </w:pPr>
            <w:r w:rsidRPr="007E7151">
              <w:rPr>
                <w:szCs w:val="24"/>
                <w:lang w:val="en-IN"/>
              </w:rPr>
              <w:t>INT</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6C78C9" w14:textId="77777777" w:rsidR="00C7153E" w:rsidRPr="007E7151" w:rsidRDefault="00C7153E" w:rsidP="0027452D">
            <w:pPr>
              <w:pStyle w:val="BodyText"/>
              <w:rPr>
                <w:szCs w:val="24"/>
                <w:lang w:val="en-IN"/>
              </w:rPr>
            </w:pPr>
            <w:r w:rsidRPr="007E7151">
              <w:rPr>
                <w:szCs w:val="24"/>
                <w:lang w:val="en-IN"/>
              </w:rPr>
              <w:t>FK → Task</w:t>
            </w:r>
          </w:p>
        </w:tc>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62AAA2"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938ED2F" w14:textId="77777777" w:rsidR="00C7153E" w:rsidRPr="007E7151" w:rsidRDefault="00C7153E" w:rsidP="0027452D">
            <w:pPr>
              <w:pStyle w:val="BodyText"/>
              <w:rPr>
                <w:szCs w:val="24"/>
                <w:lang w:val="en-IN"/>
              </w:rPr>
            </w:pPr>
            <w:r w:rsidRPr="007E7151">
              <w:rPr>
                <w:szCs w:val="24"/>
                <w:lang w:val="en-IN"/>
              </w:rPr>
              <w:t>Linked task</w:t>
            </w:r>
          </w:p>
        </w:tc>
      </w:tr>
      <w:tr w:rsidR="00C7153E" w:rsidRPr="007E7151" w14:paraId="67A7B5E6" w14:textId="77777777" w:rsidTr="001A655F">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6C1F89" w14:textId="77777777" w:rsidR="00C7153E" w:rsidRPr="007E7151" w:rsidRDefault="00C7153E" w:rsidP="0027452D">
            <w:pPr>
              <w:pStyle w:val="BodyText"/>
              <w:rPr>
                <w:szCs w:val="24"/>
                <w:lang w:val="en-IN"/>
              </w:rPr>
            </w:pPr>
            <w:proofErr w:type="spellStart"/>
            <w:r w:rsidRPr="007E7151">
              <w:rPr>
                <w:szCs w:val="24"/>
                <w:lang w:val="en-IN"/>
              </w:rPr>
              <w:t>reported_by</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02CD71" w14:textId="77777777" w:rsidR="00C7153E" w:rsidRPr="007E7151" w:rsidRDefault="00C7153E" w:rsidP="0027452D">
            <w:pPr>
              <w:pStyle w:val="BodyText"/>
              <w:rPr>
                <w:szCs w:val="24"/>
                <w:lang w:val="en-IN"/>
              </w:rPr>
            </w:pPr>
            <w:r w:rsidRPr="007E7151">
              <w:rPr>
                <w:szCs w:val="24"/>
                <w:lang w:val="en-IN"/>
              </w:rPr>
              <w:t>INT</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905FDC" w14:textId="77777777" w:rsidR="00C7153E" w:rsidRPr="007E7151" w:rsidRDefault="00C7153E" w:rsidP="0027452D">
            <w:pPr>
              <w:pStyle w:val="BodyText"/>
              <w:rPr>
                <w:szCs w:val="24"/>
                <w:lang w:val="en-IN"/>
              </w:rPr>
            </w:pPr>
            <w:r w:rsidRPr="007E7151">
              <w:rPr>
                <w:szCs w:val="24"/>
                <w:lang w:val="en-IN"/>
              </w:rPr>
              <w:t>FK → Employee</w:t>
            </w:r>
          </w:p>
        </w:tc>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BA65C5"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BDF114D" w14:textId="77777777" w:rsidR="00C7153E" w:rsidRPr="007E7151" w:rsidRDefault="00C7153E" w:rsidP="0027452D">
            <w:pPr>
              <w:pStyle w:val="BodyText"/>
              <w:rPr>
                <w:szCs w:val="24"/>
                <w:lang w:val="en-IN"/>
              </w:rPr>
            </w:pPr>
            <w:r w:rsidRPr="007E7151">
              <w:rPr>
                <w:szCs w:val="24"/>
                <w:lang w:val="en-IN"/>
              </w:rPr>
              <w:t>Reporter employee</w:t>
            </w:r>
          </w:p>
        </w:tc>
      </w:tr>
      <w:tr w:rsidR="00C7153E" w:rsidRPr="007E7151" w14:paraId="7AD53ED3" w14:textId="77777777" w:rsidTr="001A655F">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FA2D5F" w14:textId="77777777" w:rsidR="00C7153E" w:rsidRPr="007E7151" w:rsidRDefault="00C7153E" w:rsidP="0027452D">
            <w:pPr>
              <w:pStyle w:val="BodyText"/>
              <w:rPr>
                <w:szCs w:val="24"/>
                <w:lang w:val="en-IN"/>
              </w:rPr>
            </w:pPr>
            <w:proofErr w:type="spellStart"/>
            <w:r w:rsidRPr="007E7151">
              <w:rPr>
                <w:szCs w:val="24"/>
                <w:lang w:val="en-IN"/>
              </w:rPr>
              <w:t>assigned_to</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AB4FCE" w14:textId="77777777" w:rsidR="00C7153E" w:rsidRPr="007E7151" w:rsidRDefault="00C7153E" w:rsidP="0027452D">
            <w:pPr>
              <w:pStyle w:val="BodyText"/>
              <w:rPr>
                <w:szCs w:val="24"/>
                <w:lang w:val="en-IN"/>
              </w:rPr>
            </w:pPr>
            <w:r w:rsidRPr="007E7151">
              <w:rPr>
                <w:szCs w:val="24"/>
                <w:lang w:val="en-IN"/>
              </w:rPr>
              <w:t>INT</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E2177D1" w14:textId="77777777" w:rsidR="00C7153E" w:rsidRPr="007E7151" w:rsidRDefault="00C7153E" w:rsidP="0027452D">
            <w:pPr>
              <w:pStyle w:val="BodyText"/>
              <w:rPr>
                <w:szCs w:val="24"/>
                <w:lang w:val="en-IN"/>
              </w:rPr>
            </w:pPr>
            <w:r w:rsidRPr="007E7151">
              <w:rPr>
                <w:szCs w:val="24"/>
                <w:lang w:val="en-IN"/>
              </w:rPr>
              <w:t>FK → Employee</w:t>
            </w:r>
          </w:p>
        </w:tc>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FE4893"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32D2FF" w14:textId="77777777" w:rsidR="00C7153E" w:rsidRPr="007E7151" w:rsidRDefault="00C7153E" w:rsidP="0027452D">
            <w:pPr>
              <w:pStyle w:val="BodyText"/>
              <w:rPr>
                <w:szCs w:val="24"/>
                <w:lang w:val="en-IN"/>
              </w:rPr>
            </w:pPr>
            <w:r w:rsidRPr="007E7151">
              <w:rPr>
                <w:szCs w:val="24"/>
                <w:lang w:val="en-IN"/>
              </w:rPr>
              <w:t>Fixing employee</w:t>
            </w:r>
          </w:p>
        </w:tc>
      </w:tr>
      <w:tr w:rsidR="00C7153E" w:rsidRPr="007E7151" w14:paraId="5B48BC67" w14:textId="77777777" w:rsidTr="001A655F">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D81BB6" w14:textId="77777777" w:rsidR="00C7153E" w:rsidRPr="007E7151" w:rsidRDefault="00C7153E" w:rsidP="0027452D">
            <w:pPr>
              <w:pStyle w:val="BodyText"/>
              <w:rPr>
                <w:szCs w:val="24"/>
                <w:lang w:val="en-IN"/>
              </w:rPr>
            </w:pPr>
            <w:r w:rsidRPr="007E7151">
              <w:rPr>
                <w:szCs w:val="24"/>
                <w:lang w:val="en-IN"/>
              </w:rPr>
              <w:t>title</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AAC0715"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200)</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989508" w14:textId="77777777" w:rsidR="00C7153E" w:rsidRPr="007E7151" w:rsidRDefault="00C7153E" w:rsidP="0027452D">
            <w:pPr>
              <w:pStyle w:val="BodyText"/>
              <w:rPr>
                <w:szCs w:val="24"/>
                <w:lang w:val="en-IN"/>
              </w:rPr>
            </w:pPr>
            <w:r w:rsidRPr="007E7151">
              <w:rPr>
                <w:szCs w:val="24"/>
                <w:lang w:val="en-IN"/>
              </w:rPr>
              <w:t>NOT NULL</w:t>
            </w:r>
          </w:p>
        </w:tc>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9A3D08"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242FC0" w14:textId="77777777" w:rsidR="00C7153E" w:rsidRPr="007E7151" w:rsidRDefault="00C7153E" w:rsidP="0027452D">
            <w:pPr>
              <w:pStyle w:val="BodyText"/>
              <w:rPr>
                <w:szCs w:val="24"/>
                <w:lang w:val="en-IN"/>
              </w:rPr>
            </w:pPr>
            <w:r w:rsidRPr="007E7151">
              <w:rPr>
                <w:szCs w:val="24"/>
                <w:lang w:val="en-IN"/>
              </w:rPr>
              <w:t>Bug title</w:t>
            </w:r>
          </w:p>
        </w:tc>
      </w:tr>
      <w:tr w:rsidR="00C7153E" w:rsidRPr="007E7151" w14:paraId="3F187D3A" w14:textId="77777777" w:rsidTr="001A655F">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70AB97" w14:textId="77777777" w:rsidR="00C7153E" w:rsidRPr="007E7151" w:rsidRDefault="00C7153E" w:rsidP="0027452D">
            <w:pPr>
              <w:pStyle w:val="BodyText"/>
              <w:rPr>
                <w:szCs w:val="24"/>
                <w:lang w:val="en-IN"/>
              </w:rPr>
            </w:pPr>
            <w:r w:rsidRPr="007E7151">
              <w:rPr>
                <w:szCs w:val="24"/>
                <w:lang w:val="en-IN"/>
              </w:rPr>
              <w:t>severity</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D73701C"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20)</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tcPr>
          <w:p w14:paraId="60A0BB1C" w14:textId="77777777" w:rsidR="00C7153E" w:rsidRPr="007E7151" w:rsidRDefault="00C7153E" w:rsidP="0027452D">
            <w:pPr>
              <w:pStyle w:val="BodyText"/>
              <w:rPr>
                <w:szCs w:val="24"/>
                <w:lang w:val="en-IN"/>
              </w:rPr>
            </w:pPr>
          </w:p>
        </w:tc>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371251"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C66B8C" w14:textId="77777777" w:rsidR="00C7153E" w:rsidRPr="007E7151" w:rsidRDefault="00C7153E" w:rsidP="0027452D">
            <w:pPr>
              <w:pStyle w:val="BodyText"/>
              <w:rPr>
                <w:szCs w:val="24"/>
                <w:lang w:val="en-IN"/>
              </w:rPr>
            </w:pPr>
            <w:r w:rsidRPr="007E7151">
              <w:rPr>
                <w:szCs w:val="24"/>
                <w:lang w:val="en-IN"/>
              </w:rPr>
              <w:t>Low/Medium/High/Critical</w:t>
            </w:r>
          </w:p>
        </w:tc>
      </w:tr>
      <w:tr w:rsidR="00C7153E" w:rsidRPr="007E7151" w14:paraId="5F4F5FE6" w14:textId="77777777" w:rsidTr="001A655F">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988E9B9" w14:textId="77777777" w:rsidR="00C7153E" w:rsidRPr="007E7151" w:rsidRDefault="00C7153E" w:rsidP="0027452D">
            <w:pPr>
              <w:pStyle w:val="BodyText"/>
              <w:rPr>
                <w:szCs w:val="24"/>
                <w:lang w:val="en-IN"/>
              </w:rPr>
            </w:pPr>
            <w:r w:rsidRPr="007E7151">
              <w:rPr>
                <w:szCs w:val="24"/>
                <w:lang w:val="en-IN"/>
              </w:rPr>
              <w:t>status</w:t>
            </w:r>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7B14E9" w14:textId="77777777" w:rsidR="00C7153E" w:rsidRPr="007E7151" w:rsidRDefault="00C7153E" w:rsidP="0027452D">
            <w:pPr>
              <w:pStyle w:val="BodyText"/>
              <w:rPr>
                <w:szCs w:val="24"/>
                <w:lang w:val="en-IN"/>
              </w:rPr>
            </w:pPr>
            <w:proofErr w:type="gramStart"/>
            <w:r w:rsidRPr="007E7151">
              <w:rPr>
                <w:szCs w:val="24"/>
                <w:lang w:val="en-IN"/>
              </w:rPr>
              <w:t>VARCHAR(</w:t>
            </w:r>
            <w:proofErr w:type="gramEnd"/>
            <w:r w:rsidRPr="007E7151">
              <w:rPr>
                <w:szCs w:val="24"/>
                <w:lang w:val="en-IN"/>
              </w:rPr>
              <w:t>20)</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tcPr>
          <w:p w14:paraId="00DDD2B0" w14:textId="77777777" w:rsidR="00C7153E" w:rsidRPr="007E7151" w:rsidRDefault="00C7153E" w:rsidP="0027452D">
            <w:pPr>
              <w:pStyle w:val="BodyText"/>
              <w:rPr>
                <w:szCs w:val="24"/>
                <w:lang w:val="en-IN"/>
              </w:rPr>
            </w:pPr>
          </w:p>
        </w:tc>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E86B93"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73C4BC" w14:textId="77777777" w:rsidR="00C7153E" w:rsidRPr="007E7151" w:rsidRDefault="00C7153E" w:rsidP="0027452D">
            <w:pPr>
              <w:pStyle w:val="BodyText"/>
              <w:rPr>
                <w:szCs w:val="24"/>
                <w:lang w:val="en-IN"/>
              </w:rPr>
            </w:pPr>
            <w:r w:rsidRPr="007E7151">
              <w:rPr>
                <w:szCs w:val="24"/>
                <w:lang w:val="en-IN"/>
              </w:rPr>
              <w:t>Open/In Progress/Resolved/Closed</w:t>
            </w:r>
          </w:p>
        </w:tc>
      </w:tr>
      <w:tr w:rsidR="00C7153E" w:rsidRPr="007E7151" w14:paraId="01467006" w14:textId="77777777" w:rsidTr="001A655F">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1EE136" w14:textId="77777777" w:rsidR="00C7153E" w:rsidRPr="007E7151" w:rsidRDefault="00C7153E" w:rsidP="0027452D">
            <w:pPr>
              <w:pStyle w:val="BodyText"/>
              <w:rPr>
                <w:szCs w:val="24"/>
                <w:lang w:val="en-IN"/>
              </w:rPr>
            </w:pPr>
            <w:proofErr w:type="spellStart"/>
            <w:r w:rsidRPr="007E7151">
              <w:rPr>
                <w:szCs w:val="24"/>
                <w:lang w:val="en-IN"/>
              </w:rPr>
              <w:lastRenderedPageBreak/>
              <w:t>reported_date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2B2823F" w14:textId="77777777" w:rsidR="00C7153E" w:rsidRPr="007E7151" w:rsidRDefault="00C7153E" w:rsidP="0027452D">
            <w:pPr>
              <w:pStyle w:val="BodyText"/>
              <w:rPr>
                <w:szCs w:val="24"/>
                <w:lang w:val="en-IN"/>
              </w:rPr>
            </w:pPr>
            <w:r w:rsidRPr="007E7151">
              <w:rPr>
                <w:szCs w:val="24"/>
                <w:lang w:val="en-IN"/>
              </w:rPr>
              <w:t>DATE</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tcPr>
          <w:p w14:paraId="253B9C7B" w14:textId="77777777" w:rsidR="00C7153E" w:rsidRPr="007E7151" w:rsidRDefault="00C7153E" w:rsidP="0027452D">
            <w:pPr>
              <w:pStyle w:val="BodyText"/>
              <w:rPr>
                <w:szCs w:val="24"/>
                <w:lang w:val="en-IN"/>
              </w:rPr>
            </w:pPr>
          </w:p>
        </w:tc>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EEF33F"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F6AC8D" w14:textId="77777777" w:rsidR="00C7153E" w:rsidRPr="007E7151" w:rsidRDefault="00C7153E" w:rsidP="0027452D">
            <w:pPr>
              <w:pStyle w:val="BodyText"/>
              <w:rPr>
                <w:szCs w:val="24"/>
                <w:lang w:val="en-IN"/>
              </w:rPr>
            </w:pPr>
            <w:r w:rsidRPr="007E7151">
              <w:rPr>
                <w:szCs w:val="24"/>
                <w:lang w:val="en-IN"/>
              </w:rPr>
              <w:t>Date reported</w:t>
            </w:r>
          </w:p>
        </w:tc>
      </w:tr>
      <w:tr w:rsidR="00C7153E" w:rsidRPr="007E7151" w14:paraId="4BA25AB9" w14:textId="77777777" w:rsidTr="001A655F">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443EA5" w14:textId="77777777" w:rsidR="00C7153E" w:rsidRPr="007E7151" w:rsidRDefault="00C7153E" w:rsidP="0027452D">
            <w:pPr>
              <w:pStyle w:val="BodyText"/>
              <w:rPr>
                <w:szCs w:val="24"/>
                <w:lang w:val="en-IN"/>
              </w:rPr>
            </w:pPr>
            <w:proofErr w:type="spellStart"/>
            <w:r w:rsidRPr="007E7151">
              <w:rPr>
                <w:szCs w:val="24"/>
                <w:lang w:val="en-IN"/>
              </w:rPr>
              <w:t>resolved_date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23F6B8" w14:textId="77777777" w:rsidR="00C7153E" w:rsidRPr="007E7151" w:rsidRDefault="00C7153E" w:rsidP="0027452D">
            <w:pPr>
              <w:pStyle w:val="BodyText"/>
              <w:rPr>
                <w:szCs w:val="24"/>
                <w:lang w:val="en-IN"/>
              </w:rPr>
            </w:pPr>
            <w:r w:rsidRPr="007E7151">
              <w:rPr>
                <w:szCs w:val="24"/>
                <w:lang w:val="en-IN"/>
              </w:rPr>
              <w:t>DATE</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tcPr>
          <w:p w14:paraId="15BCA75A" w14:textId="77777777" w:rsidR="00C7153E" w:rsidRPr="007E7151" w:rsidRDefault="00C7153E" w:rsidP="0027452D">
            <w:pPr>
              <w:pStyle w:val="BodyText"/>
              <w:rPr>
                <w:szCs w:val="24"/>
                <w:lang w:val="en-IN"/>
              </w:rPr>
            </w:pPr>
          </w:p>
        </w:tc>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6CEC3D" w14:textId="77777777" w:rsidR="00C7153E" w:rsidRPr="007E7151" w:rsidRDefault="00C7153E" w:rsidP="0027452D">
            <w:pPr>
              <w:pStyle w:val="BodyText"/>
              <w:rPr>
                <w:szCs w:val="24"/>
                <w:lang w:val="en-IN"/>
              </w:rPr>
            </w:pPr>
            <w:r w:rsidRPr="007E7151">
              <w:rPr>
                <w:szCs w:val="24"/>
                <w:lang w:val="en-IN"/>
              </w:rPr>
              <w:t>Simple</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AF8C33" w14:textId="77777777" w:rsidR="00C7153E" w:rsidRPr="007E7151" w:rsidRDefault="00C7153E" w:rsidP="0027452D">
            <w:pPr>
              <w:pStyle w:val="BodyText"/>
              <w:rPr>
                <w:szCs w:val="24"/>
                <w:lang w:val="en-IN"/>
              </w:rPr>
            </w:pPr>
            <w:r w:rsidRPr="007E7151">
              <w:rPr>
                <w:szCs w:val="24"/>
                <w:lang w:val="en-IN"/>
              </w:rPr>
              <w:t>Date resolved</w:t>
            </w:r>
          </w:p>
        </w:tc>
      </w:tr>
      <w:tr w:rsidR="00C7153E" w:rsidRPr="007E7151" w14:paraId="32D01963" w14:textId="77777777" w:rsidTr="001A655F">
        <w:tc>
          <w:tcPr>
            <w:tcW w:w="15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E7F4CB1" w14:textId="77777777" w:rsidR="00C7153E" w:rsidRPr="007E7151" w:rsidRDefault="00C7153E" w:rsidP="0027452D">
            <w:pPr>
              <w:pStyle w:val="BodyText"/>
              <w:rPr>
                <w:szCs w:val="24"/>
                <w:lang w:val="en-IN"/>
              </w:rPr>
            </w:pPr>
            <w:proofErr w:type="spellStart"/>
            <w:r w:rsidRPr="007E7151">
              <w:rPr>
                <w:szCs w:val="24"/>
                <w:lang w:val="en-IN"/>
              </w:rPr>
              <w:t>resolution_time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ADE1D7" w14:textId="77777777" w:rsidR="00C7153E" w:rsidRPr="007E7151" w:rsidRDefault="00C7153E" w:rsidP="0027452D">
            <w:pPr>
              <w:pStyle w:val="BodyText"/>
              <w:rPr>
                <w:szCs w:val="24"/>
                <w:lang w:val="en-IN"/>
              </w:rPr>
            </w:pPr>
            <w:r w:rsidRPr="007E7151">
              <w:rPr>
                <w:szCs w:val="24"/>
                <w:lang w:val="en-IN"/>
              </w:rPr>
              <w:t>INT</w:t>
            </w:r>
          </w:p>
        </w:tc>
        <w:tc>
          <w:tcPr>
            <w:tcW w:w="212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BDD024" w14:textId="77777777" w:rsidR="00C7153E" w:rsidRPr="007E7151" w:rsidRDefault="00C7153E" w:rsidP="0027452D">
            <w:pPr>
              <w:pStyle w:val="BodyText"/>
              <w:rPr>
                <w:szCs w:val="24"/>
                <w:lang w:val="en-IN"/>
              </w:rPr>
            </w:pPr>
            <w:r w:rsidRPr="007E7151">
              <w:rPr>
                <w:szCs w:val="24"/>
                <w:lang w:val="en-IN"/>
              </w:rPr>
              <w:t>Derived</w:t>
            </w:r>
          </w:p>
        </w:tc>
        <w:tc>
          <w:tcPr>
            <w:tcW w:w="169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E6E984" w14:textId="77777777" w:rsidR="00C7153E" w:rsidRPr="007E7151" w:rsidRDefault="00C7153E" w:rsidP="0027452D">
            <w:pPr>
              <w:pStyle w:val="BodyText"/>
              <w:rPr>
                <w:szCs w:val="24"/>
                <w:lang w:val="en-IN"/>
              </w:rPr>
            </w:pPr>
            <w:r w:rsidRPr="007E7151">
              <w:rPr>
                <w:szCs w:val="24"/>
                <w:lang w:val="en-IN"/>
              </w:rPr>
              <w:t>Derived</w:t>
            </w:r>
          </w:p>
        </w:tc>
        <w:tc>
          <w:tcPr>
            <w:tcW w:w="253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995148" w14:textId="77777777" w:rsidR="00C7153E" w:rsidRPr="007E7151" w:rsidRDefault="00C7153E" w:rsidP="0027452D">
            <w:pPr>
              <w:pStyle w:val="BodyText"/>
              <w:rPr>
                <w:szCs w:val="24"/>
                <w:lang w:val="en-IN"/>
              </w:rPr>
            </w:pPr>
            <w:r w:rsidRPr="007E7151">
              <w:rPr>
                <w:szCs w:val="24"/>
                <w:lang w:val="en-IN"/>
              </w:rPr>
              <w:t>resolved − reported (days)</w:t>
            </w:r>
          </w:p>
        </w:tc>
      </w:tr>
    </w:tbl>
    <w:p w14:paraId="746AC9D2" w14:textId="77777777" w:rsidR="00C7153E" w:rsidRPr="007E7151" w:rsidRDefault="00C7153E" w:rsidP="00683989">
      <w:pPr>
        <w:pStyle w:val="BodyText"/>
        <w:rPr>
          <w:szCs w:val="24"/>
        </w:rPr>
      </w:pPr>
    </w:p>
    <w:p w14:paraId="3FCD7BD8" w14:textId="77777777" w:rsidR="00C7153E" w:rsidRDefault="00C7153E" w:rsidP="00794624">
      <w:pPr>
        <w:pStyle w:val="Heading2"/>
        <w:jc w:val="both"/>
        <w:rPr>
          <w:rFonts w:ascii="Times New Roman" w:hAnsi="Times New Roman"/>
          <w:color w:val="auto"/>
          <w:sz w:val="24"/>
          <w:szCs w:val="24"/>
        </w:rPr>
      </w:pPr>
      <w:r w:rsidRPr="007E7151">
        <w:rPr>
          <w:rFonts w:ascii="Times New Roman" w:hAnsi="Times New Roman"/>
          <w:color w:val="auto"/>
          <w:sz w:val="24"/>
          <w:szCs w:val="24"/>
        </w:rPr>
        <w:t>3.3 ER Diagram</w:t>
      </w:r>
    </w:p>
    <w:p w14:paraId="0EFB5D5F" w14:textId="4E0B9F0B" w:rsidR="00DD5857" w:rsidRPr="00DD5857" w:rsidRDefault="00DD5857" w:rsidP="00DD5857">
      <w:r>
        <w:rPr>
          <w:noProof/>
        </w:rPr>
        <w:drawing>
          <wp:inline distT="0" distB="0" distL="0" distR="0" wp14:anchorId="14D3DCBB" wp14:editId="2E6BFF6C">
            <wp:extent cx="5731510" cy="6553835"/>
            <wp:effectExtent l="0" t="0" r="2540" b="0"/>
            <wp:docPr id="53476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553835"/>
                    </a:xfrm>
                    <a:prstGeom prst="rect">
                      <a:avLst/>
                    </a:prstGeom>
                    <a:noFill/>
                    <a:ln>
                      <a:noFill/>
                    </a:ln>
                  </pic:spPr>
                </pic:pic>
              </a:graphicData>
            </a:graphic>
          </wp:inline>
        </w:drawing>
      </w:r>
    </w:p>
    <w:p w14:paraId="40C9E114" w14:textId="77777777" w:rsidR="00C7153E" w:rsidRPr="007E7151" w:rsidRDefault="00C7153E" w:rsidP="00683989">
      <w:pPr>
        <w:rPr>
          <w:szCs w:val="24"/>
        </w:rPr>
      </w:pPr>
    </w:p>
    <w:p w14:paraId="1BCCA47E" w14:textId="77777777" w:rsidR="00C7153E" w:rsidRPr="007E7151" w:rsidRDefault="00C7153E" w:rsidP="00683989">
      <w:pPr>
        <w:jc w:val="center"/>
        <w:rPr>
          <w:b/>
          <w:bCs/>
          <w:color w:val="000000" w:themeColor="text1"/>
          <w:szCs w:val="24"/>
        </w:rPr>
      </w:pPr>
      <w:r w:rsidRPr="007E7151">
        <w:rPr>
          <w:b/>
          <w:bCs/>
          <w:color w:val="000000" w:themeColor="text1"/>
          <w:szCs w:val="24"/>
        </w:rPr>
        <w:t>Fig. 3.1: ER Diagram of the Software Project Management System</w:t>
      </w:r>
    </w:p>
    <w:p w14:paraId="14CF42A7" w14:textId="77777777" w:rsidR="00C7153E" w:rsidRPr="007E7151" w:rsidRDefault="00C7153E" w:rsidP="00683989">
      <w:pPr>
        <w:pStyle w:val="Heading2"/>
        <w:rPr>
          <w:rFonts w:ascii="Times New Roman" w:hAnsi="Times New Roman"/>
          <w:color w:val="000000" w:themeColor="text1"/>
          <w:sz w:val="24"/>
          <w:szCs w:val="24"/>
        </w:rPr>
      </w:pPr>
      <w:r w:rsidRPr="007E7151">
        <w:rPr>
          <w:rFonts w:ascii="Times New Roman" w:hAnsi="Times New Roman"/>
          <w:color w:val="000000" w:themeColor="text1"/>
          <w:sz w:val="24"/>
          <w:szCs w:val="24"/>
        </w:rPr>
        <w:lastRenderedPageBreak/>
        <w:t>3.4 Relationships and Cardinality</w:t>
      </w:r>
    </w:p>
    <w:p w14:paraId="6E3CC214" w14:textId="09C50706" w:rsidR="00C7153E" w:rsidRPr="007E7151" w:rsidRDefault="00DD5857" w:rsidP="00683989">
      <w:pPr>
        <w:rPr>
          <w:szCs w:val="24"/>
        </w:rPr>
      </w:pPr>
      <w:r w:rsidRPr="00DD5857">
        <w:rPr>
          <w:noProof/>
          <w:szCs w:val="24"/>
        </w:rPr>
        <w:drawing>
          <wp:inline distT="0" distB="0" distL="0" distR="0" wp14:anchorId="66AB1B83" wp14:editId="30179F14">
            <wp:extent cx="6183824" cy="2587625"/>
            <wp:effectExtent l="0" t="0" r="7620" b="3175"/>
            <wp:docPr id="21330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3721" name=""/>
                    <pic:cNvPicPr/>
                  </pic:nvPicPr>
                  <pic:blipFill>
                    <a:blip r:embed="rId10"/>
                    <a:stretch>
                      <a:fillRect/>
                    </a:stretch>
                  </pic:blipFill>
                  <pic:spPr>
                    <a:xfrm>
                      <a:off x="0" y="0"/>
                      <a:ext cx="6255109" cy="2617454"/>
                    </a:xfrm>
                    <a:prstGeom prst="rect">
                      <a:avLst/>
                    </a:prstGeom>
                  </pic:spPr>
                </pic:pic>
              </a:graphicData>
            </a:graphic>
          </wp:inline>
        </w:drawing>
      </w:r>
    </w:p>
    <w:p w14:paraId="2BEE690F" w14:textId="77777777" w:rsidR="00C7153E" w:rsidRPr="007E7151" w:rsidRDefault="00C7153E" w:rsidP="00794624">
      <w:pPr>
        <w:pStyle w:val="BodyText"/>
        <w:spacing w:line="259" w:lineRule="auto"/>
        <w:jc w:val="both"/>
        <w:rPr>
          <w:szCs w:val="24"/>
        </w:rPr>
      </w:pPr>
      <w:r w:rsidRPr="007E7151">
        <w:rPr>
          <w:szCs w:val="24"/>
        </w:rPr>
        <w:t xml:space="preserve">The many-to-many relationship between Team and Employee is resolved using </w:t>
      </w:r>
      <w:proofErr w:type="spellStart"/>
      <w:r w:rsidRPr="007E7151">
        <w:rPr>
          <w:szCs w:val="24"/>
        </w:rPr>
        <w:t>Team_Member</w:t>
      </w:r>
      <w:proofErr w:type="spellEnd"/>
      <w:r w:rsidRPr="007E7151">
        <w:rPr>
          <w:szCs w:val="24"/>
        </w:rPr>
        <w:t xml:space="preserve">. The multi-valued attributes skills and technologies are also separated into </w:t>
      </w:r>
      <w:proofErr w:type="spellStart"/>
      <w:r w:rsidRPr="007E7151">
        <w:rPr>
          <w:szCs w:val="24"/>
        </w:rPr>
        <w:t>Employee_Skills</w:t>
      </w:r>
      <w:proofErr w:type="spellEnd"/>
      <w:r w:rsidRPr="007E7151">
        <w:rPr>
          <w:szCs w:val="24"/>
        </w:rPr>
        <w:t xml:space="preserve"> and </w:t>
      </w:r>
      <w:proofErr w:type="spellStart"/>
      <w:r w:rsidRPr="007E7151">
        <w:rPr>
          <w:szCs w:val="24"/>
        </w:rPr>
        <w:t>Project_Tech</w:t>
      </w:r>
      <w:proofErr w:type="spellEnd"/>
      <w:r w:rsidRPr="007E7151">
        <w:rPr>
          <w:szCs w:val="24"/>
        </w:rPr>
        <w:t xml:space="preserve"> supporting tables during normalization.</w:t>
      </w:r>
    </w:p>
    <w:p w14:paraId="74413E96" w14:textId="77777777" w:rsidR="00C7153E" w:rsidRPr="007E7151" w:rsidRDefault="00C7153E" w:rsidP="00683989">
      <w:pPr>
        <w:pStyle w:val="Heading2"/>
        <w:rPr>
          <w:rFonts w:ascii="Times New Roman" w:hAnsi="Times New Roman"/>
          <w:color w:val="000000" w:themeColor="text1"/>
          <w:sz w:val="24"/>
          <w:szCs w:val="24"/>
        </w:rPr>
      </w:pPr>
      <w:r w:rsidRPr="007E7151">
        <w:rPr>
          <w:rFonts w:ascii="Times New Roman" w:hAnsi="Times New Roman"/>
          <w:color w:val="000000" w:themeColor="text1"/>
          <w:sz w:val="24"/>
          <w:szCs w:val="24"/>
        </w:rPr>
        <w:t>3.5 Relational Database Schema</w:t>
      </w:r>
    </w:p>
    <w:tbl>
      <w:tblPr>
        <w:tblW w:w="977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04"/>
        <w:gridCol w:w="1727"/>
        <w:gridCol w:w="1863"/>
        <w:gridCol w:w="1240"/>
        <w:gridCol w:w="3242"/>
      </w:tblGrid>
      <w:tr w:rsidR="00C7153E" w:rsidRPr="007E7151" w14:paraId="3364A07B" w14:textId="77777777" w:rsidTr="001A655F">
        <w:trPr>
          <w:tblHeader/>
        </w:trPr>
        <w:tc>
          <w:tcPr>
            <w:tcW w:w="1704" w:type="dxa"/>
            <w:tcBorders>
              <w:top w:val="single" w:sz="4" w:space="0" w:color="AAAAAA"/>
              <w:left w:val="single" w:sz="4" w:space="0" w:color="AAAAAA"/>
              <w:bottom w:val="single" w:sz="4" w:space="0" w:color="CCCCCC"/>
              <w:right w:val="single" w:sz="4" w:space="0" w:color="CCCCCC"/>
            </w:tcBorders>
            <w:shd w:val="clear" w:color="auto" w:fill="FFFFFF" w:themeFill="background1"/>
            <w:tcMar>
              <w:top w:w="80" w:type="dxa"/>
              <w:left w:w="100" w:type="dxa"/>
              <w:bottom w:w="80" w:type="dxa"/>
              <w:right w:w="100" w:type="dxa"/>
            </w:tcMar>
            <w:vAlign w:val="center"/>
            <w:hideMark/>
          </w:tcPr>
          <w:p w14:paraId="060AEE0B" w14:textId="77777777" w:rsidR="00C7153E" w:rsidRPr="007E7151" w:rsidRDefault="00C7153E" w:rsidP="0027452D">
            <w:pPr>
              <w:rPr>
                <w:szCs w:val="24"/>
                <w:lang w:val="en-IN"/>
              </w:rPr>
            </w:pPr>
            <w:r w:rsidRPr="007E7151">
              <w:rPr>
                <w:b/>
                <w:bCs/>
                <w:szCs w:val="24"/>
                <w:lang w:val="en-IN"/>
              </w:rPr>
              <w:t>Table Name</w:t>
            </w:r>
          </w:p>
        </w:tc>
        <w:tc>
          <w:tcPr>
            <w:tcW w:w="1727" w:type="dxa"/>
            <w:tcBorders>
              <w:top w:val="single" w:sz="4" w:space="0" w:color="AAAAAA"/>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vAlign w:val="center"/>
            <w:hideMark/>
          </w:tcPr>
          <w:p w14:paraId="6C5ABEAF" w14:textId="77777777" w:rsidR="00C7153E" w:rsidRPr="007E7151" w:rsidRDefault="00C7153E" w:rsidP="0027452D">
            <w:pPr>
              <w:rPr>
                <w:szCs w:val="24"/>
                <w:lang w:val="en-IN"/>
              </w:rPr>
            </w:pPr>
            <w:r w:rsidRPr="007E7151">
              <w:rPr>
                <w:b/>
                <w:bCs/>
                <w:szCs w:val="24"/>
                <w:lang w:val="en-IN"/>
              </w:rPr>
              <w:t>Column Name</w:t>
            </w:r>
          </w:p>
        </w:tc>
        <w:tc>
          <w:tcPr>
            <w:tcW w:w="1863" w:type="dxa"/>
            <w:tcBorders>
              <w:top w:val="single" w:sz="4" w:space="0" w:color="AAAAAA"/>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vAlign w:val="center"/>
            <w:hideMark/>
          </w:tcPr>
          <w:p w14:paraId="70524398" w14:textId="77777777" w:rsidR="00C7153E" w:rsidRPr="007E7151" w:rsidRDefault="00C7153E" w:rsidP="0027452D">
            <w:pPr>
              <w:rPr>
                <w:szCs w:val="24"/>
                <w:lang w:val="en-IN"/>
              </w:rPr>
            </w:pPr>
            <w:r w:rsidRPr="007E7151">
              <w:rPr>
                <w:b/>
                <w:bCs/>
                <w:szCs w:val="24"/>
                <w:lang w:val="en-IN"/>
              </w:rPr>
              <w:t>Data Type</w:t>
            </w:r>
          </w:p>
        </w:tc>
        <w:tc>
          <w:tcPr>
            <w:tcW w:w="1240" w:type="dxa"/>
            <w:tcBorders>
              <w:top w:val="single" w:sz="4" w:space="0" w:color="AAAAAA"/>
              <w:left w:val="single" w:sz="4" w:space="0" w:color="CCCCCC"/>
              <w:bottom w:val="single" w:sz="4" w:space="0" w:color="CCCCCC"/>
              <w:right w:val="single" w:sz="4" w:space="0" w:color="CCCCCC"/>
            </w:tcBorders>
            <w:shd w:val="clear" w:color="auto" w:fill="FFFFFF" w:themeFill="background1"/>
            <w:tcMar>
              <w:top w:w="80" w:type="dxa"/>
              <w:left w:w="100" w:type="dxa"/>
              <w:bottom w:w="80" w:type="dxa"/>
              <w:right w:w="100" w:type="dxa"/>
            </w:tcMar>
            <w:vAlign w:val="center"/>
            <w:hideMark/>
          </w:tcPr>
          <w:p w14:paraId="1EF82085" w14:textId="77777777" w:rsidR="00C7153E" w:rsidRPr="007E7151" w:rsidRDefault="00C7153E" w:rsidP="0027452D">
            <w:pPr>
              <w:rPr>
                <w:szCs w:val="24"/>
                <w:lang w:val="en-IN"/>
              </w:rPr>
            </w:pPr>
            <w:r w:rsidRPr="007E7151">
              <w:rPr>
                <w:b/>
                <w:bCs/>
                <w:szCs w:val="24"/>
                <w:lang w:val="en-IN"/>
              </w:rPr>
              <w:t>PK/FK/—</w:t>
            </w:r>
          </w:p>
        </w:tc>
        <w:tc>
          <w:tcPr>
            <w:tcW w:w="3242" w:type="dxa"/>
            <w:tcBorders>
              <w:top w:val="single" w:sz="4" w:space="0" w:color="AAAAAA"/>
              <w:left w:val="single" w:sz="4" w:space="0" w:color="CCCCCC"/>
              <w:bottom w:val="single" w:sz="4" w:space="0" w:color="CCCCCC"/>
              <w:right w:val="single" w:sz="4" w:space="0" w:color="AAAAAA"/>
            </w:tcBorders>
            <w:shd w:val="clear" w:color="auto" w:fill="FFFFFF" w:themeFill="background1"/>
            <w:tcMar>
              <w:top w:w="80" w:type="dxa"/>
              <w:left w:w="100" w:type="dxa"/>
              <w:bottom w:w="80" w:type="dxa"/>
              <w:right w:w="100" w:type="dxa"/>
            </w:tcMar>
            <w:vAlign w:val="center"/>
            <w:hideMark/>
          </w:tcPr>
          <w:p w14:paraId="3004635C" w14:textId="77777777" w:rsidR="00C7153E" w:rsidRPr="007E7151" w:rsidRDefault="00C7153E" w:rsidP="0027452D">
            <w:pPr>
              <w:rPr>
                <w:szCs w:val="24"/>
                <w:lang w:val="en-IN"/>
              </w:rPr>
            </w:pPr>
            <w:r w:rsidRPr="007E7151">
              <w:rPr>
                <w:b/>
                <w:bCs/>
                <w:szCs w:val="24"/>
                <w:lang w:val="en-IN"/>
              </w:rPr>
              <w:t>Constraints</w:t>
            </w:r>
          </w:p>
        </w:tc>
      </w:tr>
      <w:tr w:rsidR="00C7153E" w:rsidRPr="007E7151" w14:paraId="5E85D59B"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366D6347" w14:textId="77777777" w:rsidR="00C7153E" w:rsidRPr="007E7151" w:rsidRDefault="00C7153E" w:rsidP="0027452D">
            <w:pPr>
              <w:rPr>
                <w:szCs w:val="24"/>
                <w:lang w:val="en-IN"/>
              </w:rPr>
            </w:pPr>
            <w:r w:rsidRPr="007E7151">
              <w:rPr>
                <w:szCs w:val="24"/>
                <w:lang w:val="en-IN"/>
              </w:rPr>
              <w:t>Employee</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D867768" w14:textId="77777777" w:rsidR="00C7153E" w:rsidRPr="007E7151" w:rsidRDefault="00C7153E" w:rsidP="0027452D">
            <w:pPr>
              <w:rPr>
                <w:szCs w:val="24"/>
                <w:lang w:val="en-IN"/>
              </w:rPr>
            </w:pPr>
            <w:proofErr w:type="spellStart"/>
            <w:r w:rsidRPr="007E7151">
              <w:rPr>
                <w:szCs w:val="24"/>
                <w:lang w:val="en-IN"/>
              </w:rPr>
              <w:t>employee_id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A9F97BD"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78D0806" w14:textId="77777777" w:rsidR="00C7153E" w:rsidRPr="007E7151" w:rsidRDefault="00C7153E" w:rsidP="0027452D">
            <w:pPr>
              <w:rPr>
                <w:szCs w:val="24"/>
                <w:lang w:val="en-IN"/>
              </w:rPr>
            </w:pPr>
            <w:r w:rsidRPr="007E7151">
              <w:rPr>
                <w:szCs w:val="24"/>
                <w:lang w:val="en-IN"/>
              </w:rPr>
              <w:t>PK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2879AA45" w14:textId="77777777" w:rsidR="00C7153E" w:rsidRPr="007E7151" w:rsidRDefault="00C7153E" w:rsidP="0027452D">
            <w:pPr>
              <w:rPr>
                <w:szCs w:val="24"/>
                <w:lang w:val="en-IN"/>
              </w:rPr>
            </w:pPr>
            <w:r w:rsidRPr="007E7151">
              <w:rPr>
                <w:szCs w:val="24"/>
                <w:lang w:val="en-IN"/>
              </w:rPr>
              <w:t>GENERATED BY DEFAULT ON NULL AS IDENTITY</w:t>
            </w:r>
          </w:p>
        </w:tc>
      </w:tr>
      <w:tr w:rsidR="00C7153E" w:rsidRPr="007E7151" w14:paraId="521AC482"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4F609285" w14:textId="77777777" w:rsidR="00C7153E" w:rsidRPr="007E7151" w:rsidRDefault="00C7153E" w:rsidP="0027452D">
            <w:pPr>
              <w:rPr>
                <w:szCs w:val="24"/>
                <w:lang w:val="en-IN"/>
              </w:rPr>
            </w:pPr>
            <w:r w:rsidRPr="007E7151">
              <w:rPr>
                <w:szCs w:val="24"/>
                <w:lang w:val="en-IN"/>
              </w:rPr>
              <w:t>Employee</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6E1D1C8" w14:textId="77777777" w:rsidR="00C7153E" w:rsidRPr="007E7151" w:rsidRDefault="00C7153E" w:rsidP="0027452D">
            <w:pPr>
              <w:rPr>
                <w:szCs w:val="24"/>
                <w:lang w:val="en-IN"/>
              </w:rPr>
            </w:pPr>
            <w:proofErr w:type="spellStart"/>
            <w:r w:rsidRPr="007E7151">
              <w:rPr>
                <w:szCs w:val="24"/>
                <w:lang w:val="en-IN"/>
              </w:rPr>
              <w:t>first_name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039BAD9" w14:textId="77777777" w:rsidR="00C7153E" w:rsidRPr="007E7151" w:rsidRDefault="00C7153E" w:rsidP="0027452D">
            <w:pPr>
              <w:rPr>
                <w:szCs w:val="24"/>
                <w:lang w:val="en-IN"/>
              </w:rPr>
            </w:pPr>
            <w:r w:rsidRPr="007E7151">
              <w:rPr>
                <w:szCs w:val="24"/>
                <w:lang w:val="en-IN"/>
              </w:rPr>
              <w:t>VARCHAR2(50)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1C204D4"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2B40055F" w14:textId="77777777" w:rsidR="00C7153E" w:rsidRPr="007E7151" w:rsidRDefault="00C7153E" w:rsidP="0027452D">
            <w:pPr>
              <w:rPr>
                <w:szCs w:val="24"/>
                <w:lang w:val="en-IN"/>
              </w:rPr>
            </w:pPr>
            <w:r w:rsidRPr="007E7151">
              <w:rPr>
                <w:szCs w:val="24"/>
                <w:lang w:val="en-IN"/>
              </w:rPr>
              <w:t>NOT NULL</w:t>
            </w:r>
          </w:p>
        </w:tc>
      </w:tr>
      <w:tr w:rsidR="00C7153E" w:rsidRPr="007E7151" w14:paraId="657DB849"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67F19580" w14:textId="77777777" w:rsidR="00C7153E" w:rsidRPr="007E7151" w:rsidRDefault="00C7153E" w:rsidP="0027452D">
            <w:pPr>
              <w:rPr>
                <w:szCs w:val="24"/>
                <w:lang w:val="en-IN"/>
              </w:rPr>
            </w:pPr>
            <w:r w:rsidRPr="007E7151">
              <w:rPr>
                <w:szCs w:val="24"/>
                <w:lang w:val="en-IN"/>
              </w:rPr>
              <w:t>Employee</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A014D61" w14:textId="77777777" w:rsidR="00C7153E" w:rsidRPr="007E7151" w:rsidRDefault="00C7153E" w:rsidP="0027452D">
            <w:pPr>
              <w:rPr>
                <w:szCs w:val="24"/>
                <w:lang w:val="en-IN"/>
              </w:rPr>
            </w:pPr>
            <w:proofErr w:type="spellStart"/>
            <w:r w:rsidRPr="007E7151">
              <w:rPr>
                <w:szCs w:val="24"/>
                <w:lang w:val="en-IN"/>
              </w:rPr>
              <w:t>last_name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F026212" w14:textId="77777777" w:rsidR="00C7153E" w:rsidRPr="007E7151" w:rsidRDefault="00C7153E" w:rsidP="0027452D">
            <w:pPr>
              <w:rPr>
                <w:szCs w:val="24"/>
                <w:lang w:val="en-IN"/>
              </w:rPr>
            </w:pPr>
            <w:r w:rsidRPr="007E7151">
              <w:rPr>
                <w:szCs w:val="24"/>
                <w:lang w:val="en-IN"/>
              </w:rPr>
              <w:t>VARCHAR2(50)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9793297"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3996B3D5" w14:textId="77777777" w:rsidR="00C7153E" w:rsidRPr="007E7151" w:rsidRDefault="00C7153E" w:rsidP="0027452D">
            <w:pPr>
              <w:rPr>
                <w:szCs w:val="24"/>
                <w:lang w:val="en-IN"/>
              </w:rPr>
            </w:pPr>
            <w:r w:rsidRPr="007E7151">
              <w:rPr>
                <w:szCs w:val="24"/>
                <w:lang w:val="en-IN"/>
              </w:rPr>
              <w:t>NOT NULL</w:t>
            </w:r>
          </w:p>
        </w:tc>
      </w:tr>
      <w:tr w:rsidR="00C7153E" w:rsidRPr="007E7151" w14:paraId="2091D0A2"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2313B46B" w14:textId="77777777" w:rsidR="00C7153E" w:rsidRPr="007E7151" w:rsidRDefault="00C7153E" w:rsidP="0027452D">
            <w:pPr>
              <w:rPr>
                <w:szCs w:val="24"/>
                <w:lang w:val="en-IN"/>
              </w:rPr>
            </w:pPr>
            <w:r w:rsidRPr="007E7151">
              <w:rPr>
                <w:szCs w:val="24"/>
                <w:lang w:val="en-IN"/>
              </w:rPr>
              <w:t>Employee</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5FD35ED" w14:textId="77777777" w:rsidR="00C7153E" w:rsidRPr="007E7151" w:rsidRDefault="00C7153E" w:rsidP="0027452D">
            <w:pPr>
              <w:rPr>
                <w:szCs w:val="24"/>
                <w:lang w:val="en-IN"/>
              </w:rPr>
            </w:pPr>
            <w:r w:rsidRPr="007E7151">
              <w:rPr>
                <w:szCs w:val="24"/>
                <w:lang w:val="en-IN"/>
              </w:rPr>
              <w:t>designation</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E0AA2C3" w14:textId="77777777" w:rsidR="00C7153E" w:rsidRPr="007E7151" w:rsidRDefault="00C7153E" w:rsidP="0027452D">
            <w:pPr>
              <w:rPr>
                <w:szCs w:val="24"/>
                <w:lang w:val="en-IN"/>
              </w:rPr>
            </w:pPr>
            <w:r w:rsidRPr="007E7151">
              <w:rPr>
                <w:szCs w:val="24"/>
                <w:lang w:val="en-IN"/>
              </w:rPr>
              <w:t>VARCHAR2(50)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912C844"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tcPr>
          <w:p w14:paraId="00999FBD" w14:textId="77777777" w:rsidR="00C7153E" w:rsidRPr="007E7151" w:rsidRDefault="00C7153E" w:rsidP="0027452D">
            <w:pPr>
              <w:rPr>
                <w:szCs w:val="24"/>
                <w:lang w:val="en-IN"/>
              </w:rPr>
            </w:pPr>
          </w:p>
        </w:tc>
      </w:tr>
      <w:tr w:rsidR="00C7153E" w:rsidRPr="007E7151" w14:paraId="07141A4F"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14FD8875" w14:textId="77777777" w:rsidR="00C7153E" w:rsidRPr="007E7151" w:rsidRDefault="00C7153E" w:rsidP="0027452D">
            <w:pPr>
              <w:rPr>
                <w:szCs w:val="24"/>
                <w:lang w:val="en-IN"/>
              </w:rPr>
            </w:pPr>
            <w:r w:rsidRPr="007E7151">
              <w:rPr>
                <w:szCs w:val="24"/>
                <w:lang w:val="en-IN"/>
              </w:rPr>
              <w:t>Employee</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D68B8EC" w14:textId="77777777" w:rsidR="00C7153E" w:rsidRPr="007E7151" w:rsidRDefault="00C7153E" w:rsidP="0027452D">
            <w:pPr>
              <w:rPr>
                <w:szCs w:val="24"/>
                <w:lang w:val="en-IN"/>
              </w:rPr>
            </w:pPr>
            <w:r w:rsidRPr="007E7151">
              <w:rPr>
                <w:szCs w:val="24"/>
                <w:lang w:val="en-IN"/>
              </w:rPr>
              <w:t>email</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58B11B6" w14:textId="77777777" w:rsidR="00C7153E" w:rsidRPr="007E7151" w:rsidRDefault="00C7153E" w:rsidP="0027452D">
            <w:pPr>
              <w:rPr>
                <w:szCs w:val="24"/>
                <w:lang w:val="en-IN"/>
              </w:rPr>
            </w:pPr>
            <w:r w:rsidRPr="007E7151">
              <w:rPr>
                <w:szCs w:val="24"/>
                <w:lang w:val="en-IN"/>
              </w:rPr>
              <w:t>VARCHAR2(100)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333385B"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2F05A83E" w14:textId="77777777" w:rsidR="00C7153E" w:rsidRPr="007E7151" w:rsidRDefault="00C7153E" w:rsidP="0027452D">
            <w:pPr>
              <w:rPr>
                <w:szCs w:val="24"/>
                <w:lang w:val="en-IN"/>
              </w:rPr>
            </w:pPr>
            <w:r w:rsidRPr="007E7151">
              <w:rPr>
                <w:szCs w:val="24"/>
                <w:lang w:val="en-IN"/>
              </w:rPr>
              <w:t>UNIQUE, NOT NULL</w:t>
            </w:r>
          </w:p>
        </w:tc>
      </w:tr>
      <w:tr w:rsidR="00C7153E" w:rsidRPr="007E7151" w14:paraId="0A9F081B"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2941FCA0" w14:textId="77777777" w:rsidR="00C7153E" w:rsidRPr="007E7151" w:rsidRDefault="00C7153E" w:rsidP="0027452D">
            <w:pPr>
              <w:rPr>
                <w:szCs w:val="24"/>
                <w:lang w:val="en-IN"/>
              </w:rPr>
            </w:pPr>
            <w:r w:rsidRPr="007E7151">
              <w:rPr>
                <w:szCs w:val="24"/>
                <w:lang w:val="en-IN"/>
              </w:rPr>
              <w:t>Employee</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3855B3E" w14:textId="77777777" w:rsidR="00C7153E" w:rsidRPr="007E7151" w:rsidRDefault="00C7153E" w:rsidP="0027452D">
            <w:pPr>
              <w:rPr>
                <w:szCs w:val="24"/>
                <w:lang w:val="en-IN"/>
              </w:rPr>
            </w:pPr>
            <w:proofErr w:type="spellStart"/>
            <w:r w:rsidRPr="007E7151">
              <w:rPr>
                <w:szCs w:val="24"/>
                <w:lang w:val="en-IN"/>
              </w:rPr>
              <w:t>experience_years</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E0A408E"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A5B31B2"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578E56A6" w14:textId="77777777" w:rsidR="00C7153E" w:rsidRPr="007E7151" w:rsidRDefault="00C7153E" w:rsidP="0027452D">
            <w:pPr>
              <w:rPr>
                <w:szCs w:val="24"/>
                <w:lang w:val="en-IN"/>
              </w:rPr>
            </w:pPr>
            <w:r w:rsidRPr="007E7151">
              <w:rPr>
                <w:szCs w:val="24"/>
                <w:lang w:val="en-IN"/>
              </w:rPr>
              <w:t>DEFAULT 0, CHECK (&gt;= 0)</w:t>
            </w:r>
          </w:p>
        </w:tc>
      </w:tr>
      <w:tr w:rsidR="00C7153E" w:rsidRPr="007E7151" w14:paraId="2E7434C2"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1206B992" w14:textId="77777777" w:rsidR="00C7153E" w:rsidRPr="007E7151" w:rsidRDefault="00C7153E" w:rsidP="0027452D">
            <w:pPr>
              <w:rPr>
                <w:szCs w:val="24"/>
                <w:lang w:val="en-IN"/>
              </w:rPr>
            </w:pPr>
            <w:r w:rsidRPr="007E7151">
              <w:rPr>
                <w:szCs w:val="24"/>
                <w:lang w:val="en-IN"/>
              </w:rPr>
              <w:t>Employee</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709CDA3" w14:textId="77777777" w:rsidR="00C7153E" w:rsidRPr="007E7151" w:rsidRDefault="00C7153E" w:rsidP="0027452D">
            <w:pPr>
              <w:rPr>
                <w:szCs w:val="24"/>
                <w:lang w:val="en-IN"/>
              </w:rPr>
            </w:pPr>
            <w:r w:rsidRPr="007E7151">
              <w:rPr>
                <w:szCs w:val="24"/>
                <w:lang w:val="en-IN"/>
              </w:rPr>
              <w:t>salary</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E22B783" w14:textId="77777777" w:rsidR="00C7153E" w:rsidRPr="007E7151" w:rsidRDefault="00C7153E" w:rsidP="0027452D">
            <w:pPr>
              <w:rPr>
                <w:szCs w:val="24"/>
                <w:lang w:val="en-IN"/>
              </w:rPr>
            </w:pPr>
            <w:proofErr w:type="gramStart"/>
            <w:r w:rsidRPr="007E7151">
              <w:rPr>
                <w:szCs w:val="24"/>
                <w:lang w:val="en-IN"/>
              </w:rPr>
              <w:t>NUMBER(</w:t>
            </w:r>
            <w:proofErr w:type="gramEnd"/>
            <w:r w:rsidRPr="007E7151">
              <w:rPr>
                <w:szCs w:val="24"/>
                <w:lang w:val="en-IN"/>
              </w:rPr>
              <w:t>10,2)</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4E6F980"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3BFE8655" w14:textId="77777777" w:rsidR="00C7153E" w:rsidRPr="007E7151" w:rsidRDefault="00C7153E" w:rsidP="0027452D">
            <w:pPr>
              <w:rPr>
                <w:szCs w:val="24"/>
                <w:lang w:val="en-IN"/>
              </w:rPr>
            </w:pPr>
            <w:r w:rsidRPr="007E7151">
              <w:rPr>
                <w:szCs w:val="24"/>
                <w:lang w:val="en-IN"/>
              </w:rPr>
              <w:t>CHECK (&gt; 0)</w:t>
            </w:r>
          </w:p>
        </w:tc>
      </w:tr>
      <w:tr w:rsidR="00C7153E" w:rsidRPr="007E7151" w14:paraId="18575D51"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3B18D410" w14:textId="77777777" w:rsidR="00C7153E" w:rsidRPr="007E7151" w:rsidRDefault="00C7153E" w:rsidP="0027452D">
            <w:pPr>
              <w:rPr>
                <w:szCs w:val="24"/>
                <w:lang w:val="en-IN"/>
              </w:rPr>
            </w:pPr>
            <w:r w:rsidRPr="007E7151">
              <w:rPr>
                <w:szCs w:val="24"/>
                <w:lang w:val="en-IN"/>
              </w:rPr>
              <w:t>Project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28C3EA2" w14:textId="77777777" w:rsidR="00C7153E" w:rsidRPr="007E7151" w:rsidRDefault="00C7153E" w:rsidP="0027452D">
            <w:pPr>
              <w:rPr>
                <w:szCs w:val="24"/>
                <w:lang w:val="en-IN"/>
              </w:rPr>
            </w:pPr>
            <w:proofErr w:type="spellStart"/>
            <w:r w:rsidRPr="007E7151">
              <w:rPr>
                <w:szCs w:val="24"/>
                <w:lang w:val="en-IN"/>
              </w:rPr>
              <w:t>project_id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94B9802"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4133F53" w14:textId="77777777" w:rsidR="00C7153E" w:rsidRPr="007E7151" w:rsidRDefault="00C7153E" w:rsidP="0027452D">
            <w:pPr>
              <w:rPr>
                <w:szCs w:val="24"/>
                <w:lang w:val="en-IN"/>
              </w:rPr>
            </w:pPr>
            <w:r w:rsidRPr="007E7151">
              <w:rPr>
                <w:szCs w:val="24"/>
                <w:lang w:val="en-IN"/>
              </w:rPr>
              <w:t>PK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71710846" w14:textId="77777777" w:rsidR="00C7153E" w:rsidRPr="007E7151" w:rsidRDefault="00C7153E" w:rsidP="0027452D">
            <w:pPr>
              <w:rPr>
                <w:szCs w:val="24"/>
                <w:lang w:val="en-IN"/>
              </w:rPr>
            </w:pPr>
            <w:r w:rsidRPr="007E7151">
              <w:rPr>
                <w:szCs w:val="24"/>
                <w:lang w:val="en-IN"/>
              </w:rPr>
              <w:t>GENERATED BY DEFAULT ON NULL AS IDENTITY</w:t>
            </w:r>
          </w:p>
        </w:tc>
      </w:tr>
      <w:tr w:rsidR="00C7153E" w:rsidRPr="007E7151" w14:paraId="161A4400"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6AA3B7E0" w14:textId="77777777" w:rsidR="00C7153E" w:rsidRPr="007E7151" w:rsidRDefault="00C7153E" w:rsidP="0027452D">
            <w:pPr>
              <w:rPr>
                <w:szCs w:val="24"/>
                <w:lang w:val="en-IN"/>
              </w:rPr>
            </w:pPr>
            <w:r w:rsidRPr="007E7151">
              <w:rPr>
                <w:szCs w:val="24"/>
                <w:lang w:val="en-IN"/>
              </w:rPr>
              <w:t>Project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5D20935" w14:textId="77777777" w:rsidR="00C7153E" w:rsidRPr="007E7151" w:rsidRDefault="00C7153E" w:rsidP="0027452D">
            <w:pPr>
              <w:rPr>
                <w:szCs w:val="24"/>
                <w:lang w:val="en-IN"/>
              </w:rPr>
            </w:pPr>
            <w:proofErr w:type="spellStart"/>
            <w:r w:rsidRPr="007E7151">
              <w:rPr>
                <w:szCs w:val="24"/>
                <w:lang w:val="en-IN"/>
              </w:rPr>
              <w:t>project_name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5B80143" w14:textId="77777777" w:rsidR="00C7153E" w:rsidRPr="007E7151" w:rsidRDefault="00C7153E" w:rsidP="0027452D">
            <w:pPr>
              <w:rPr>
                <w:szCs w:val="24"/>
                <w:lang w:val="en-IN"/>
              </w:rPr>
            </w:pPr>
            <w:r w:rsidRPr="007E7151">
              <w:rPr>
                <w:szCs w:val="24"/>
                <w:lang w:val="en-IN"/>
              </w:rPr>
              <w:t>VARCHAR2(150)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F1513FE"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66AD015D" w14:textId="77777777" w:rsidR="00C7153E" w:rsidRPr="007E7151" w:rsidRDefault="00C7153E" w:rsidP="0027452D">
            <w:pPr>
              <w:rPr>
                <w:szCs w:val="24"/>
                <w:lang w:val="en-IN"/>
              </w:rPr>
            </w:pPr>
            <w:r w:rsidRPr="007E7151">
              <w:rPr>
                <w:szCs w:val="24"/>
                <w:lang w:val="en-IN"/>
              </w:rPr>
              <w:t>NOT NULL</w:t>
            </w:r>
          </w:p>
        </w:tc>
      </w:tr>
      <w:tr w:rsidR="00C7153E" w:rsidRPr="007E7151" w14:paraId="1CA90A92"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08AF671B" w14:textId="77777777" w:rsidR="00C7153E" w:rsidRPr="007E7151" w:rsidRDefault="00C7153E" w:rsidP="0027452D">
            <w:pPr>
              <w:rPr>
                <w:szCs w:val="24"/>
                <w:lang w:val="en-IN"/>
              </w:rPr>
            </w:pPr>
            <w:r w:rsidRPr="007E7151">
              <w:rPr>
                <w:szCs w:val="24"/>
                <w:lang w:val="en-IN"/>
              </w:rPr>
              <w:t>Project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C1325A3" w14:textId="77777777" w:rsidR="00C7153E" w:rsidRPr="007E7151" w:rsidRDefault="00C7153E" w:rsidP="0027452D">
            <w:pPr>
              <w:rPr>
                <w:szCs w:val="24"/>
                <w:lang w:val="en-IN"/>
              </w:rPr>
            </w:pPr>
            <w:r w:rsidRPr="007E7151">
              <w:rPr>
                <w:szCs w:val="24"/>
                <w:lang w:val="en-IN"/>
              </w:rPr>
              <w:t>description</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597CC36" w14:textId="77777777" w:rsidR="00C7153E" w:rsidRPr="007E7151" w:rsidRDefault="00C7153E" w:rsidP="0027452D">
            <w:pPr>
              <w:rPr>
                <w:szCs w:val="24"/>
                <w:lang w:val="en-IN"/>
              </w:rPr>
            </w:pPr>
            <w:r w:rsidRPr="007E7151">
              <w:rPr>
                <w:szCs w:val="24"/>
                <w:lang w:val="en-IN"/>
              </w:rPr>
              <w:t>CLOB</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B81FFF7"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tcPr>
          <w:p w14:paraId="4545AA74" w14:textId="77777777" w:rsidR="00C7153E" w:rsidRPr="007E7151" w:rsidRDefault="00C7153E" w:rsidP="0027452D">
            <w:pPr>
              <w:rPr>
                <w:szCs w:val="24"/>
                <w:lang w:val="en-IN"/>
              </w:rPr>
            </w:pPr>
          </w:p>
        </w:tc>
      </w:tr>
      <w:tr w:rsidR="00C7153E" w:rsidRPr="007E7151" w14:paraId="03B4DFB6"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1C074222" w14:textId="77777777" w:rsidR="00C7153E" w:rsidRPr="007E7151" w:rsidRDefault="00C7153E" w:rsidP="0027452D">
            <w:pPr>
              <w:rPr>
                <w:szCs w:val="24"/>
                <w:lang w:val="en-IN"/>
              </w:rPr>
            </w:pPr>
            <w:r w:rsidRPr="007E7151">
              <w:rPr>
                <w:szCs w:val="24"/>
                <w:lang w:val="en-IN"/>
              </w:rPr>
              <w:lastRenderedPageBreak/>
              <w:t>Project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D80C394" w14:textId="77777777" w:rsidR="00C7153E" w:rsidRPr="007E7151" w:rsidRDefault="00C7153E" w:rsidP="0027452D">
            <w:pPr>
              <w:rPr>
                <w:szCs w:val="24"/>
                <w:lang w:val="en-IN"/>
              </w:rPr>
            </w:pPr>
            <w:proofErr w:type="spellStart"/>
            <w:r w:rsidRPr="007E7151">
              <w:rPr>
                <w:szCs w:val="24"/>
                <w:lang w:val="en-IN"/>
              </w:rPr>
              <w:t>start_date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FDBEB92" w14:textId="77777777" w:rsidR="00C7153E" w:rsidRPr="007E7151" w:rsidRDefault="00C7153E" w:rsidP="0027452D">
            <w:pPr>
              <w:rPr>
                <w:szCs w:val="24"/>
                <w:lang w:val="en-IN"/>
              </w:rPr>
            </w:pPr>
            <w:r w:rsidRPr="007E7151">
              <w:rPr>
                <w:szCs w:val="24"/>
                <w:lang w:val="en-IN"/>
              </w:rPr>
              <w:t>DATE</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2E8FB9C"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tcPr>
          <w:p w14:paraId="5F0952A8" w14:textId="77777777" w:rsidR="00C7153E" w:rsidRPr="007E7151" w:rsidRDefault="00C7153E" w:rsidP="0027452D">
            <w:pPr>
              <w:rPr>
                <w:szCs w:val="24"/>
                <w:lang w:val="en-IN"/>
              </w:rPr>
            </w:pPr>
          </w:p>
        </w:tc>
      </w:tr>
      <w:tr w:rsidR="00C7153E" w:rsidRPr="007E7151" w14:paraId="5C183C9B"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4CF6F314" w14:textId="77777777" w:rsidR="00C7153E" w:rsidRPr="007E7151" w:rsidRDefault="00C7153E" w:rsidP="0027452D">
            <w:pPr>
              <w:rPr>
                <w:szCs w:val="24"/>
                <w:lang w:val="en-IN"/>
              </w:rPr>
            </w:pPr>
            <w:r w:rsidRPr="007E7151">
              <w:rPr>
                <w:szCs w:val="24"/>
                <w:lang w:val="en-IN"/>
              </w:rPr>
              <w:t>Project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8D81551" w14:textId="77777777" w:rsidR="00C7153E" w:rsidRPr="007E7151" w:rsidRDefault="00C7153E" w:rsidP="0027452D">
            <w:pPr>
              <w:rPr>
                <w:szCs w:val="24"/>
                <w:lang w:val="en-IN"/>
              </w:rPr>
            </w:pPr>
            <w:proofErr w:type="spellStart"/>
            <w:r w:rsidRPr="007E7151">
              <w:rPr>
                <w:szCs w:val="24"/>
                <w:lang w:val="en-IN"/>
              </w:rPr>
              <w:t>end_date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4B6901A" w14:textId="77777777" w:rsidR="00C7153E" w:rsidRPr="007E7151" w:rsidRDefault="00C7153E" w:rsidP="0027452D">
            <w:pPr>
              <w:rPr>
                <w:szCs w:val="24"/>
                <w:lang w:val="en-IN"/>
              </w:rPr>
            </w:pPr>
            <w:r w:rsidRPr="007E7151">
              <w:rPr>
                <w:szCs w:val="24"/>
                <w:lang w:val="en-IN"/>
              </w:rPr>
              <w:t>DATE</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AC320D0"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2ACED6EE" w14:textId="77777777" w:rsidR="00C7153E" w:rsidRPr="007E7151" w:rsidRDefault="00C7153E" w:rsidP="0027452D">
            <w:pPr>
              <w:rPr>
                <w:szCs w:val="24"/>
                <w:lang w:val="en-IN"/>
              </w:rPr>
            </w:pPr>
            <w:r w:rsidRPr="007E7151">
              <w:rPr>
                <w:szCs w:val="24"/>
                <w:lang w:val="en-IN"/>
              </w:rPr>
              <w:t>CHECK (</w:t>
            </w:r>
            <w:proofErr w:type="spellStart"/>
            <w:r w:rsidRPr="007E7151">
              <w:rPr>
                <w:szCs w:val="24"/>
                <w:lang w:val="en-IN"/>
              </w:rPr>
              <w:t>end_date</w:t>
            </w:r>
            <w:proofErr w:type="spellEnd"/>
            <w:r w:rsidRPr="007E7151">
              <w:rPr>
                <w:szCs w:val="24"/>
                <w:lang w:val="en-IN"/>
              </w:rPr>
              <w:t xml:space="preserve"> &gt;= </w:t>
            </w:r>
            <w:proofErr w:type="spellStart"/>
            <w:r w:rsidRPr="007E7151">
              <w:rPr>
                <w:szCs w:val="24"/>
                <w:lang w:val="en-IN"/>
              </w:rPr>
              <w:t>start_date</w:t>
            </w:r>
            <w:proofErr w:type="spellEnd"/>
            <w:r w:rsidRPr="007E7151">
              <w:rPr>
                <w:szCs w:val="24"/>
                <w:lang w:val="en-IN"/>
              </w:rPr>
              <w:t>)</w:t>
            </w:r>
          </w:p>
        </w:tc>
      </w:tr>
      <w:tr w:rsidR="00C7153E" w:rsidRPr="007E7151" w14:paraId="23E80607"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28D9DF7A" w14:textId="77777777" w:rsidR="00C7153E" w:rsidRPr="007E7151" w:rsidRDefault="00C7153E" w:rsidP="0027452D">
            <w:pPr>
              <w:rPr>
                <w:szCs w:val="24"/>
                <w:lang w:val="en-IN"/>
              </w:rPr>
            </w:pPr>
            <w:r w:rsidRPr="007E7151">
              <w:rPr>
                <w:szCs w:val="24"/>
                <w:lang w:val="en-IN"/>
              </w:rPr>
              <w:t>Project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95F04A4" w14:textId="77777777" w:rsidR="00C7153E" w:rsidRPr="007E7151" w:rsidRDefault="00C7153E" w:rsidP="0027452D">
            <w:pPr>
              <w:rPr>
                <w:szCs w:val="24"/>
                <w:lang w:val="en-IN"/>
              </w:rPr>
            </w:pPr>
            <w:r w:rsidRPr="007E7151">
              <w:rPr>
                <w:szCs w:val="24"/>
                <w:lang w:val="en-IN"/>
              </w:rPr>
              <w:t>status</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D41DFB1" w14:textId="77777777" w:rsidR="00C7153E" w:rsidRPr="007E7151" w:rsidRDefault="00C7153E" w:rsidP="0027452D">
            <w:pPr>
              <w:rPr>
                <w:szCs w:val="24"/>
                <w:lang w:val="en-IN"/>
              </w:rPr>
            </w:pPr>
            <w:r w:rsidRPr="007E7151">
              <w:rPr>
                <w:szCs w:val="24"/>
                <w:lang w:val="en-IN"/>
              </w:rPr>
              <w:t>VARCHAR2(30)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32F7A84"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0F7C0567" w14:textId="77777777" w:rsidR="00C7153E" w:rsidRPr="007E7151" w:rsidRDefault="00C7153E" w:rsidP="0027452D">
            <w:pPr>
              <w:rPr>
                <w:szCs w:val="24"/>
                <w:lang w:val="en-IN"/>
              </w:rPr>
            </w:pPr>
            <w:r w:rsidRPr="007E7151">
              <w:rPr>
                <w:szCs w:val="24"/>
                <w:lang w:val="en-IN"/>
              </w:rPr>
              <w:t>DEFAULT 'Planning', CHECK (IN list)</w:t>
            </w:r>
          </w:p>
        </w:tc>
      </w:tr>
      <w:tr w:rsidR="00C7153E" w:rsidRPr="007E7151" w14:paraId="0BC762EC"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173C0A92" w14:textId="77777777" w:rsidR="00C7153E" w:rsidRPr="007E7151" w:rsidRDefault="00C7153E" w:rsidP="0027452D">
            <w:pPr>
              <w:rPr>
                <w:szCs w:val="24"/>
                <w:lang w:val="en-IN"/>
              </w:rPr>
            </w:pPr>
            <w:r w:rsidRPr="007E7151">
              <w:rPr>
                <w:szCs w:val="24"/>
                <w:lang w:val="en-IN"/>
              </w:rPr>
              <w:t>Project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56E3636" w14:textId="77777777" w:rsidR="00C7153E" w:rsidRPr="007E7151" w:rsidRDefault="00C7153E" w:rsidP="0027452D">
            <w:pPr>
              <w:rPr>
                <w:szCs w:val="24"/>
                <w:lang w:val="en-IN"/>
              </w:rPr>
            </w:pPr>
            <w:proofErr w:type="spellStart"/>
            <w:r w:rsidRPr="007E7151">
              <w:rPr>
                <w:szCs w:val="24"/>
                <w:lang w:val="en-IN"/>
              </w:rPr>
              <w:t>manager_id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022B825"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EFF2719" w14:textId="77777777" w:rsidR="00C7153E" w:rsidRPr="007E7151" w:rsidRDefault="00C7153E" w:rsidP="0027452D">
            <w:pPr>
              <w:rPr>
                <w:szCs w:val="24"/>
                <w:lang w:val="en-IN"/>
              </w:rPr>
            </w:pPr>
            <w:r w:rsidRPr="007E7151">
              <w:rPr>
                <w:szCs w:val="24"/>
                <w:lang w:val="en-IN"/>
              </w:rPr>
              <w:t>FK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4D8BEB1C" w14:textId="77777777" w:rsidR="00C7153E" w:rsidRPr="007E7151" w:rsidRDefault="00C7153E" w:rsidP="0027452D">
            <w:pPr>
              <w:rPr>
                <w:szCs w:val="24"/>
                <w:lang w:val="en-IN"/>
              </w:rPr>
            </w:pPr>
            <w:r w:rsidRPr="007E7151">
              <w:rPr>
                <w:szCs w:val="24"/>
                <w:lang w:val="en-IN"/>
              </w:rPr>
              <w:t>REFERENCES Employee</w:t>
            </w:r>
          </w:p>
        </w:tc>
      </w:tr>
      <w:tr w:rsidR="00C7153E" w:rsidRPr="007E7151" w14:paraId="6C592B0F"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7B2AB1BA" w14:textId="77777777" w:rsidR="00C7153E" w:rsidRPr="007E7151" w:rsidRDefault="00C7153E" w:rsidP="0027452D">
            <w:pPr>
              <w:rPr>
                <w:szCs w:val="24"/>
                <w:lang w:val="en-IN"/>
              </w:rPr>
            </w:pPr>
            <w:r w:rsidRPr="007E7151">
              <w:rPr>
                <w:szCs w:val="24"/>
                <w:lang w:val="en-IN"/>
              </w:rPr>
              <w:t>Project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FF11D0A" w14:textId="77777777" w:rsidR="00C7153E" w:rsidRPr="007E7151" w:rsidRDefault="00C7153E" w:rsidP="0027452D">
            <w:pPr>
              <w:rPr>
                <w:szCs w:val="24"/>
                <w:lang w:val="en-IN"/>
              </w:rPr>
            </w:pPr>
            <w:proofErr w:type="spellStart"/>
            <w:r w:rsidRPr="007E7151">
              <w:rPr>
                <w:szCs w:val="24"/>
                <w:lang w:val="en-IN"/>
              </w:rPr>
              <w:t>duration_days</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FF3D4D6"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838E52A"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19BC6AC8" w14:textId="77777777" w:rsidR="00C7153E" w:rsidRPr="007E7151" w:rsidRDefault="00C7153E" w:rsidP="0027452D">
            <w:pPr>
              <w:rPr>
                <w:szCs w:val="24"/>
                <w:lang w:val="en-IN"/>
              </w:rPr>
            </w:pPr>
            <w:r w:rsidRPr="007E7151">
              <w:rPr>
                <w:szCs w:val="24"/>
                <w:lang w:val="en-IN"/>
              </w:rPr>
              <w:t>GENERATED ALWAYS AS (</w:t>
            </w:r>
            <w:proofErr w:type="spellStart"/>
            <w:r w:rsidRPr="007E7151">
              <w:rPr>
                <w:szCs w:val="24"/>
                <w:lang w:val="en-IN"/>
              </w:rPr>
              <w:t>end_date-start_date</w:t>
            </w:r>
            <w:proofErr w:type="spellEnd"/>
            <w:r w:rsidRPr="007E7151">
              <w:rPr>
                <w:szCs w:val="24"/>
                <w:lang w:val="en-IN"/>
              </w:rPr>
              <w:t>) VIRTUAL</w:t>
            </w:r>
          </w:p>
        </w:tc>
      </w:tr>
      <w:tr w:rsidR="00C7153E" w:rsidRPr="007E7151" w14:paraId="15FC3A9B"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33D5C554" w14:textId="77777777" w:rsidR="00C7153E" w:rsidRPr="007E7151" w:rsidRDefault="00C7153E" w:rsidP="0027452D">
            <w:pPr>
              <w:rPr>
                <w:szCs w:val="24"/>
                <w:lang w:val="en-IN"/>
              </w:rPr>
            </w:pPr>
            <w:r w:rsidRPr="007E7151">
              <w:rPr>
                <w:szCs w:val="24"/>
                <w:lang w:val="en-IN"/>
              </w:rPr>
              <w:t>Team</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AFFEA21" w14:textId="77777777" w:rsidR="00C7153E" w:rsidRPr="007E7151" w:rsidRDefault="00C7153E" w:rsidP="0027452D">
            <w:pPr>
              <w:rPr>
                <w:szCs w:val="24"/>
                <w:lang w:val="en-IN"/>
              </w:rPr>
            </w:pPr>
            <w:proofErr w:type="spellStart"/>
            <w:r w:rsidRPr="007E7151">
              <w:rPr>
                <w:szCs w:val="24"/>
                <w:lang w:val="en-IN"/>
              </w:rPr>
              <w:t>team_id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6C5B9D3"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A769237" w14:textId="77777777" w:rsidR="00C7153E" w:rsidRPr="007E7151" w:rsidRDefault="00C7153E" w:rsidP="0027452D">
            <w:pPr>
              <w:rPr>
                <w:szCs w:val="24"/>
                <w:lang w:val="en-IN"/>
              </w:rPr>
            </w:pPr>
            <w:r w:rsidRPr="007E7151">
              <w:rPr>
                <w:szCs w:val="24"/>
                <w:lang w:val="en-IN"/>
              </w:rPr>
              <w:t>PK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11D43B86" w14:textId="77777777" w:rsidR="00C7153E" w:rsidRPr="007E7151" w:rsidRDefault="00C7153E" w:rsidP="0027452D">
            <w:pPr>
              <w:rPr>
                <w:szCs w:val="24"/>
                <w:lang w:val="en-IN"/>
              </w:rPr>
            </w:pPr>
            <w:r w:rsidRPr="007E7151">
              <w:rPr>
                <w:szCs w:val="24"/>
                <w:lang w:val="en-IN"/>
              </w:rPr>
              <w:t>GENERATED BY DEFAULT ON NULL AS IDENTITY</w:t>
            </w:r>
          </w:p>
        </w:tc>
      </w:tr>
      <w:tr w:rsidR="00C7153E" w:rsidRPr="007E7151" w14:paraId="63C77241"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08610542" w14:textId="77777777" w:rsidR="00C7153E" w:rsidRPr="007E7151" w:rsidRDefault="00C7153E" w:rsidP="0027452D">
            <w:pPr>
              <w:rPr>
                <w:szCs w:val="24"/>
                <w:lang w:val="en-IN"/>
              </w:rPr>
            </w:pPr>
            <w:r w:rsidRPr="007E7151">
              <w:rPr>
                <w:szCs w:val="24"/>
                <w:lang w:val="en-IN"/>
              </w:rPr>
              <w:t>Team</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D136A41" w14:textId="77777777" w:rsidR="00C7153E" w:rsidRPr="007E7151" w:rsidRDefault="00C7153E" w:rsidP="0027452D">
            <w:pPr>
              <w:rPr>
                <w:szCs w:val="24"/>
                <w:lang w:val="en-IN"/>
              </w:rPr>
            </w:pPr>
            <w:proofErr w:type="spellStart"/>
            <w:r w:rsidRPr="007E7151">
              <w:rPr>
                <w:szCs w:val="24"/>
                <w:lang w:val="en-IN"/>
              </w:rPr>
              <w:t>team_name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CDFF8B6" w14:textId="77777777" w:rsidR="00C7153E" w:rsidRPr="007E7151" w:rsidRDefault="00C7153E" w:rsidP="0027452D">
            <w:pPr>
              <w:rPr>
                <w:szCs w:val="24"/>
                <w:lang w:val="en-IN"/>
              </w:rPr>
            </w:pPr>
            <w:r w:rsidRPr="007E7151">
              <w:rPr>
                <w:szCs w:val="24"/>
                <w:lang w:val="en-IN"/>
              </w:rPr>
              <w:t>VARCHAR2(100)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7552153"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17EC6ABC" w14:textId="77777777" w:rsidR="00C7153E" w:rsidRPr="007E7151" w:rsidRDefault="00C7153E" w:rsidP="0027452D">
            <w:pPr>
              <w:rPr>
                <w:szCs w:val="24"/>
                <w:lang w:val="en-IN"/>
              </w:rPr>
            </w:pPr>
            <w:r w:rsidRPr="007E7151">
              <w:rPr>
                <w:szCs w:val="24"/>
                <w:lang w:val="en-IN"/>
              </w:rPr>
              <w:t>NOT NULL</w:t>
            </w:r>
          </w:p>
        </w:tc>
      </w:tr>
      <w:tr w:rsidR="00C7153E" w:rsidRPr="007E7151" w14:paraId="350250A8"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75771E26" w14:textId="77777777" w:rsidR="00C7153E" w:rsidRPr="007E7151" w:rsidRDefault="00C7153E" w:rsidP="0027452D">
            <w:pPr>
              <w:rPr>
                <w:szCs w:val="24"/>
                <w:lang w:val="en-IN"/>
              </w:rPr>
            </w:pPr>
            <w:r w:rsidRPr="007E7151">
              <w:rPr>
                <w:szCs w:val="24"/>
                <w:lang w:val="en-IN"/>
              </w:rPr>
              <w:t>Team</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5CC7F47" w14:textId="77777777" w:rsidR="00C7153E" w:rsidRPr="007E7151" w:rsidRDefault="00C7153E" w:rsidP="0027452D">
            <w:pPr>
              <w:rPr>
                <w:szCs w:val="24"/>
                <w:lang w:val="en-IN"/>
              </w:rPr>
            </w:pPr>
            <w:proofErr w:type="spellStart"/>
            <w:r w:rsidRPr="007E7151">
              <w:rPr>
                <w:szCs w:val="24"/>
                <w:lang w:val="en-IN"/>
              </w:rPr>
              <w:t>project_id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13BC127"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C6DC079" w14:textId="77777777" w:rsidR="00C7153E" w:rsidRPr="007E7151" w:rsidRDefault="00C7153E" w:rsidP="0027452D">
            <w:pPr>
              <w:rPr>
                <w:szCs w:val="24"/>
                <w:lang w:val="en-IN"/>
              </w:rPr>
            </w:pPr>
            <w:r w:rsidRPr="007E7151">
              <w:rPr>
                <w:szCs w:val="24"/>
                <w:lang w:val="en-IN"/>
              </w:rPr>
              <w:t>FK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097DAA7E" w14:textId="77777777" w:rsidR="00C7153E" w:rsidRPr="007E7151" w:rsidRDefault="00C7153E" w:rsidP="0027452D">
            <w:pPr>
              <w:rPr>
                <w:szCs w:val="24"/>
                <w:lang w:val="en-IN"/>
              </w:rPr>
            </w:pPr>
            <w:r w:rsidRPr="007E7151">
              <w:rPr>
                <w:szCs w:val="24"/>
                <w:lang w:val="en-IN"/>
              </w:rPr>
              <w:t>REFERENCES Project</w:t>
            </w:r>
          </w:p>
        </w:tc>
      </w:tr>
      <w:tr w:rsidR="00C7153E" w:rsidRPr="007E7151" w14:paraId="45125FC6"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34DD0F4E" w14:textId="77777777" w:rsidR="00C7153E" w:rsidRPr="007E7151" w:rsidRDefault="00C7153E" w:rsidP="0027452D">
            <w:pPr>
              <w:rPr>
                <w:szCs w:val="24"/>
                <w:lang w:val="en-IN"/>
              </w:rPr>
            </w:pPr>
            <w:r w:rsidRPr="007E7151">
              <w:rPr>
                <w:szCs w:val="24"/>
                <w:lang w:val="en-IN"/>
              </w:rPr>
              <w:t>Team</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FA0E7BF" w14:textId="77777777" w:rsidR="00C7153E" w:rsidRPr="007E7151" w:rsidRDefault="00C7153E" w:rsidP="0027452D">
            <w:pPr>
              <w:rPr>
                <w:szCs w:val="24"/>
                <w:lang w:val="en-IN"/>
              </w:rPr>
            </w:pPr>
            <w:proofErr w:type="spellStart"/>
            <w:r w:rsidRPr="007E7151">
              <w:rPr>
                <w:szCs w:val="24"/>
                <w:lang w:val="en-IN"/>
              </w:rPr>
              <w:t>lead_id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AE75E01"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90E417B" w14:textId="77777777" w:rsidR="00C7153E" w:rsidRPr="007E7151" w:rsidRDefault="00C7153E" w:rsidP="0027452D">
            <w:pPr>
              <w:rPr>
                <w:szCs w:val="24"/>
                <w:lang w:val="en-IN"/>
              </w:rPr>
            </w:pPr>
            <w:r w:rsidRPr="007E7151">
              <w:rPr>
                <w:szCs w:val="24"/>
                <w:lang w:val="en-IN"/>
              </w:rPr>
              <w:t>FK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52F2BB90" w14:textId="77777777" w:rsidR="00C7153E" w:rsidRPr="007E7151" w:rsidRDefault="00C7153E" w:rsidP="0027452D">
            <w:pPr>
              <w:rPr>
                <w:szCs w:val="24"/>
                <w:lang w:val="en-IN"/>
              </w:rPr>
            </w:pPr>
            <w:r w:rsidRPr="007E7151">
              <w:rPr>
                <w:szCs w:val="24"/>
                <w:lang w:val="en-IN"/>
              </w:rPr>
              <w:t>REFERENCES Employee</w:t>
            </w:r>
          </w:p>
        </w:tc>
      </w:tr>
      <w:tr w:rsidR="00C7153E" w:rsidRPr="007E7151" w14:paraId="11AD805B"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6CF10E50" w14:textId="77777777" w:rsidR="00C7153E" w:rsidRPr="007E7151" w:rsidRDefault="00C7153E" w:rsidP="0027452D">
            <w:pPr>
              <w:rPr>
                <w:szCs w:val="24"/>
                <w:lang w:val="en-IN"/>
              </w:rPr>
            </w:pPr>
            <w:r w:rsidRPr="007E7151">
              <w:rPr>
                <w:szCs w:val="24"/>
                <w:lang w:val="en-IN"/>
              </w:rPr>
              <w:t>Sprint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6BEF5AA" w14:textId="77777777" w:rsidR="00C7153E" w:rsidRPr="007E7151" w:rsidRDefault="00C7153E" w:rsidP="0027452D">
            <w:pPr>
              <w:rPr>
                <w:szCs w:val="24"/>
                <w:lang w:val="en-IN"/>
              </w:rPr>
            </w:pPr>
            <w:proofErr w:type="spellStart"/>
            <w:r w:rsidRPr="007E7151">
              <w:rPr>
                <w:szCs w:val="24"/>
                <w:lang w:val="en-IN"/>
              </w:rPr>
              <w:t>sprint_id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6E37C76"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02A7E87" w14:textId="77777777" w:rsidR="00C7153E" w:rsidRPr="007E7151" w:rsidRDefault="00C7153E" w:rsidP="0027452D">
            <w:pPr>
              <w:rPr>
                <w:szCs w:val="24"/>
                <w:lang w:val="en-IN"/>
              </w:rPr>
            </w:pPr>
            <w:r w:rsidRPr="007E7151">
              <w:rPr>
                <w:szCs w:val="24"/>
                <w:lang w:val="en-IN"/>
              </w:rPr>
              <w:t>PK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6944DBB4" w14:textId="77777777" w:rsidR="00C7153E" w:rsidRPr="007E7151" w:rsidRDefault="00C7153E" w:rsidP="0027452D">
            <w:pPr>
              <w:rPr>
                <w:szCs w:val="24"/>
                <w:lang w:val="en-IN"/>
              </w:rPr>
            </w:pPr>
            <w:r w:rsidRPr="007E7151">
              <w:rPr>
                <w:szCs w:val="24"/>
                <w:lang w:val="en-IN"/>
              </w:rPr>
              <w:t>GENERATED BY DEFAULT ON NULL AS IDENTITY</w:t>
            </w:r>
          </w:p>
        </w:tc>
      </w:tr>
      <w:tr w:rsidR="00C7153E" w:rsidRPr="007E7151" w14:paraId="18CE4E1A"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4821CF1E" w14:textId="77777777" w:rsidR="00C7153E" w:rsidRPr="007E7151" w:rsidRDefault="00C7153E" w:rsidP="0027452D">
            <w:pPr>
              <w:rPr>
                <w:szCs w:val="24"/>
                <w:lang w:val="en-IN"/>
              </w:rPr>
            </w:pPr>
            <w:r w:rsidRPr="007E7151">
              <w:rPr>
                <w:szCs w:val="24"/>
                <w:lang w:val="en-IN"/>
              </w:rPr>
              <w:t>Sprint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413843E" w14:textId="77777777" w:rsidR="00C7153E" w:rsidRPr="007E7151" w:rsidRDefault="00C7153E" w:rsidP="0027452D">
            <w:pPr>
              <w:rPr>
                <w:szCs w:val="24"/>
                <w:lang w:val="en-IN"/>
              </w:rPr>
            </w:pPr>
            <w:proofErr w:type="spellStart"/>
            <w:r w:rsidRPr="007E7151">
              <w:rPr>
                <w:szCs w:val="24"/>
                <w:lang w:val="en-IN"/>
              </w:rPr>
              <w:t>sprint_name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BC53045" w14:textId="77777777" w:rsidR="00C7153E" w:rsidRPr="007E7151" w:rsidRDefault="00C7153E" w:rsidP="0027452D">
            <w:pPr>
              <w:rPr>
                <w:szCs w:val="24"/>
                <w:lang w:val="en-IN"/>
              </w:rPr>
            </w:pPr>
            <w:r w:rsidRPr="007E7151">
              <w:rPr>
                <w:szCs w:val="24"/>
                <w:lang w:val="en-IN"/>
              </w:rPr>
              <w:t>VARCHAR2(100)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6D97034"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tcPr>
          <w:p w14:paraId="7EB24A03" w14:textId="77777777" w:rsidR="00C7153E" w:rsidRPr="007E7151" w:rsidRDefault="00C7153E" w:rsidP="0027452D">
            <w:pPr>
              <w:rPr>
                <w:szCs w:val="24"/>
                <w:lang w:val="en-IN"/>
              </w:rPr>
            </w:pPr>
          </w:p>
        </w:tc>
      </w:tr>
      <w:tr w:rsidR="00C7153E" w:rsidRPr="007E7151" w14:paraId="71DB80A5"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3D96FC69" w14:textId="77777777" w:rsidR="00C7153E" w:rsidRPr="007E7151" w:rsidRDefault="00C7153E" w:rsidP="0027452D">
            <w:pPr>
              <w:rPr>
                <w:szCs w:val="24"/>
                <w:lang w:val="en-IN"/>
              </w:rPr>
            </w:pPr>
            <w:r w:rsidRPr="007E7151">
              <w:rPr>
                <w:szCs w:val="24"/>
                <w:lang w:val="en-IN"/>
              </w:rPr>
              <w:t>Sprint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45E0E20" w14:textId="77777777" w:rsidR="00C7153E" w:rsidRPr="007E7151" w:rsidRDefault="00C7153E" w:rsidP="0027452D">
            <w:pPr>
              <w:rPr>
                <w:szCs w:val="24"/>
                <w:lang w:val="en-IN"/>
              </w:rPr>
            </w:pPr>
            <w:proofErr w:type="spellStart"/>
            <w:r w:rsidRPr="007E7151">
              <w:rPr>
                <w:szCs w:val="24"/>
                <w:lang w:val="en-IN"/>
              </w:rPr>
              <w:t>project_id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750D47E"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2F4AAB5" w14:textId="77777777" w:rsidR="00C7153E" w:rsidRPr="007E7151" w:rsidRDefault="00C7153E" w:rsidP="0027452D">
            <w:pPr>
              <w:rPr>
                <w:szCs w:val="24"/>
                <w:lang w:val="en-IN"/>
              </w:rPr>
            </w:pPr>
            <w:r w:rsidRPr="007E7151">
              <w:rPr>
                <w:szCs w:val="24"/>
                <w:lang w:val="en-IN"/>
              </w:rPr>
              <w:t>FK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3F45BFCA" w14:textId="77777777" w:rsidR="00C7153E" w:rsidRPr="007E7151" w:rsidRDefault="00C7153E" w:rsidP="0027452D">
            <w:pPr>
              <w:rPr>
                <w:szCs w:val="24"/>
                <w:lang w:val="en-IN"/>
              </w:rPr>
            </w:pPr>
            <w:r w:rsidRPr="007E7151">
              <w:rPr>
                <w:szCs w:val="24"/>
                <w:lang w:val="en-IN"/>
              </w:rPr>
              <w:t>REFERENCES Project</w:t>
            </w:r>
          </w:p>
        </w:tc>
      </w:tr>
      <w:tr w:rsidR="00C7153E" w:rsidRPr="007E7151" w14:paraId="259B23F0"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0CE33919" w14:textId="77777777" w:rsidR="00C7153E" w:rsidRPr="007E7151" w:rsidRDefault="00C7153E" w:rsidP="0027452D">
            <w:pPr>
              <w:rPr>
                <w:szCs w:val="24"/>
                <w:lang w:val="en-IN"/>
              </w:rPr>
            </w:pPr>
            <w:r w:rsidRPr="007E7151">
              <w:rPr>
                <w:szCs w:val="24"/>
                <w:lang w:val="en-IN"/>
              </w:rPr>
              <w:t>Sprint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4123101" w14:textId="77777777" w:rsidR="00C7153E" w:rsidRPr="007E7151" w:rsidRDefault="00C7153E" w:rsidP="0027452D">
            <w:pPr>
              <w:rPr>
                <w:szCs w:val="24"/>
                <w:lang w:val="en-IN"/>
              </w:rPr>
            </w:pPr>
            <w:proofErr w:type="spellStart"/>
            <w:r w:rsidRPr="007E7151">
              <w:rPr>
                <w:szCs w:val="24"/>
                <w:lang w:val="en-IN"/>
              </w:rPr>
              <w:t>start_date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8EE9A53" w14:textId="77777777" w:rsidR="00C7153E" w:rsidRPr="007E7151" w:rsidRDefault="00C7153E" w:rsidP="0027452D">
            <w:pPr>
              <w:rPr>
                <w:szCs w:val="24"/>
                <w:lang w:val="en-IN"/>
              </w:rPr>
            </w:pPr>
            <w:r w:rsidRPr="007E7151">
              <w:rPr>
                <w:szCs w:val="24"/>
                <w:lang w:val="en-IN"/>
              </w:rPr>
              <w:t>DATE</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4A34D61"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tcPr>
          <w:p w14:paraId="07DC32F2" w14:textId="77777777" w:rsidR="00C7153E" w:rsidRPr="007E7151" w:rsidRDefault="00C7153E" w:rsidP="0027452D">
            <w:pPr>
              <w:rPr>
                <w:szCs w:val="24"/>
                <w:lang w:val="en-IN"/>
              </w:rPr>
            </w:pPr>
          </w:p>
        </w:tc>
      </w:tr>
      <w:tr w:rsidR="00C7153E" w:rsidRPr="007E7151" w14:paraId="44D01043"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4BBE869A" w14:textId="77777777" w:rsidR="00C7153E" w:rsidRPr="007E7151" w:rsidRDefault="00C7153E" w:rsidP="0027452D">
            <w:pPr>
              <w:rPr>
                <w:szCs w:val="24"/>
                <w:lang w:val="en-IN"/>
              </w:rPr>
            </w:pPr>
            <w:r w:rsidRPr="007E7151">
              <w:rPr>
                <w:szCs w:val="24"/>
                <w:lang w:val="en-IN"/>
              </w:rPr>
              <w:t>Sprint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73EA8AC" w14:textId="77777777" w:rsidR="00C7153E" w:rsidRPr="007E7151" w:rsidRDefault="00C7153E" w:rsidP="0027452D">
            <w:pPr>
              <w:rPr>
                <w:szCs w:val="24"/>
                <w:lang w:val="en-IN"/>
              </w:rPr>
            </w:pPr>
            <w:proofErr w:type="spellStart"/>
            <w:r w:rsidRPr="007E7151">
              <w:rPr>
                <w:szCs w:val="24"/>
                <w:lang w:val="en-IN"/>
              </w:rPr>
              <w:t>end_date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9D9A972" w14:textId="77777777" w:rsidR="00C7153E" w:rsidRPr="007E7151" w:rsidRDefault="00C7153E" w:rsidP="0027452D">
            <w:pPr>
              <w:rPr>
                <w:szCs w:val="24"/>
                <w:lang w:val="en-IN"/>
              </w:rPr>
            </w:pPr>
            <w:r w:rsidRPr="007E7151">
              <w:rPr>
                <w:szCs w:val="24"/>
                <w:lang w:val="en-IN"/>
              </w:rPr>
              <w:t>DATE</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E4667E2"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tcPr>
          <w:p w14:paraId="4E0C3167" w14:textId="77777777" w:rsidR="00C7153E" w:rsidRPr="007E7151" w:rsidRDefault="00C7153E" w:rsidP="0027452D">
            <w:pPr>
              <w:rPr>
                <w:szCs w:val="24"/>
                <w:lang w:val="en-IN"/>
              </w:rPr>
            </w:pPr>
          </w:p>
        </w:tc>
      </w:tr>
      <w:tr w:rsidR="00C7153E" w:rsidRPr="007E7151" w14:paraId="199B826E"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7D0CBDFE" w14:textId="77777777" w:rsidR="00C7153E" w:rsidRPr="007E7151" w:rsidRDefault="00C7153E" w:rsidP="0027452D">
            <w:pPr>
              <w:rPr>
                <w:szCs w:val="24"/>
                <w:lang w:val="en-IN"/>
              </w:rPr>
            </w:pPr>
            <w:r w:rsidRPr="007E7151">
              <w:rPr>
                <w:szCs w:val="24"/>
                <w:lang w:val="en-IN"/>
              </w:rPr>
              <w:t>Sprint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CE1A970" w14:textId="77777777" w:rsidR="00C7153E" w:rsidRPr="007E7151" w:rsidRDefault="00C7153E" w:rsidP="0027452D">
            <w:pPr>
              <w:rPr>
                <w:szCs w:val="24"/>
                <w:lang w:val="en-IN"/>
              </w:rPr>
            </w:pPr>
            <w:r w:rsidRPr="007E7151">
              <w:rPr>
                <w:szCs w:val="24"/>
                <w:lang w:val="en-IN"/>
              </w:rPr>
              <w:t>goal</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82E2ABF" w14:textId="77777777" w:rsidR="00C7153E" w:rsidRPr="007E7151" w:rsidRDefault="00C7153E" w:rsidP="0027452D">
            <w:pPr>
              <w:rPr>
                <w:szCs w:val="24"/>
                <w:lang w:val="en-IN"/>
              </w:rPr>
            </w:pPr>
            <w:r w:rsidRPr="007E7151">
              <w:rPr>
                <w:szCs w:val="24"/>
                <w:lang w:val="en-IN"/>
              </w:rPr>
              <w:t>CLOB</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E2A9B03"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tcPr>
          <w:p w14:paraId="1389695B" w14:textId="77777777" w:rsidR="00C7153E" w:rsidRPr="007E7151" w:rsidRDefault="00C7153E" w:rsidP="0027452D">
            <w:pPr>
              <w:rPr>
                <w:szCs w:val="24"/>
                <w:lang w:val="en-IN"/>
              </w:rPr>
            </w:pPr>
          </w:p>
        </w:tc>
      </w:tr>
      <w:tr w:rsidR="00C7153E" w:rsidRPr="007E7151" w14:paraId="194FC70A"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7DE77C8A" w14:textId="77777777" w:rsidR="00C7153E" w:rsidRPr="007E7151" w:rsidRDefault="00C7153E" w:rsidP="0027452D">
            <w:pPr>
              <w:rPr>
                <w:szCs w:val="24"/>
                <w:lang w:val="en-IN"/>
              </w:rPr>
            </w:pPr>
            <w:r w:rsidRPr="007E7151">
              <w:rPr>
                <w:szCs w:val="24"/>
                <w:lang w:val="en-IN"/>
              </w:rPr>
              <w:t>Sprint</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4A1BE62" w14:textId="77777777" w:rsidR="00C7153E" w:rsidRPr="007E7151" w:rsidRDefault="00C7153E" w:rsidP="0027452D">
            <w:pPr>
              <w:rPr>
                <w:szCs w:val="24"/>
                <w:lang w:val="en-IN"/>
              </w:rPr>
            </w:pPr>
            <w:r w:rsidRPr="007E7151">
              <w:rPr>
                <w:szCs w:val="24"/>
                <w:lang w:val="en-IN"/>
              </w:rPr>
              <w:t>status</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C118002" w14:textId="77777777" w:rsidR="00C7153E" w:rsidRPr="007E7151" w:rsidRDefault="00C7153E" w:rsidP="0027452D">
            <w:pPr>
              <w:rPr>
                <w:szCs w:val="24"/>
                <w:lang w:val="en-IN"/>
              </w:rPr>
            </w:pPr>
            <w:r w:rsidRPr="007E7151">
              <w:rPr>
                <w:szCs w:val="24"/>
                <w:lang w:val="en-IN"/>
              </w:rPr>
              <w:t>VARCHAR2(20)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6688E5E"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742A641E" w14:textId="77777777" w:rsidR="00C7153E" w:rsidRPr="007E7151" w:rsidRDefault="00C7153E" w:rsidP="0027452D">
            <w:pPr>
              <w:rPr>
                <w:szCs w:val="24"/>
                <w:lang w:val="en-IN"/>
              </w:rPr>
            </w:pPr>
            <w:r w:rsidRPr="007E7151">
              <w:rPr>
                <w:szCs w:val="24"/>
                <w:lang w:val="en-IN"/>
              </w:rPr>
              <w:t>DEFAULT 'Planned', CHECK (IN list)</w:t>
            </w:r>
          </w:p>
        </w:tc>
      </w:tr>
      <w:tr w:rsidR="00C7153E" w:rsidRPr="007E7151" w14:paraId="0D6572BC"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24939317" w14:textId="77777777" w:rsidR="00C7153E" w:rsidRPr="007E7151" w:rsidRDefault="00C7153E" w:rsidP="0027452D">
            <w:pPr>
              <w:rPr>
                <w:szCs w:val="24"/>
                <w:lang w:val="en-IN"/>
              </w:rPr>
            </w:pPr>
            <w:r w:rsidRPr="007E7151">
              <w:rPr>
                <w:szCs w:val="24"/>
                <w:lang w:val="en-IN"/>
              </w:rPr>
              <w:t>Task</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C7EA5A2" w14:textId="77777777" w:rsidR="00C7153E" w:rsidRPr="007E7151" w:rsidRDefault="00C7153E" w:rsidP="0027452D">
            <w:pPr>
              <w:rPr>
                <w:szCs w:val="24"/>
                <w:lang w:val="en-IN"/>
              </w:rPr>
            </w:pPr>
            <w:proofErr w:type="spellStart"/>
            <w:r w:rsidRPr="007E7151">
              <w:rPr>
                <w:szCs w:val="24"/>
                <w:lang w:val="en-IN"/>
              </w:rPr>
              <w:t>task_id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1A50E3F"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4204AEC" w14:textId="77777777" w:rsidR="00C7153E" w:rsidRPr="007E7151" w:rsidRDefault="00C7153E" w:rsidP="0027452D">
            <w:pPr>
              <w:rPr>
                <w:szCs w:val="24"/>
                <w:lang w:val="en-IN"/>
              </w:rPr>
            </w:pPr>
            <w:r w:rsidRPr="007E7151">
              <w:rPr>
                <w:szCs w:val="24"/>
                <w:lang w:val="en-IN"/>
              </w:rPr>
              <w:t>PK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05E716E1" w14:textId="77777777" w:rsidR="00C7153E" w:rsidRPr="007E7151" w:rsidRDefault="00C7153E" w:rsidP="0027452D">
            <w:pPr>
              <w:rPr>
                <w:szCs w:val="24"/>
                <w:lang w:val="en-IN"/>
              </w:rPr>
            </w:pPr>
            <w:r w:rsidRPr="007E7151">
              <w:rPr>
                <w:szCs w:val="24"/>
                <w:lang w:val="en-IN"/>
              </w:rPr>
              <w:t>GENERATED BY DEFAULT ON NULL AS IDENTITY</w:t>
            </w:r>
          </w:p>
        </w:tc>
      </w:tr>
      <w:tr w:rsidR="00C7153E" w:rsidRPr="007E7151" w14:paraId="6ECD1E71"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07EF443B" w14:textId="77777777" w:rsidR="00C7153E" w:rsidRPr="007E7151" w:rsidRDefault="00C7153E" w:rsidP="0027452D">
            <w:pPr>
              <w:rPr>
                <w:szCs w:val="24"/>
                <w:lang w:val="en-IN"/>
              </w:rPr>
            </w:pPr>
            <w:r w:rsidRPr="007E7151">
              <w:rPr>
                <w:szCs w:val="24"/>
                <w:lang w:val="en-IN"/>
              </w:rPr>
              <w:lastRenderedPageBreak/>
              <w:t>Task</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1194C2D" w14:textId="77777777" w:rsidR="00C7153E" w:rsidRPr="007E7151" w:rsidRDefault="00C7153E" w:rsidP="0027452D">
            <w:pPr>
              <w:rPr>
                <w:szCs w:val="24"/>
                <w:lang w:val="en-IN"/>
              </w:rPr>
            </w:pPr>
            <w:proofErr w:type="spellStart"/>
            <w:r w:rsidRPr="007E7151">
              <w:rPr>
                <w:szCs w:val="24"/>
                <w:lang w:val="en-IN"/>
              </w:rPr>
              <w:t>sprint_id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28C0B6D"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19F2D78" w14:textId="77777777" w:rsidR="00C7153E" w:rsidRPr="007E7151" w:rsidRDefault="00C7153E" w:rsidP="0027452D">
            <w:pPr>
              <w:rPr>
                <w:szCs w:val="24"/>
                <w:lang w:val="en-IN"/>
              </w:rPr>
            </w:pPr>
            <w:r w:rsidRPr="007E7151">
              <w:rPr>
                <w:szCs w:val="24"/>
                <w:lang w:val="en-IN"/>
              </w:rPr>
              <w:t>FK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229FFD82" w14:textId="77777777" w:rsidR="00C7153E" w:rsidRPr="007E7151" w:rsidRDefault="00C7153E" w:rsidP="0027452D">
            <w:pPr>
              <w:rPr>
                <w:szCs w:val="24"/>
                <w:lang w:val="en-IN"/>
              </w:rPr>
            </w:pPr>
            <w:r w:rsidRPr="007E7151">
              <w:rPr>
                <w:szCs w:val="24"/>
                <w:lang w:val="en-IN"/>
              </w:rPr>
              <w:t>REFERENCES Sprint</w:t>
            </w:r>
          </w:p>
        </w:tc>
      </w:tr>
      <w:tr w:rsidR="00C7153E" w:rsidRPr="007E7151" w14:paraId="26EC26BA"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4E15DA6C" w14:textId="77777777" w:rsidR="00C7153E" w:rsidRPr="007E7151" w:rsidRDefault="00C7153E" w:rsidP="0027452D">
            <w:pPr>
              <w:rPr>
                <w:szCs w:val="24"/>
                <w:lang w:val="en-IN"/>
              </w:rPr>
            </w:pPr>
            <w:r w:rsidRPr="007E7151">
              <w:rPr>
                <w:szCs w:val="24"/>
                <w:lang w:val="en-IN"/>
              </w:rPr>
              <w:t>Task</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769475D" w14:textId="77777777" w:rsidR="00C7153E" w:rsidRPr="007E7151" w:rsidRDefault="00C7153E" w:rsidP="0027452D">
            <w:pPr>
              <w:rPr>
                <w:szCs w:val="24"/>
                <w:lang w:val="en-IN"/>
              </w:rPr>
            </w:pPr>
            <w:proofErr w:type="spellStart"/>
            <w:r w:rsidRPr="007E7151">
              <w:rPr>
                <w:szCs w:val="24"/>
                <w:lang w:val="en-IN"/>
              </w:rPr>
              <w:t>assigned_to</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CE3845D"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F59CBDD" w14:textId="77777777" w:rsidR="00C7153E" w:rsidRPr="007E7151" w:rsidRDefault="00C7153E" w:rsidP="0027452D">
            <w:pPr>
              <w:rPr>
                <w:szCs w:val="24"/>
                <w:lang w:val="en-IN"/>
              </w:rPr>
            </w:pPr>
            <w:r w:rsidRPr="007E7151">
              <w:rPr>
                <w:szCs w:val="24"/>
                <w:lang w:val="en-IN"/>
              </w:rPr>
              <w:t>FK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52EE9C39" w14:textId="77777777" w:rsidR="00C7153E" w:rsidRPr="007E7151" w:rsidRDefault="00C7153E" w:rsidP="0027452D">
            <w:pPr>
              <w:rPr>
                <w:szCs w:val="24"/>
                <w:lang w:val="en-IN"/>
              </w:rPr>
            </w:pPr>
            <w:r w:rsidRPr="007E7151">
              <w:rPr>
                <w:szCs w:val="24"/>
                <w:lang w:val="en-IN"/>
              </w:rPr>
              <w:t>REFERENCES Employee</w:t>
            </w:r>
          </w:p>
        </w:tc>
      </w:tr>
      <w:tr w:rsidR="00C7153E" w:rsidRPr="007E7151" w14:paraId="3F0C93A4"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4C967640" w14:textId="77777777" w:rsidR="00C7153E" w:rsidRPr="007E7151" w:rsidRDefault="00C7153E" w:rsidP="0027452D">
            <w:pPr>
              <w:rPr>
                <w:szCs w:val="24"/>
                <w:lang w:val="en-IN"/>
              </w:rPr>
            </w:pPr>
            <w:r w:rsidRPr="007E7151">
              <w:rPr>
                <w:szCs w:val="24"/>
                <w:lang w:val="en-IN"/>
              </w:rPr>
              <w:t>Task</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343566F" w14:textId="77777777" w:rsidR="00C7153E" w:rsidRPr="007E7151" w:rsidRDefault="00C7153E" w:rsidP="0027452D">
            <w:pPr>
              <w:rPr>
                <w:szCs w:val="24"/>
                <w:lang w:val="en-IN"/>
              </w:rPr>
            </w:pPr>
            <w:proofErr w:type="spellStart"/>
            <w:r w:rsidRPr="007E7151">
              <w:rPr>
                <w:szCs w:val="24"/>
                <w:lang w:val="en-IN"/>
              </w:rPr>
              <w:t>task_title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957AA5B" w14:textId="77777777" w:rsidR="00C7153E" w:rsidRPr="007E7151" w:rsidRDefault="00C7153E" w:rsidP="0027452D">
            <w:pPr>
              <w:rPr>
                <w:szCs w:val="24"/>
                <w:lang w:val="en-IN"/>
              </w:rPr>
            </w:pPr>
            <w:r w:rsidRPr="007E7151">
              <w:rPr>
                <w:szCs w:val="24"/>
                <w:lang w:val="en-IN"/>
              </w:rPr>
              <w:t>VARCHAR2(200)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32F2A39"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437372EC" w14:textId="77777777" w:rsidR="00C7153E" w:rsidRPr="007E7151" w:rsidRDefault="00C7153E" w:rsidP="0027452D">
            <w:pPr>
              <w:rPr>
                <w:szCs w:val="24"/>
                <w:lang w:val="en-IN"/>
              </w:rPr>
            </w:pPr>
            <w:r w:rsidRPr="007E7151">
              <w:rPr>
                <w:szCs w:val="24"/>
                <w:lang w:val="en-IN"/>
              </w:rPr>
              <w:t>NOT NULL</w:t>
            </w:r>
          </w:p>
        </w:tc>
      </w:tr>
      <w:tr w:rsidR="00C7153E" w:rsidRPr="007E7151" w14:paraId="008A490B"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6088C521" w14:textId="77777777" w:rsidR="00C7153E" w:rsidRPr="007E7151" w:rsidRDefault="00C7153E" w:rsidP="0027452D">
            <w:pPr>
              <w:rPr>
                <w:szCs w:val="24"/>
                <w:lang w:val="en-IN"/>
              </w:rPr>
            </w:pPr>
            <w:r w:rsidRPr="007E7151">
              <w:rPr>
                <w:szCs w:val="24"/>
                <w:lang w:val="en-IN"/>
              </w:rPr>
              <w:t>Task</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9FF78EC" w14:textId="77777777" w:rsidR="00C7153E" w:rsidRPr="007E7151" w:rsidRDefault="00C7153E" w:rsidP="0027452D">
            <w:pPr>
              <w:rPr>
                <w:szCs w:val="24"/>
                <w:lang w:val="en-IN"/>
              </w:rPr>
            </w:pPr>
            <w:r w:rsidRPr="007E7151">
              <w:rPr>
                <w:szCs w:val="24"/>
                <w:lang w:val="en-IN"/>
              </w:rPr>
              <w:t>description</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8CEF230" w14:textId="77777777" w:rsidR="00C7153E" w:rsidRPr="007E7151" w:rsidRDefault="00C7153E" w:rsidP="0027452D">
            <w:pPr>
              <w:rPr>
                <w:szCs w:val="24"/>
                <w:lang w:val="en-IN"/>
              </w:rPr>
            </w:pPr>
            <w:r w:rsidRPr="007E7151">
              <w:rPr>
                <w:szCs w:val="24"/>
                <w:lang w:val="en-IN"/>
              </w:rPr>
              <w:t>CLOB</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62E1067"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tcPr>
          <w:p w14:paraId="003807A7" w14:textId="77777777" w:rsidR="00C7153E" w:rsidRPr="007E7151" w:rsidRDefault="00C7153E" w:rsidP="0027452D">
            <w:pPr>
              <w:rPr>
                <w:szCs w:val="24"/>
                <w:lang w:val="en-IN"/>
              </w:rPr>
            </w:pPr>
          </w:p>
        </w:tc>
      </w:tr>
      <w:tr w:rsidR="00C7153E" w:rsidRPr="007E7151" w14:paraId="33629178"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5420E764" w14:textId="77777777" w:rsidR="00C7153E" w:rsidRPr="007E7151" w:rsidRDefault="00C7153E" w:rsidP="0027452D">
            <w:pPr>
              <w:rPr>
                <w:szCs w:val="24"/>
                <w:lang w:val="en-IN"/>
              </w:rPr>
            </w:pPr>
            <w:r w:rsidRPr="007E7151">
              <w:rPr>
                <w:szCs w:val="24"/>
                <w:lang w:val="en-IN"/>
              </w:rPr>
              <w:t>Task</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D59B89E" w14:textId="77777777" w:rsidR="00C7153E" w:rsidRPr="007E7151" w:rsidRDefault="00C7153E" w:rsidP="0027452D">
            <w:pPr>
              <w:rPr>
                <w:szCs w:val="24"/>
                <w:lang w:val="en-IN"/>
              </w:rPr>
            </w:pPr>
            <w:r w:rsidRPr="007E7151">
              <w:rPr>
                <w:szCs w:val="24"/>
                <w:lang w:val="en-IN"/>
              </w:rPr>
              <w:t>priority</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60C308F" w14:textId="77777777" w:rsidR="00C7153E" w:rsidRPr="007E7151" w:rsidRDefault="00C7153E" w:rsidP="0027452D">
            <w:pPr>
              <w:rPr>
                <w:szCs w:val="24"/>
                <w:lang w:val="en-IN"/>
              </w:rPr>
            </w:pPr>
            <w:r w:rsidRPr="007E7151">
              <w:rPr>
                <w:szCs w:val="24"/>
                <w:lang w:val="en-IN"/>
              </w:rPr>
              <w:t>VARCHAR2(20)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CAFA967"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5A02AAE2" w14:textId="77777777" w:rsidR="00C7153E" w:rsidRPr="007E7151" w:rsidRDefault="00C7153E" w:rsidP="0027452D">
            <w:pPr>
              <w:rPr>
                <w:szCs w:val="24"/>
                <w:lang w:val="en-IN"/>
              </w:rPr>
            </w:pPr>
            <w:r w:rsidRPr="007E7151">
              <w:rPr>
                <w:szCs w:val="24"/>
                <w:lang w:val="en-IN"/>
              </w:rPr>
              <w:t>DEFAULT 'Medium', CHECK (IN list)</w:t>
            </w:r>
          </w:p>
        </w:tc>
      </w:tr>
      <w:tr w:rsidR="00C7153E" w:rsidRPr="007E7151" w14:paraId="112D7149"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67737B9D" w14:textId="77777777" w:rsidR="00C7153E" w:rsidRPr="007E7151" w:rsidRDefault="00C7153E" w:rsidP="0027452D">
            <w:pPr>
              <w:rPr>
                <w:szCs w:val="24"/>
                <w:lang w:val="en-IN"/>
              </w:rPr>
            </w:pPr>
            <w:r w:rsidRPr="007E7151">
              <w:rPr>
                <w:szCs w:val="24"/>
                <w:lang w:val="en-IN"/>
              </w:rPr>
              <w:t>Task</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45A19C4" w14:textId="77777777" w:rsidR="00C7153E" w:rsidRPr="007E7151" w:rsidRDefault="00C7153E" w:rsidP="0027452D">
            <w:pPr>
              <w:rPr>
                <w:szCs w:val="24"/>
                <w:lang w:val="en-IN"/>
              </w:rPr>
            </w:pPr>
            <w:proofErr w:type="spellStart"/>
            <w:r w:rsidRPr="007E7151">
              <w:rPr>
                <w:szCs w:val="24"/>
                <w:lang w:val="en-IN"/>
              </w:rPr>
              <w:t>story_points</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F9B44FA"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2B1FD52"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214FE5BE" w14:textId="77777777" w:rsidR="00C7153E" w:rsidRPr="007E7151" w:rsidRDefault="00C7153E" w:rsidP="0027452D">
            <w:pPr>
              <w:rPr>
                <w:szCs w:val="24"/>
                <w:lang w:val="en-IN"/>
              </w:rPr>
            </w:pPr>
            <w:r w:rsidRPr="007E7151">
              <w:rPr>
                <w:szCs w:val="24"/>
                <w:lang w:val="en-IN"/>
              </w:rPr>
              <w:t>CHECK (&gt;= 0)</w:t>
            </w:r>
          </w:p>
        </w:tc>
      </w:tr>
      <w:tr w:rsidR="00C7153E" w:rsidRPr="007E7151" w14:paraId="361F5286"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175FA708" w14:textId="77777777" w:rsidR="00C7153E" w:rsidRPr="007E7151" w:rsidRDefault="00C7153E" w:rsidP="0027452D">
            <w:pPr>
              <w:rPr>
                <w:szCs w:val="24"/>
                <w:lang w:val="en-IN"/>
              </w:rPr>
            </w:pPr>
            <w:r w:rsidRPr="007E7151">
              <w:rPr>
                <w:szCs w:val="24"/>
                <w:lang w:val="en-IN"/>
              </w:rPr>
              <w:t>Task</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B97A982" w14:textId="77777777" w:rsidR="00C7153E" w:rsidRPr="007E7151" w:rsidRDefault="00C7153E" w:rsidP="0027452D">
            <w:pPr>
              <w:rPr>
                <w:szCs w:val="24"/>
                <w:lang w:val="en-IN"/>
              </w:rPr>
            </w:pPr>
            <w:r w:rsidRPr="007E7151">
              <w:rPr>
                <w:szCs w:val="24"/>
                <w:lang w:val="en-IN"/>
              </w:rPr>
              <w:t>status</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44EC4A2" w14:textId="77777777" w:rsidR="00C7153E" w:rsidRPr="007E7151" w:rsidRDefault="00C7153E" w:rsidP="0027452D">
            <w:pPr>
              <w:rPr>
                <w:szCs w:val="24"/>
                <w:lang w:val="en-IN"/>
              </w:rPr>
            </w:pPr>
            <w:r w:rsidRPr="007E7151">
              <w:rPr>
                <w:szCs w:val="24"/>
                <w:lang w:val="en-IN"/>
              </w:rPr>
              <w:t>VARCHAR2(20)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CDA3D9D"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4B7A83CE" w14:textId="77777777" w:rsidR="00C7153E" w:rsidRPr="007E7151" w:rsidRDefault="00C7153E" w:rsidP="0027452D">
            <w:pPr>
              <w:rPr>
                <w:szCs w:val="24"/>
                <w:lang w:val="en-IN"/>
              </w:rPr>
            </w:pPr>
            <w:r w:rsidRPr="007E7151">
              <w:rPr>
                <w:szCs w:val="24"/>
                <w:lang w:val="en-IN"/>
              </w:rPr>
              <w:t>DEFAULT 'Todo', CHECK (IN list)</w:t>
            </w:r>
          </w:p>
        </w:tc>
      </w:tr>
      <w:tr w:rsidR="00C7153E" w:rsidRPr="007E7151" w14:paraId="6B93E602"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6AADAC9A" w14:textId="77777777" w:rsidR="00C7153E" w:rsidRPr="007E7151" w:rsidRDefault="00C7153E" w:rsidP="0027452D">
            <w:pPr>
              <w:rPr>
                <w:szCs w:val="24"/>
                <w:lang w:val="en-IN"/>
              </w:rPr>
            </w:pPr>
            <w:r w:rsidRPr="007E7151">
              <w:rPr>
                <w:szCs w:val="24"/>
                <w:lang w:val="en-IN"/>
              </w:rPr>
              <w:t>Task</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3C38C8E" w14:textId="77777777" w:rsidR="00C7153E" w:rsidRPr="007E7151" w:rsidRDefault="00C7153E" w:rsidP="0027452D">
            <w:pPr>
              <w:rPr>
                <w:szCs w:val="24"/>
                <w:lang w:val="en-IN"/>
              </w:rPr>
            </w:pPr>
            <w:proofErr w:type="spellStart"/>
            <w:r w:rsidRPr="007E7151">
              <w:rPr>
                <w:szCs w:val="24"/>
                <w:lang w:val="en-IN"/>
              </w:rPr>
              <w:t>due_date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FF3D9B0" w14:textId="77777777" w:rsidR="00C7153E" w:rsidRPr="007E7151" w:rsidRDefault="00C7153E" w:rsidP="0027452D">
            <w:pPr>
              <w:rPr>
                <w:szCs w:val="24"/>
                <w:lang w:val="en-IN"/>
              </w:rPr>
            </w:pPr>
            <w:r w:rsidRPr="007E7151">
              <w:rPr>
                <w:szCs w:val="24"/>
                <w:lang w:val="en-IN"/>
              </w:rPr>
              <w:t>DATE</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8F2EDF5"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tcPr>
          <w:p w14:paraId="4A9FB29C" w14:textId="77777777" w:rsidR="00C7153E" w:rsidRPr="007E7151" w:rsidRDefault="00C7153E" w:rsidP="0027452D">
            <w:pPr>
              <w:rPr>
                <w:szCs w:val="24"/>
                <w:lang w:val="en-IN"/>
              </w:rPr>
            </w:pPr>
          </w:p>
        </w:tc>
      </w:tr>
      <w:tr w:rsidR="00C7153E" w:rsidRPr="007E7151" w14:paraId="1DDE7ADE"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23EBC4AD" w14:textId="77777777" w:rsidR="00C7153E" w:rsidRPr="007E7151" w:rsidRDefault="00C7153E" w:rsidP="0027452D">
            <w:pPr>
              <w:rPr>
                <w:szCs w:val="24"/>
                <w:lang w:val="en-IN"/>
              </w:rPr>
            </w:pPr>
            <w:r w:rsidRPr="007E7151">
              <w:rPr>
                <w:szCs w:val="24"/>
                <w:lang w:val="en-IN"/>
              </w:rPr>
              <w:t>Task</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6E4F4B2" w14:textId="77777777" w:rsidR="00C7153E" w:rsidRPr="007E7151" w:rsidRDefault="00C7153E" w:rsidP="0027452D">
            <w:pPr>
              <w:rPr>
                <w:szCs w:val="24"/>
                <w:lang w:val="en-IN"/>
              </w:rPr>
            </w:pPr>
            <w:proofErr w:type="spellStart"/>
            <w:r w:rsidRPr="007E7151">
              <w:rPr>
                <w:szCs w:val="24"/>
                <w:lang w:val="en-IN"/>
              </w:rPr>
              <w:t>completion_date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88C0DF5" w14:textId="77777777" w:rsidR="00C7153E" w:rsidRPr="007E7151" w:rsidRDefault="00C7153E" w:rsidP="0027452D">
            <w:pPr>
              <w:rPr>
                <w:szCs w:val="24"/>
                <w:lang w:val="en-IN"/>
              </w:rPr>
            </w:pPr>
            <w:r w:rsidRPr="007E7151">
              <w:rPr>
                <w:szCs w:val="24"/>
                <w:lang w:val="en-IN"/>
              </w:rPr>
              <w:t>DATE</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00039CE"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tcPr>
          <w:p w14:paraId="53B690D1" w14:textId="77777777" w:rsidR="00C7153E" w:rsidRPr="007E7151" w:rsidRDefault="00C7153E" w:rsidP="0027452D">
            <w:pPr>
              <w:rPr>
                <w:szCs w:val="24"/>
                <w:lang w:val="en-IN"/>
              </w:rPr>
            </w:pPr>
          </w:p>
        </w:tc>
      </w:tr>
      <w:tr w:rsidR="00C7153E" w:rsidRPr="007E7151" w14:paraId="1643ACD0"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7B1C616C" w14:textId="77777777" w:rsidR="00C7153E" w:rsidRPr="007E7151" w:rsidRDefault="00C7153E" w:rsidP="0027452D">
            <w:pPr>
              <w:rPr>
                <w:szCs w:val="24"/>
                <w:lang w:val="en-IN"/>
              </w:rPr>
            </w:pPr>
            <w:r w:rsidRPr="007E7151">
              <w:rPr>
                <w:szCs w:val="24"/>
                <w:lang w:val="en-IN"/>
              </w:rPr>
              <w:t>Task</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AD27714" w14:textId="77777777" w:rsidR="00C7153E" w:rsidRPr="007E7151" w:rsidRDefault="00C7153E" w:rsidP="0027452D">
            <w:pPr>
              <w:rPr>
                <w:szCs w:val="24"/>
                <w:lang w:val="en-IN"/>
              </w:rPr>
            </w:pPr>
            <w:proofErr w:type="spellStart"/>
            <w:r w:rsidRPr="007E7151">
              <w:rPr>
                <w:szCs w:val="24"/>
                <w:lang w:val="en-IN"/>
              </w:rPr>
              <w:t>days_taken</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72F0412"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1BBFD27"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53EBC078" w14:textId="77777777" w:rsidR="00C7153E" w:rsidRPr="007E7151" w:rsidRDefault="00C7153E" w:rsidP="0027452D">
            <w:pPr>
              <w:rPr>
                <w:szCs w:val="24"/>
                <w:lang w:val="en-IN"/>
              </w:rPr>
            </w:pPr>
            <w:r w:rsidRPr="007E7151">
              <w:rPr>
                <w:szCs w:val="24"/>
                <w:lang w:val="en-IN"/>
              </w:rPr>
              <w:t>GENERATED ALWAYS AS (</w:t>
            </w:r>
            <w:proofErr w:type="spellStart"/>
            <w:r w:rsidRPr="007E7151">
              <w:rPr>
                <w:szCs w:val="24"/>
                <w:lang w:val="en-IN"/>
              </w:rPr>
              <w:t>completion_date-due_date</w:t>
            </w:r>
            <w:proofErr w:type="spellEnd"/>
            <w:r w:rsidRPr="007E7151">
              <w:rPr>
                <w:szCs w:val="24"/>
                <w:lang w:val="en-IN"/>
              </w:rPr>
              <w:t>) VIRTUAL</w:t>
            </w:r>
          </w:p>
        </w:tc>
      </w:tr>
      <w:tr w:rsidR="00C7153E" w:rsidRPr="007E7151" w14:paraId="59CEE025"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3D496CA6" w14:textId="77777777" w:rsidR="00C7153E" w:rsidRPr="007E7151" w:rsidRDefault="00C7153E" w:rsidP="0027452D">
            <w:pPr>
              <w:rPr>
                <w:szCs w:val="24"/>
                <w:lang w:val="en-IN"/>
              </w:rPr>
            </w:pPr>
            <w:r w:rsidRPr="007E7151">
              <w:rPr>
                <w:szCs w:val="24"/>
                <w:lang w:val="en-IN"/>
              </w:rPr>
              <w:t>Bug</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4D9E1EA" w14:textId="77777777" w:rsidR="00C7153E" w:rsidRPr="007E7151" w:rsidRDefault="00C7153E" w:rsidP="0027452D">
            <w:pPr>
              <w:rPr>
                <w:szCs w:val="24"/>
                <w:lang w:val="en-IN"/>
              </w:rPr>
            </w:pPr>
            <w:proofErr w:type="spellStart"/>
            <w:r w:rsidRPr="007E7151">
              <w:rPr>
                <w:szCs w:val="24"/>
                <w:lang w:val="en-IN"/>
              </w:rPr>
              <w:t>bug_id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5BC9E07"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0077272" w14:textId="77777777" w:rsidR="00C7153E" w:rsidRPr="007E7151" w:rsidRDefault="00C7153E" w:rsidP="0027452D">
            <w:pPr>
              <w:rPr>
                <w:szCs w:val="24"/>
                <w:lang w:val="en-IN"/>
              </w:rPr>
            </w:pPr>
            <w:r w:rsidRPr="007E7151">
              <w:rPr>
                <w:szCs w:val="24"/>
                <w:lang w:val="en-IN"/>
              </w:rPr>
              <w:t>PK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18BE5BA7" w14:textId="77777777" w:rsidR="00C7153E" w:rsidRPr="007E7151" w:rsidRDefault="00C7153E" w:rsidP="0027452D">
            <w:pPr>
              <w:rPr>
                <w:szCs w:val="24"/>
                <w:lang w:val="en-IN"/>
              </w:rPr>
            </w:pPr>
            <w:r w:rsidRPr="007E7151">
              <w:rPr>
                <w:szCs w:val="24"/>
                <w:lang w:val="en-IN"/>
              </w:rPr>
              <w:t>GENERATED BY DEFAULT ON NULL AS IDENTITY</w:t>
            </w:r>
          </w:p>
        </w:tc>
      </w:tr>
      <w:tr w:rsidR="00C7153E" w:rsidRPr="007E7151" w14:paraId="0A8E2C48"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7079DA68" w14:textId="77777777" w:rsidR="00C7153E" w:rsidRPr="007E7151" w:rsidRDefault="00C7153E" w:rsidP="0027452D">
            <w:pPr>
              <w:rPr>
                <w:szCs w:val="24"/>
                <w:lang w:val="en-IN"/>
              </w:rPr>
            </w:pPr>
            <w:r w:rsidRPr="007E7151">
              <w:rPr>
                <w:szCs w:val="24"/>
                <w:lang w:val="en-IN"/>
              </w:rPr>
              <w:t>Bug</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DBCC85D" w14:textId="77777777" w:rsidR="00C7153E" w:rsidRPr="007E7151" w:rsidRDefault="00C7153E" w:rsidP="0027452D">
            <w:pPr>
              <w:rPr>
                <w:szCs w:val="24"/>
                <w:lang w:val="en-IN"/>
              </w:rPr>
            </w:pPr>
            <w:proofErr w:type="spellStart"/>
            <w:r w:rsidRPr="007E7151">
              <w:rPr>
                <w:szCs w:val="24"/>
                <w:lang w:val="en-IN"/>
              </w:rPr>
              <w:t>task_id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E5F3F93"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716AF30" w14:textId="77777777" w:rsidR="00C7153E" w:rsidRPr="007E7151" w:rsidRDefault="00C7153E" w:rsidP="0027452D">
            <w:pPr>
              <w:rPr>
                <w:szCs w:val="24"/>
                <w:lang w:val="en-IN"/>
              </w:rPr>
            </w:pPr>
            <w:r w:rsidRPr="007E7151">
              <w:rPr>
                <w:szCs w:val="24"/>
                <w:lang w:val="en-IN"/>
              </w:rPr>
              <w:t>FK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4C4B9489" w14:textId="77777777" w:rsidR="00C7153E" w:rsidRPr="007E7151" w:rsidRDefault="00C7153E" w:rsidP="0027452D">
            <w:pPr>
              <w:rPr>
                <w:szCs w:val="24"/>
                <w:lang w:val="en-IN"/>
              </w:rPr>
            </w:pPr>
            <w:r w:rsidRPr="007E7151">
              <w:rPr>
                <w:szCs w:val="24"/>
                <w:lang w:val="en-IN"/>
              </w:rPr>
              <w:t>REFERENCES Task</w:t>
            </w:r>
          </w:p>
        </w:tc>
      </w:tr>
      <w:tr w:rsidR="00C7153E" w:rsidRPr="007E7151" w14:paraId="59F8BA86"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0B4577D6" w14:textId="77777777" w:rsidR="00C7153E" w:rsidRPr="007E7151" w:rsidRDefault="00C7153E" w:rsidP="0027452D">
            <w:pPr>
              <w:rPr>
                <w:szCs w:val="24"/>
                <w:lang w:val="en-IN"/>
              </w:rPr>
            </w:pPr>
            <w:r w:rsidRPr="007E7151">
              <w:rPr>
                <w:szCs w:val="24"/>
                <w:lang w:val="en-IN"/>
              </w:rPr>
              <w:t>Bug</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31310A2" w14:textId="77777777" w:rsidR="00C7153E" w:rsidRPr="007E7151" w:rsidRDefault="00C7153E" w:rsidP="0027452D">
            <w:pPr>
              <w:rPr>
                <w:szCs w:val="24"/>
                <w:lang w:val="en-IN"/>
              </w:rPr>
            </w:pPr>
            <w:proofErr w:type="spellStart"/>
            <w:r w:rsidRPr="007E7151">
              <w:rPr>
                <w:szCs w:val="24"/>
                <w:lang w:val="en-IN"/>
              </w:rPr>
              <w:t>reported_by</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D71B9B2"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EEDA6E6" w14:textId="77777777" w:rsidR="00C7153E" w:rsidRPr="007E7151" w:rsidRDefault="00C7153E" w:rsidP="0027452D">
            <w:pPr>
              <w:rPr>
                <w:szCs w:val="24"/>
                <w:lang w:val="en-IN"/>
              </w:rPr>
            </w:pPr>
            <w:r w:rsidRPr="007E7151">
              <w:rPr>
                <w:szCs w:val="24"/>
                <w:lang w:val="en-IN"/>
              </w:rPr>
              <w:t>FK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5E28B01A" w14:textId="77777777" w:rsidR="00C7153E" w:rsidRPr="007E7151" w:rsidRDefault="00C7153E" w:rsidP="0027452D">
            <w:pPr>
              <w:rPr>
                <w:szCs w:val="24"/>
                <w:lang w:val="en-IN"/>
              </w:rPr>
            </w:pPr>
            <w:r w:rsidRPr="007E7151">
              <w:rPr>
                <w:szCs w:val="24"/>
                <w:lang w:val="en-IN"/>
              </w:rPr>
              <w:t>REFERENCES Employee</w:t>
            </w:r>
          </w:p>
        </w:tc>
      </w:tr>
      <w:tr w:rsidR="00C7153E" w:rsidRPr="007E7151" w14:paraId="5E9D0D8B"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361881CB" w14:textId="77777777" w:rsidR="00C7153E" w:rsidRPr="007E7151" w:rsidRDefault="00C7153E" w:rsidP="0027452D">
            <w:pPr>
              <w:rPr>
                <w:szCs w:val="24"/>
                <w:lang w:val="en-IN"/>
              </w:rPr>
            </w:pPr>
            <w:r w:rsidRPr="007E7151">
              <w:rPr>
                <w:szCs w:val="24"/>
                <w:lang w:val="en-IN"/>
              </w:rPr>
              <w:t>Bug</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5381DCA" w14:textId="77777777" w:rsidR="00C7153E" w:rsidRPr="007E7151" w:rsidRDefault="00C7153E" w:rsidP="0027452D">
            <w:pPr>
              <w:rPr>
                <w:szCs w:val="24"/>
                <w:lang w:val="en-IN"/>
              </w:rPr>
            </w:pPr>
            <w:proofErr w:type="spellStart"/>
            <w:r w:rsidRPr="007E7151">
              <w:rPr>
                <w:szCs w:val="24"/>
                <w:lang w:val="en-IN"/>
              </w:rPr>
              <w:t>assigned_to</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4DBAE71"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ABFF9A4" w14:textId="77777777" w:rsidR="00C7153E" w:rsidRPr="007E7151" w:rsidRDefault="00C7153E" w:rsidP="0027452D">
            <w:pPr>
              <w:rPr>
                <w:szCs w:val="24"/>
                <w:lang w:val="en-IN"/>
              </w:rPr>
            </w:pPr>
            <w:r w:rsidRPr="007E7151">
              <w:rPr>
                <w:szCs w:val="24"/>
                <w:lang w:val="en-IN"/>
              </w:rPr>
              <w:t>FK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61D90B8D" w14:textId="77777777" w:rsidR="00C7153E" w:rsidRPr="007E7151" w:rsidRDefault="00C7153E" w:rsidP="0027452D">
            <w:pPr>
              <w:rPr>
                <w:szCs w:val="24"/>
                <w:lang w:val="en-IN"/>
              </w:rPr>
            </w:pPr>
            <w:r w:rsidRPr="007E7151">
              <w:rPr>
                <w:szCs w:val="24"/>
                <w:lang w:val="en-IN"/>
              </w:rPr>
              <w:t>REFERENCES Employee</w:t>
            </w:r>
          </w:p>
        </w:tc>
      </w:tr>
      <w:tr w:rsidR="00C7153E" w:rsidRPr="007E7151" w14:paraId="1FB79BF8"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4A1D67DC" w14:textId="77777777" w:rsidR="00C7153E" w:rsidRPr="007E7151" w:rsidRDefault="00C7153E" w:rsidP="0027452D">
            <w:pPr>
              <w:rPr>
                <w:szCs w:val="24"/>
                <w:lang w:val="en-IN"/>
              </w:rPr>
            </w:pPr>
            <w:r w:rsidRPr="007E7151">
              <w:rPr>
                <w:szCs w:val="24"/>
                <w:lang w:val="en-IN"/>
              </w:rPr>
              <w:t>Bug</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5263F02" w14:textId="77777777" w:rsidR="00C7153E" w:rsidRPr="007E7151" w:rsidRDefault="00C7153E" w:rsidP="0027452D">
            <w:pPr>
              <w:rPr>
                <w:szCs w:val="24"/>
                <w:lang w:val="en-IN"/>
              </w:rPr>
            </w:pPr>
            <w:r w:rsidRPr="007E7151">
              <w:rPr>
                <w:szCs w:val="24"/>
                <w:lang w:val="en-IN"/>
              </w:rPr>
              <w:t>title</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74C12A3" w14:textId="77777777" w:rsidR="00C7153E" w:rsidRPr="007E7151" w:rsidRDefault="00C7153E" w:rsidP="0027452D">
            <w:pPr>
              <w:rPr>
                <w:szCs w:val="24"/>
                <w:lang w:val="en-IN"/>
              </w:rPr>
            </w:pPr>
            <w:r w:rsidRPr="007E7151">
              <w:rPr>
                <w:szCs w:val="24"/>
                <w:lang w:val="en-IN"/>
              </w:rPr>
              <w:t>VARCHAR2(200)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C73A1B4"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4B0F297E" w14:textId="77777777" w:rsidR="00C7153E" w:rsidRPr="007E7151" w:rsidRDefault="00C7153E" w:rsidP="0027452D">
            <w:pPr>
              <w:rPr>
                <w:szCs w:val="24"/>
                <w:lang w:val="en-IN"/>
              </w:rPr>
            </w:pPr>
            <w:r w:rsidRPr="007E7151">
              <w:rPr>
                <w:szCs w:val="24"/>
                <w:lang w:val="en-IN"/>
              </w:rPr>
              <w:t>NOT NULL</w:t>
            </w:r>
          </w:p>
        </w:tc>
      </w:tr>
      <w:tr w:rsidR="00C7153E" w:rsidRPr="007E7151" w14:paraId="125891C9"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61E740B9" w14:textId="77777777" w:rsidR="00C7153E" w:rsidRPr="007E7151" w:rsidRDefault="00C7153E" w:rsidP="0027452D">
            <w:pPr>
              <w:rPr>
                <w:szCs w:val="24"/>
                <w:lang w:val="en-IN"/>
              </w:rPr>
            </w:pPr>
            <w:r w:rsidRPr="007E7151">
              <w:rPr>
                <w:szCs w:val="24"/>
                <w:lang w:val="en-IN"/>
              </w:rPr>
              <w:t>Bug</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FAAEBEB" w14:textId="77777777" w:rsidR="00C7153E" w:rsidRPr="007E7151" w:rsidRDefault="00C7153E" w:rsidP="0027452D">
            <w:pPr>
              <w:rPr>
                <w:szCs w:val="24"/>
                <w:lang w:val="en-IN"/>
              </w:rPr>
            </w:pPr>
            <w:r w:rsidRPr="007E7151">
              <w:rPr>
                <w:szCs w:val="24"/>
                <w:lang w:val="en-IN"/>
              </w:rPr>
              <w:t>severity</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B299A18" w14:textId="77777777" w:rsidR="00C7153E" w:rsidRPr="007E7151" w:rsidRDefault="00C7153E" w:rsidP="0027452D">
            <w:pPr>
              <w:rPr>
                <w:szCs w:val="24"/>
                <w:lang w:val="en-IN"/>
              </w:rPr>
            </w:pPr>
            <w:r w:rsidRPr="007E7151">
              <w:rPr>
                <w:szCs w:val="24"/>
                <w:lang w:val="en-IN"/>
              </w:rPr>
              <w:t>VARCHAR2(20)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6097125"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13467DE6" w14:textId="77777777" w:rsidR="00C7153E" w:rsidRPr="007E7151" w:rsidRDefault="00C7153E" w:rsidP="0027452D">
            <w:pPr>
              <w:rPr>
                <w:szCs w:val="24"/>
                <w:lang w:val="en-IN"/>
              </w:rPr>
            </w:pPr>
            <w:r w:rsidRPr="007E7151">
              <w:rPr>
                <w:szCs w:val="24"/>
                <w:lang w:val="en-IN"/>
              </w:rPr>
              <w:t>DEFAULT 'Medium', CHECK (IN list)</w:t>
            </w:r>
          </w:p>
        </w:tc>
      </w:tr>
      <w:tr w:rsidR="00C7153E" w:rsidRPr="007E7151" w14:paraId="4DC5C898"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6ADD8C75" w14:textId="77777777" w:rsidR="00C7153E" w:rsidRPr="007E7151" w:rsidRDefault="00C7153E" w:rsidP="0027452D">
            <w:pPr>
              <w:rPr>
                <w:szCs w:val="24"/>
                <w:lang w:val="en-IN"/>
              </w:rPr>
            </w:pPr>
            <w:r w:rsidRPr="007E7151">
              <w:rPr>
                <w:szCs w:val="24"/>
                <w:lang w:val="en-IN"/>
              </w:rPr>
              <w:t>Bug</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062466F" w14:textId="77777777" w:rsidR="00C7153E" w:rsidRPr="007E7151" w:rsidRDefault="00C7153E" w:rsidP="0027452D">
            <w:pPr>
              <w:rPr>
                <w:szCs w:val="24"/>
                <w:lang w:val="en-IN"/>
              </w:rPr>
            </w:pPr>
            <w:r w:rsidRPr="007E7151">
              <w:rPr>
                <w:szCs w:val="24"/>
                <w:lang w:val="en-IN"/>
              </w:rPr>
              <w:t>status</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6534F9BF" w14:textId="77777777" w:rsidR="00C7153E" w:rsidRPr="007E7151" w:rsidRDefault="00C7153E" w:rsidP="0027452D">
            <w:pPr>
              <w:rPr>
                <w:szCs w:val="24"/>
                <w:lang w:val="en-IN"/>
              </w:rPr>
            </w:pPr>
            <w:r w:rsidRPr="007E7151">
              <w:rPr>
                <w:szCs w:val="24"/>
                <w:lang w:val="en-IN"/>
              </w:rPr>
              <w:t>VARCHAR2(20)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C5E0408"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7DCD731B" w14:textId="77777777" w:rsidR="00C7153E" w:rsidRPr="007E7151" w:rsidRDefault="00C7153E" w:rsidP="0027452D">
            <w:pPr>
              <w:rPr>
                <w:szCs w:val="24"/>
                <w:lang w:val="en-IN"/>
              </w:rPr>
            </w:pPr>
            <w:r w:rsidRPr="007E7151">
              <w:rPr>
                <w:szCs w:val="24"/>
                <w:lang w:val="en-IN"/>
              </w:rPr>
              <w:t>DEFAULT 'Open', CHECK (IN list)</w:t>
            </w:r>
          </w:p>
        </w:tc>
      </w:tr>
      <w:tr w:rsidR="00C7153E" w:rsidRPr="007E7151" w14:paraId="2FE1BE12"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37AD5DBD" w14:textId="77777777" w:rsidR="00C7153E" w:rsidRPr="007E7151" w:rsidRDefault="00C7153E" w:rsidP="0027452D">
            <w:pPr>
              <w:rPr>
                <w:szCs w:val="24"/>
                <w:lang w:val="en-IN"/>
              </w:rPr>
            </w:pPr>
            <w:r w:rsidRPr="007E7151">
              <w:rPr>
                <w:szCs w:val="24"/>
                <w:lang w:val="en-IN"/>
              </w:rPr>
              <w:lastRenderedPageBreak/>
              <w:t>Bug</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0F1F26E" w14:textId="77777777" w:rsidR="00C7153E" w:rsidRPr="007E7151" w:rsidRDefault="00C7153E" w:rsidP="0027452D">
            <w:pPr>
              <w:rPr>
                <w:szCs w:val="24"/>
                <w:lang w:val="en-IN"/>
              </w:rPr>
            </w:pPr>
            <w:proofErr w:type="spellStart"/>
            <w:r w:rsidRPr="007E7151">
              <w:rPr>
                <w:szCs w:val="24"/>
                <w:lang w:val="en-IN"/>
              </w:rPr>
              <w:t>reported_date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CEE267A" w14:textId="77777777" w:rsidR="00C7153E" w:rsidRPr="007E7151" w:rsidRDefault="00C7153E" w:rsidP="0027452D">
            <w:pPr>
              <w:rPr>
                <w:szCs w:val="24"/>
                <w:lang w:val="en-IN"/>
              </w:rPr>
            </w:pPr>
            <w:r w:rsidRPr="007E7151">
              <w:rPr>
                <w:szCs w:val="24"/>
                <w:lang w:val="en-IN"/>
              </w:rPr>
              <w:t>DATE</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746D8DB"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tcPr>
          <w:p w14:paraId="03FA2ECA" w14:textId="77777777" w:rsidR="00C7153E" w:rsidRPr="007E7151" w:rsidRDefault="00C7153E" w:rsidP="0027452D">
            <w:pPr>
              <w:rPr>
                <w:szCs w:val="24"/>
                <w:lang w:val="en-IN"/>
              </w:rPr>
            </w:pPr>
          </w:p>
        </w:tc>
      </w:tr>
      <w:tr w:rsidR="00C7153E" w:rsidRPr="007E7151" w14:paraId="37213785"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02458558" w14:textId="77777777" w:rsidR="00C7153E" w:rsidRPr="007E7151" w:rsidRDefault="00C7153E" w:rsidP="0027452D">
            <w:pPr>
              <w:rPr>
                <w:szCs w:val="24"/>
                <w:lang w:val="en-IN"/>
              </w:rPr>
            </w:pPr>
            <w:r w:rsidRPr="007E7151">
              <w:rPr>
                <w:szCs w:val="24"/>
                <w:lang w:val="en-IN"/>
              </w:rPr>
              <w:t>Bug</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0193B6A" w14:textId="77777777" w:rsidR="00C7153E" w:rsidRPr="007E7151" w:rsidRDefault="00C7153E" w:rsidP="0027452D">
            <w:pPr>
              <w:rPr>
                <w:szCs w:val="24"/>
                <w:lang w:val="en-IN"/>
              </w:rPr>
            </w:pPr>
            <w:proofErr w:type="spellStart"/>
            <w:r w:rsidRPr="007E7151">
              <w:rPr>
                <w:szCs w:val="24"/>
                <w:lang w:val="en-IN"/>
              </w:rPr>
              <w:t>resolved_date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3091F10" w14:textId="77777777" w:rsidR="00C7153E" w:rsidRPr="007E7151" w:rsidRDefault="00C7153E" w:rsidP="0027452D">
            <w:pPr>
              <w:rPr>
                <w:szCs w:val="24"/>
                <w:lang w:val="en-IN"/>
              </w:rPr>
            </w:pPr>
            <w:r w:rsidRPr="007E7151">
              <w:rPr>
                <w:szCs w:val="24"/>
                <w:lang w:val="en-IN"/>
              </w:rPr>
              <w:t>DATE</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FF97338"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tcPr>
          <w:p w14:paraId="0FC5ECFC" w14:textId="77777777" w:rsidR="00C7153E" w:rsidRPr="007E7151" w:rsidRDefault="00C7153E" w:rsidP="0027452D">
            <w:pPr>
              <w:rPr>
                <w:szCs w:val="24"/>
                <w:lang w:val="en-IN"/>
              </w:rPr>
            </w:pPr>
          </w:p>
        </w:tc>
      </w:tr>
      <w:tr w:rsidR="00C7153E" w:rsidRPr="007E7151" w14:paraId="2A83CD0C"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105BB718" w14:textId="77777777" w:rsidR="00C7153E" w:rsidRPr="007E7151" w:rsidRDefault="00C7153E" w:rsidP="0027452D">
            <w:pPr>
              <w:rPr>
                <w:szCs w:val="24"/>
                <w:lang w:val="en-IN"/>
              </w:rPr>
            </w:pPr>
            <w:r w:rsidRPr="007E7151">
              <w:rPr>
                <w:szCs w:val="24"/>
                <w:lang w:val="en-IN"/>
              </w:rPr>
              <w:t>Bug</w:t>
            </w:r>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298BDC07" w14:textId="77777777" w:rsidR="00C7153E" w:rsidRPr="007E7151" w:rsidRDefault="00C7153E" w:rsidP="0027452D">
            <w:pPr>
              <w:rPr>
                <w:szCs w:val="24"/>
                <w:lang w:val="en-IN"/>
              </w:rPr>
            </w:pPr>
            <w:proofErr w:type="spellStart"/>
            <w:r w:rsidRPr="007E7151">
              <w:rPr>
                <w:szCs w:val="24"/>
                <w:lang w:val="en-IN"/>
              </w:rPr>
              <w:t>resolution_time</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584B6E1"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F68DABC" w14:textId="77777777" w:rsidR="00C7153E" w:rsidRPr="007E7151" w:rsidRDefault="00C7153E" w:rsidP="0027452D">
            <w:pPr>
              <w:rPr>
                <w:szCs w:val="24"/>
                <w:lang w:val="en-IN"/>
              </w:rPr>
            </w:pPr>
            <w:r w:rsidRPr="007E7151">
              <w:rPr>
                <w:szCs w:val="24"/>
                <w:lang w:val="en-IN"/>
              </w:rPr>
              <w:t>—</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749C4805" w14:textId="77777777" w:rsidR="00C7153E" w:rsidRPr="007E7151" w:rsidRDefault="00C7153E" w:rsidP="0027452D">
            <w:pPr>
              <w:rPr>
                <w:szCs w:val="24"/>
                <w:lang w:val="en-IN"/>
              </w:rPr>
            </w:pPr>
            <w:r w:rsidRPr="007E7151">
              <w:rPr>
                <w:szCs w:val="24"/>
                <w:lang w:val="en-IN"/>
              </w:rPr>
              <w:t>GENERATED ALWAYS AS (</w:t>
            </w:r>
            <w:proofErr w:type="spellStart"/>
            <w:r w:rsidRPr="007E7151">
              <w:rPr>
                <w:szCs w:val="24"/>
                <w:lang w:val="en-IN"/>
              </w:rPr>
              <w:t>resolved_date-reported_date</w:t>
            </w:r>
            <w:proofErr w:type="spellEnd"/>
            <w:r w:rsidRPr="007E7151">
              <w:rPr>
                <w:szCs w:val="24"/>
                <w:lang w:val="en-IN"/>
              </w:rPr>
              <w:t>) VIRTUAL</w:t>
            </w:r>
          </w:p>
        </w:tc>
      </w:tr>
      <w:tr w:rsidR="00C7153E" w:rsidRPr="007E7151" w14:paraId="3909CC09"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1D5E081F" w14:textId="77777777" w:rsidR="00C7153E" w:rsidRPr="007E7151" w:rsidRDefault="00C7153E" w:rsidP="0027452D">
            <w:pPr>
              <w:rPr>
                <w:szCs w:val="24"/>
                <w:lang w:val="en-IN"/>
              </w:rPr>
            </w:pPr>
            <w:proofErr w:type="spellStart"/>
            <w:r w:rsidRPr="007E7151">
              <w:rPr>
                <w:szCs w:val="24"/>
                <w:lang w:val="en-IN"/>
              </w:rPr>
              <w:t>Project_Tech</w:t>
            </w:r>
            <w:proofErr w:type="spellEnd"/>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B6A6108" w14:textId="77777777" w:rsidR="00C7153E" w:rsidRPr="007E7151" w:rsidRDefault="00C7153E" w:rsidP="0027452D">
            <w:pPr>
              <w:rPr>
                <w:szCs w:val="24"/>
                <w:lang w:val="en-IN"/>
              </w:rPr>
            </w:pPr>
            <w:proofErr w:type="spellStart"/>
            <w:r w:rsidRPr="007E7151">
              <w:rPr>
                <w:szCs w:val="24"/>
                <w:lang w:val="en-IN"/>
              </w:rPr>
              <w:t>project_id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7B194C97"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149C3126" w14:textId="77777777" w:rsidR="00C7153E" w:rsidRPr="007E7151" w:rsidRDefault="00C7153E" w:rsidP="0027452D">
            <w:pPr>
              <w:rPr>
                <w:szCs w:val="24"/>
                <w:lang w:val="en-IN"/>
              </w:rPr>
            </w:pPr>
            <w:r w:rsidRPr="007E7151">
              <w:rPr>
                <w:szCs w:val="24"/>
                <w:lang w:val="en-IN"/>
              </w:rPr>
              <w:t>PK, FK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47162EAF" w14:textId="77777777" w:rsidR="00C7153E" w:rsidRPr="007E7151" w:rsidRDefault="00C7153E" w:rsidP="0027452D">
            <w:pPr>
              <w:rPr>
                <w:szCs w:val="24"/>
                <w:lang w:val="en-IN"/>
              </w:rPr>
            </w:pPr>
            <w:r w:rsidRPr="007E7151">
              <w:rPr>
                <w:szCs w:val="24"/>
                <w:lang w:val="en-IN"/>
              </w:rPr>
              <w:t>REFERENCES Project</w:t>
            </w:r>
          </w:p>
        </w:tc>
      </w:tr>
      <w:tr w:rsidR="00C7153E" w:rsidRPr="007E7151" w14:paraId="21561901"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47E554A7" w14:textId="77777777" w:rsidR="00C7153E" w:rsidRPr="007E7151" w:rsidRDefault="00C7153E" w:rsidP="0027452D">
            <w:pPr>
              <w:rPr>
                <w:szCs w:val="24"/>
                <w:lang w:val="en-IN"/>
              </w:rPr>
            </w:pPr>
            <w:proofErr w:type="spellStart"/>
            <w:r w:rsidRPr="007E7151">
              <w:rPr>
                <w:szCs w:val="24"/>
                <w:lang w:val="en-IN"/>
              </w:rPr>
              <w:t>Project_Tech</w:t>
            </w:r>
            <w:proofErr w:type="spellEnd"/>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3ED6D46" w14:textId="77777777" w:rsidR="00C7153E" w:rsidRPr="007E7151" w:rsidRDefault="00C7153E" w:rsidP="0027452D">
            <w:pPr>
              <w:rPr>
                <w:szCs w:val="24"/>
                <w:lang w:val="en-IN"/>
              </w:rPr>
            </w:pPr>
            <w:r w:rsidRPr="007E7151">
              <w:rPr>
                <w:szCs w:val="24"/>
                <w:lang w:val="en-IN"/>
              </w:rPr>
              <w:t>technology</w:t>
            </w:r>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685F1C5" w14:textId="77777777" w:rsidR="00C7153E" w:rsidRPr="007E7151" w:rsidRDefault="00C7153E" w:rsidP="0027452D">
            <w:pPr>
              <w:rPr>
                <w:szCs w:val="24"/>
                <w:lang w:val="en-IN"/>
              </w:rPr>
            </w:pPr>
            <w:r w:rsidRPr="007E7151">
              <w:rPr>
                <w:szCs w:val="24"/>
                <w:lang w:val="en-IN"/>
              </w:rPr>
              <w:t>VARCHAR2(50)</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5B98D626" w14:textId="77777777" w:rsidR="00C7153E" w:rsidRPr="007E7151" w:rsidRDefault="00C7153E" w:rsidP="0027452D">
            <w:pPr>
              <w:rPr>
                <w:szCs w:val="24"/>
                <w:lang w:val="en-IN"/>
              </w:rPr>
            </w:pPr>
            <w:r w:rsidRPr="007E7151">
              <w:rPr>
                <w:szCs w:val="24"/>
                <w:lang w:val="en-IN"/>
              </w:rPr>
              <w:t>PK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115C69DE" w14:textId="77777777" w:rsidR="00C7153E" w:rsidRPr="007E7151" w:rsidRDefault="00C7153E" w:rsidP="0027452D">
            <w:pPr>
              <w:rPr>
                <w:szCs w:val="24"/>
                <w:lang w:val="en-IN"/>
              </w:rPr>
            </w:pPr>
            <w:r w:rsidRPr="007E7151">
              <w:rPr>
                <w:szCs w:val="24"/>
                <w:lang w:val="en-IN"/>
              </w:rPr>
              <w:t>NOT NULL</w:t>
            </w:r>
          </w:p>
        </w:tc>
      </w:tr>
      <w:tr w:rsidR="00C7153E" w:rsidRPr="007E7151" w14:paraId="1BA93849" w14:textId="77777777" w:rsidTr="001A655F">
        <w:tc>
          <w:tcPr>
            <w:tcW w:w="1704" w:type="dxa"/>
            <w:tcBorders>
              <w:top w:val="single" w:sz="4" w:space="0" w:color="CCCCCC"/>
              <w:left w:val="single" w:sz="4" w:space="0" w:color="AAAAAA"/>
              <w:bottom w:val="single" w:sz="4" w:space="0" w:color="CCCCCC"/>
              <w:right w:val="single" w:sz="4" w:space="0" w:color="CCCCCC"/>
            </w:tcBorders>
            <w:tcMar>
              <w:top w:w="80" w:type="dxa"/>
              <w:left w:w="100" w:type="dxa"/>
              <w:bottom w:w="80" w:type="dxa"/>
              <w:right w:w="100" w:type="dxa"/>
            </w:tcMar>
            <w:vAlign w:val="center"/>
            <w:hideMark/>
          </w:tcPr>
          <w:p w14:paraId="7F0A0D68" w14:textId="77777777" w:rsidR="00C7153E" w:rsidRPr="007E7151" w:rsidRDefault="00C7153E" w:rsidP="0027452D">
            <w:pPr>
              <w:rPr>
                <w:szCs w:val="24"/>
                <w:lang w:val="en-IN"/>
              </w:rPr>
            </w:pPr>
            <w:proofErr w:type="spellStart"/>
            <w:r w:rsidRPr="007E7151">
              <w:rPr>
                <w:szCs w:val="24"/>
                <w:lang w:val="en-IN"/>
              </w:rPr>
              <w:t>Employee_Skills</w:t>
            </w:r>
            <w:proofErr w:type="spellEnd"/>
          </w:p>
        </w:tc>
        <w:tc>
          <w:tcPr>
            <w:tcW w:w="17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3FB14B03" w14:textId="77777777" w:rsidR="00C7153E" w:rsidRPr="007E7151" w:rsidRDefault="00C7153E" w:rsidP="0027452D">
            <w:pPr>
              <w:rPr>
                <w:szCs w:val="24"/>
                <w:lang w:val="en-IN"/>
              </w:rPr>
            </w:pPr>
            <w:proofErr w:type="spellStart"/>
            <w:r w:rsidRPr="007E7151">
              <w:rPr>
                <w:szCs w:val="24"/>
                <w:lang w:val="en-IN"/>
              </w:rPr>
              <w:t>employee_id</w:t>
            </w:r>
            <w:proofErr w:type="spellEnd"/>
          </w:p>
        </w:tc>
        <w:tc>
          <w:tcPr>
            <w:tcW w:w="186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0F97923A" w14:textId="77777777" w:rsidR="00C7153E" w:rsidRPr="007E7151" w:rsidRDefault="00C7153E" w:rsidP="0027452D">
            <w:pPr>
              <w:rPr>
                <w:szCs w:val="24"/>
                <w:lang w:val="en-IN"/>
              </w:rPr>
            </w:pPr>
            <w:r w:rsidRPr="007E7151">
              <w:rPr>
                <w:szCs w:val="24"/>
                <w:lang w:val="en-IN"/>
              </w:rPr>
              <w:t>NUMBER</w:t>
            </w:r>
          </w:p>
        </w:tc>
        <w:tc>
          <w:tcPr>
            <w:tcW w:w="12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hideMark/>
          </w:tcPr>
          <w:p w14:paraId="44D17045" w14:textId="77777777" w:rsidR="00C7153E" w:rsidRPr="007E7151" w:rsidRDefault="00C7153E" w:rsidP="0027452D">
            <w:pPr>
              <w:rPr>
                <w:szCs w:val="24"/>
                <w:lang w:val="en-IN"/>
              </w:rPr>
            </w:pPr>
            <w:r w:rsidRPr="007E7151">
              <w:rPr>
                <w:szCs w:val="24"/>
                <w:lang w:val="en-IN"/>
              </w:rPr>
              <w:t>PK, FK</w:t>
            </w:r>
          </w:p>
        </w:tc>
        <w:tc>
          <w:tcPr>
            <w:tcW w:w="3242" w:type="dxa"/>
            <w:tcBorders>
              <w:top w:val="single" w:sz="4" w:space="0" w:color="CCCCCC"/>
              <w:left w:val="single" w:sz="4" w:space="0" w:color="CCCCCC"/>
              <w:bottom w:val="single" w:sz="4" w:space="0" w:color="CCCCCC"/>
              <w:right w:val="single" w:sz="4" w:space="0" w:color="AAAAAA"/>
            </w:tcBorders>
            <w:tcMar>
              <w:top w:w="80" w:type="dxa"/>
              <w:left w:w="100" w:type="dxa"/>
              <w:bottom w:w="80" w:type="dxa"/>
              <w:right w:w="100" w:type="dxa"/>
            </w:tcMar>
            <w:vAlign w:val="center"/>
            <w:hideMark/>
          </w:tcPr>
          <w:p w14:paraId="31CCDF8F" w14:textId="77777777" w:rsidR="00C7153E" w:rsidRPr="007E7151" w:rsidRDefault="00C7153E" w:rsidP="0027452D">
            <w:pPr>
              <w:rPr>
                <w:szCs w:val="24"/>
                <w:lang w:val="en-IN"/>
              </w:rPr>
            </w:pPr>
            <w:r w:rsidRPr="007E7151">
              <w:rPr>
                <w:szCs w:val="24"/>
                <w:lang w:val="en-IN"/>
              </w:rPr>
              <w:t>REFERENCES Employee</w:t>
            </w:r>
          </w:p>
        </w:tc>
      </w:tr>
      <w:tr w:rsidR="00C7153E" w:rsidRPr="007E7151" w14:paraId="7E0C0FD1" w14:textId="77777777" w:rsidTr="001A655F">
        <w:tc>
          <w:tcPr>
            <w:tcW w:w="1704" w:type="dxa"/>
            <w:tcBorders>
              <w:top w:val="single" w:sz="4" w:space="0" w:color="CCCCCC"/>
              <w:left w:val="single" w:sz="4" w:space="0" w:color="AAAAAA"/>
              <w:bottom w:val="single" w:sz="4" w:space="0" w:color="AAAAAA"/>
              <w:right w:val="single" w:sz="4" w:space="0" w:color="CCCCCC"/>
            </w:tcBorders>
            <w:tcMar>
              <w:top w:w="80" w:type="dxa"/>
              <w:left w:w="100" w:type="dxa"/>
              <w:bottom w:w="80" w:type="dxa"/>
              <w:right w:w="100" w:type="dxa"/>
            </w:tcMar>
            <w:vAlign w:val="center"/>
            <w:hideMark/>
          </w:tcPr>
          <w:p w14:paraId="45E0F900" w14:textId="77777777" w:rsidR="00C7153E" w:rsidRPr="007E7151" w:rsidRDefault="00C7153E" w:rsidP="0027452D">
            <w:pPr>
              <w:rPr>
                <w:szCs w:val="24"/>
                <w:lang w:val="en-IN"/>
              </w:rPr>
            </w:pPr>
            <w:proofErr w:type="spellStart"/>
            <w:r w:rsidRPr="007E7151">
              <w:rPr>
                <w:szCs w:val="24"/>
                <w:lang w:val="en-IN"/>
              </w:rPr>
              <w:t>Employee_Skills</w:t>
            </w:r>
            <w:proofErr w:type="spellEnd"/>
          </w:p>
        </w:tc>
        <w:tc>
          <w:tcPr>
            <w:tcW w:w="1727" w:type="dxa"/>
            <w:tcBorders>
              <w:top w:val="single" w:sz="4" w:space="0" w:color="CCCCCC"/>
              <w:left w:val="single" w:sz="4" w:space="0" w:color="CCCCCC"/>
              <w:bottom w:val="single" w:sz="4" w:space="0" w:color="AAAAAA"/>
              <w:right w:val="single" w:sz="4" w:space="0" w:color="CCCCCC"/>
            </w:tcBorders>
            <w:tcMar>
              <w:top w:w="80" w:type="dxa"/>
              <w:left w:w="100" w:type="dxa"/>
              <w:bottom w:w="80" w:type="dxa"/>
              <w:right w:w="100" w:type="dxa"/>
            </w:tcMar>
            <w:vAlign w:val="center"/>
            <w:hideMark/>
          </w:tcPr>
          <w:p w14:paraId="62BD3C7B" w14:textId="77777777" w:rsidR="00C7153E" w:rsidRPr="007E7151" w:rsidRDefault="00C7153E" w:rsidP="0027452D">
            <w:pPr>
              <w:rPr>
                <w:szCs w:val="24"/>
                <w:lang w:val="en-IN"/>
              </w:rPr>
            </w:pPr>
            <w:r w:rsidRPr="007E7151">
              <w:rPr>
                <w:szCs w:val="24"/>
                <w:lang w:val="en-IN"/>
              </w:rPr>
              <w:t>skill</w:t>
            </w:r>
          </w:p>
        </w:tc>
        <w:tc>
          <w:tcPr>
            <w:tcW w:w="1863" w:type="dxa"/>
            <w:tcBorders>
              <w:top w:val="single" w:sz="4" w:space="0" w:color="CCCCCC"/>
              <w:left w:val="single" w:sz="4" w:space="0" w:color="CCCCCC"/>
              <w:bottom w:val="single" w:sz="4" w:space="0" w:color="AAAAAA"/>
              <w:right w:val="single" w:sz="4" w:space="0" w:color="CCCCCC"/>
            </w:tcBorders>
            <w:tcMar>
              <w:top w:w="80" w:type="dxa"/>
              <w:left w:w="100" w:type="dxa"/>
              <w:bottom w:w="80" w:type="dxa"/>
              <w:right w:w="100" w:type="dxa"/>
            </w:tcMar>
            <w:vAlign w:val="center"/>
            <w:hideMark/>
          </w:tcPr>
          <w:p w14:paraId="10C61F77" w14:textId="77777777" w:rsidR="00C7153E" w:rsidRPr="007E7151" w:rsidRDefault="00C7153E" w:rsidP="0027452D">
            <w:pPr>
              <w:rPr>
                <w:szCs w:val="24"/>
                <w:lang w:val="en-IN"/>
              </w:rPr>
            </w:pPr>
            <w:r w:rsidRPr="007E7151">
              <w:rPr>
                <w:szCs w:val="24"/>
                <w:lang w:val="en-IN"/>
              </w:rPr>
              <w:t>VARCHAR2(50)</w:t>
            </w:r>
          </w:p>
        </w:tc>
        <w:tc>
          <w:tcPr>
            <w:tcW w:w="1240" w:type="dxa"/>
            <w:tcBorders>
              <w:top w:val="single" w:sz="4" w:space="0" w:color="CCCCCC"/>
              <w:left w:val="single" w:sz="4" w:space="0" w:color="CCCCCC"/>
              <w:bottom w:val="single" w:sz="4" w:space="0" w:color="AAAAAA"/>
              <w:right w:val="single" w:sz="4" w:space="0" w:color="CCCCCC"/>
            </w:tcBorders>
            <w:tcMar>
              <w:top w:w="80" w:type="dxa"/>
              <w:left w:w="100" w:type="dxa"/>
              <w:bottom w:w="80" w:type="dxa"/>
              <w:right w:w="100" w:type="dxa"/>
            </w:tcMar>
            <w:vAlign w:val="center"/>
            <w:hideMark/>
          </w:tcPr>
          <w:p w14:paraId="1BB1D779" w14:textId="77777777" w:rsidR="00C7153E" w:rsidRPr="007E7151" w:rsidRDefault="00C7153E" w:rsidP="0027452D">
            <w:pPr>
              <w:rPr>
                <w:szCs w:val="24"/>
                <w:lang w:val="en-IN"/>
              </w:rPr>
            </w:pPr>
            <w:r w:rsidRPr="007E7151">
              <w:rPr>
                <w:szCs w:val="24"/>
                <w:lang w:val="en-IN"/>
              </w:rPr>
              <w:t>PK</w:t>
            </w:r>
          </w:p>
        </w:tc>
        <w:tc>
          <w:tcPr>
            <w:tcW w:w="3242" w:type="dxa"/>
            <w:tcBorders>
              <w:top w:val="single" w:sz="4" w:space="0" w:color="CCCCCC"/>
              <w:left w:val="single" w:sz="4" w:space="0" w:color="CCCCCC"/>
              <w:bottom w:val="single" w:sz="4" w:space="0" w:color="AAAAAA"/>
              <w:right w:val="single" w:sz="4" w:space="0" w:color="AAAAAA"/>
            </w:tcBorders>
            <w:tcMar>
              <w:top w:w="80" w:type="dxa"/>
              <w:left w:w="100" w:type="dxa"/>
              <w:bottom w:w="80" w:type="dxa"/>
              <w:right w:w="100" w:type="dxa"/>
            </w:tcMar>
            <w:vAlign w:val="center"/>
            <w:hideMark/>
          </w:tcPr>
          <w:p w14:paraId="10A3FC20" w14:textId="77777777" w:rsidR="00C7153E" w:rsidRPr="007E7151" w:rsidRDefault="00C7153E" w:rsidP="0027452D">
            <w:pPr>
              <w:rPr>
                <w:szCs w:val="24"/>
                <w:lang w:val="en-IN"/>
              </w:rPr>
            </w:pPr>
            <w:r w:rsidRPr="007E7151">
              <w:rPr>
                <w:szCs w:val="24"/>
                <w:lang w:val="en-IN"/>
              </w:rPr>
              <w:t>NOT NULL</w:t>
            </w:r>
          </w:p>
        </w:tc>
      </w:tr>
    </w:tbl>
    <w:p w14:paraId="2FC7CDF9" w14:textId="77777777" w:rsidR="00C7153E" w:rsidRPr="007E7151" w:rsidRDefault="00C7153E" w:rsidP="00683989">
      <w:pPr>
        <w:pStyle w:val="Heading2"/>
        <w:rPr>
          <w:color w:val="000000" w:themeColor="text1"/>
          <w:sz w:val="24"/>
          <w:szCs w:val="24"/>
        </w:rPr>
      </w:pPr>
      <w:r w:rsidRPr="007E7151">
        <w:rPr>
          <w:rFonts w:ascii="Times New Roman" w:hAnsi="Times New Roman"/>
          <w:color w:val="000000" w:themeColor="text1"/>
          <w:sz w:val="24"/>
          <w:szCs w:val="24"/>
        </w:rPr>
        <w:t>3.6 Primary Keys and Foreign Keys</w:t>
      </w:r>
    </w:p>
    <w:tbl>
      <w:tblPr>
        <w:tblStyle w:val="TableGrid"/>
        <w:tblW w:w="9072" w:type="dxa"/>
        <w:jc w:val="center"/>
        <w:tblLook w:val="04A0" w:firstRow="1" w:lastRow="0" w:firstColumn="1" w:lastColumn="0" w:noHBand="0" w:noVBand="1"/>
      </w:tblPr>
      <w:tblGrid>
        <w:gridCol w:w="1720"/>
        <w:gridCol w:w="2113"/>
        <w:gridCol w:w="2113"/>
        <w:gridCol w:w="3126"/>
      </w:tblGrid>
      <w:tr w:rsidR="00C7153E" w:rsidRPr="007E7151" w14:paraId="11435EE3" w14:textId="77777777" w:rsidTr="00794624">
        <w:trPr>
          <w:jc w:val="center"/>
        </w:trPr>
        <w:tc>
          <w:tcPr>
            <w:tcW w:w="1699" w:type="dxa"/>
            <w:shd w:val="clear" w:color="auto" w:fill="FFFFFF" w:themeFill="background1"/>
            <w:vAlign w:val="center"/>
          </w:tcPr>
          <w:p w14:paraId="1F35857A" w14:textId="77777777" w:rsidR="00C7153E" w:rsidRPr="007E7151" w:rsidRDefault="00C7153E" w:rsidP="0027452D">
            <w:pPr>
              <w:rPr>
                <w:szCs w:val="24"/>
              </w:rPr>
            </w:pPr>
            <w:r w:rsidRPr="007E7151">
              <w:rPr>
                <w:b/>
                <w:szCs w:val="24"/>
              </w:rPr>
              <w:t>Table</w:t>
            </w:r>
          </w:p>
        </w:tc>
        <w:tc>
          <w:tcPr>
            <w:tcW w:w="2120" w:type="dxa"/>
            <w:shd w:val="clear" w:color="auto" w:fill="FFFFFF" w:themeFill="background1"/>
            <w:vAlign w:val="center"/>
          </w:tcPr>
          <w:p w14:paraId="634E5FC0" w14:textId="77777777" w:rsidR="00C7153E" w:rsidRPr="007E7151" w:rsidRDefault="00C7153E" w:rsidP="0027452D">
            <w:pPr>
              <w:rPr>
                <w:szCs w:val="24"/>
              </w:rPr>
            </w:pPr>
            <w:r w:rsidRPr="007E7151">
              <w:rPr>
                <w:b/>
                <w:szCs w:val="24"/>
              </w:rPr>
              <w:t>Primary Key</w:t>
            </w:r>
          </w:p>
        </w:tc>
        <w:tc>
          <w:tcPr>
            <w:tcW w:w="2120" w:type="dxa"/>
            <w:shd w:val="clear" w:color="auto" w:fill="FFFFFF" w:themeFill="background1"/>
            <w:vAlign w:val="center"/>
          </w:tcPr>
          <w:p w14:paraId="50BC3F10" w14:textId="77777777" w:rsidR="00C7153E" w:rsidRPr="007E7151" w:rsidRDefault="00C7153E" w:rsidP="0027452D">
            <w:pPr>
              <w:rPr>
                <w:szCs w:val="24"/>
              </w:rPr>
            </w:pPr>
            <w:r w:rsidRPr="007E7151">
              <w:rPr>
                <w:b/>
                <w:szCs w:val="24"/>
              </w:rPr>
              <w:t>Foreign Key(s)</w:t>
            </w:r>
          </w:p>
        </w:tc>
        <w:tc>
          <w:tcPr>
            <w:tcW w:w="3133" w:type="dxa"/>
            <w:shd w:val="clear" w:color="auto" w:fill="FFFFFF" w:themeFill="background1"/>
            <w:vAlign w:val="center"/>
          </w:tcPr>
          <w:p w14:paraId="60CC1B62" w14:textId="77777777" w:rsidR="00C7153E" w:rsidRPr="007E7151" w:rsidRDefault="00C7153E" w:rsidP="0027452D">
            <w:pPr>
              <w:rPr>
                <w:szCs w:val="24"/>
              </w:rPr>
            </w:pPr>
            <w:r w:rsidRPr="007E7151">
              <w:rPr>
                <w:b/>
                <w:szCs w:val="24"/>
              </w:rPr>
              <w:t>References</w:t>
            </w:r>
          </w:p>
        </w:tc>
      </w:tr>
      <w:tr w:rsidR="00C7153E" w:rsidRPr="007E7151" w14:paraId="6DD04B92" w14:textId="77777777" w:rsidTr="00794624">
        <w:trPr>
          <w:jc w:val="center"/>
        </w:trPr>
        <w:tc>
          <w:tcPr>
            <w:tcW w:w="1699" w:type="dxa"/>
            <w:vAlign w:val="center"/>
          </w:tcPr>
          <w:p w14:paraId="609BED99" w14:textId="77777777" w:rsidR="00C7153E" w:rsidRPr="007E7151" w:rsidRDefault="00C7153E" w:rsidP="0027452D">
            <w:pPr>
              <w:rPr>
                <w:szCs w:val="24"/>
              </w:rPr>
            </w:pPr>
            <w:r w:rsidRPr="007E7151">
              <w:rPr>
                <w:szCs w:val="24"/>
              </w:rPr>
              <w:t>Employee</w:t>
            </w:r>
          </w:p>
        </w:tc>
        <w:tc>
          <w:tcPr>
            <w:tcW w:w="2120" w:type="dxa"/>
            <w:vAlign w:val="center"/>
          </w:tcPr>
          <w:p w14:paraId="58F6FD31" w14:textId="77777777" w:rsidR="00C7153E" w:rsidRPr="007E7151" w:rsidRDefault="00C7153E" w:rsidP="0027452D">
            <w:pPr>
              <w:rPr>
                <w:szCs w:val="24"/>
              </w:rPr>
            </w:pPr>
            <w:proofErr w:type="spellStart"/>
            <w:r w:rsidRPr="007E7151">
              <w:rPr>
                <w:szCs w:val="24"/>
              </w:rPr>
              <w:t>employee_id</w:t>
            </w:r>
            <w:proofErr w:type="spellEnd"/>
          </w:p>
        </w:tc>
        <w:tc>
          <w:tcPr>
            <w:tcW w:w="2120" w:type="dxa"/>
            <w:vAlign w:val="center"/>
          </w:tcPr>
          <w:p w14:paraId="165C2F3F" w14:textId="77777777" w:rsidR="00C7153E" w:rsidRPr="007E7151" w:rsidRDefault="00C7153E" w:rsidP="0027452D">
            <w:pPr>
              <w:rPr>
                <w:szCs w:val="24"/>
              </w:rPr>
            </w:pPr>
            <w:r w:rsidRPr="007E7151">
              <w:rPr>
                <w:szCs w:val="24"/>
              </w:rPr>
              <w:t>—</w:t>
            </w:r>
          </w:p>
        </w:tc>
        <w:tc>
          <w:tcPr>
            <w:tcW w:w="3133" w:type="dxa"/>
            <w:vAlign w:val="center"/>
          </w:tcPr>
          <w:p w14:paraId="698D53AF" w14:textId="77777777" w:rsidR="00C7153E" w:rsidRPr="007E7151" w:rsidRDefault="00C7153E" w:rsidP="0027452D">
            <w:pPr>
              <w:rPr>
                <w:szCs w:val="24"/>
              </w:rPr>
            </w:pPr>
            <w:r w:rsidRPr="007E7151">
              <w:rPr>
                <w:szCs w:val="24"/>
              </w:rPr>
              <w:t>—</w:t>
            </w:r>
          </w:p>
        </w:tc>
      </w:tr>
      <w:tr w:rsidR="00C7153E" w:rsidRPr="007E7151" w14:paraId="452074CE" w14:textId="77777777" w:rsidTr="00794624">
        <w:trPr>
          <w:jc w:val="center"/>
        </w:trPr>
        <w:tc>
          <w:tcPr>
            <w:tcW w:w="1699" w:type="dxa"/>
            <w:vAlign w:val="center"/>
          </w:tcPr>
          <w:p w14:paraId="6AF00890" w14:textId="77777777" w:rsidR="00C7153E" w:rsidRPr="007E7151" w:rsidRDefault="00C7153E" w:rsidP="0027452D">
            <w:pPr>
              <w:rPr>
                <w:szCs w:val="24"/>
              </w:rPr>
            </w:pPr>
            <w:r w:rsidRPr="007E7151">
              <w:rPr>
                <w:szCs w:val="24"/>
              </w:rPr>
              <w:t>Project</w:t>
            </w:r>
          </w:p>
        </w:tc>
        <w:tc>
          <w:tcPr>
            <w:tcW w:w="2120" w:type="dxa"/>
            <w:vAlign w:val="center"/>
          </w:tcPr>
          <w:p w14:paraId="15856524" w14:textId="77777777" w:rsidR="00C7153E" w:rsidRPr="007E7151" w:rsidRDefault="00C7153E" w:rsidP="0027452D">
            <w:pPr>
              <w:rPr>
                <w:szCs w:val="24"/>
              </w:rPr>
            </w:pPr>
            <w:proofErr w:type="spellStart"/>
            <w:r w:rsidRPr="007E7151">
              <w:rPr>
                <w:szCs w:val="24"/>
              </w:rPr>
              <w:t>project_id</w:t>
            </w:r>
            <w:proofErr w:type="spellEnd"/>
          </w:p>
        </w:tc>
        <w:tc>
          <w:tcPr>
            <w:tcW w:w="2120" w:type="dxa"/>
            <w:vAlign w:val="center"/>
          </w:tcPr>
          <w:p w14:paraId="3985CE0D" w14:textId="77777777" w:rsidR="00C7153E" w:rsidRPr="007E7151" w:rsidRDefault="00C7153E" w:rsidP="0027452D">
            <w:pPr>
              <w:rPr>
                <w:szCs w:val="24"/>
              </w:rPr>
            </w:pPr>
            <w:proofErr w:type="spellStart"/>
            <w:r w:rsidRPr="007E7151">
              <w:rPr>
                <w:szCs w:val="24"/>
              </w:rPr>
              <w:t>manager_id</w:t>
            </w:r>
            <w:proofErr w:type="spellEnd"/>
          </w:p>
        </w:tc>
        <w:tc>
          <w:tcPr>
            <w:tcW w:w="3133" w:type="dxa"/>
            <w:vAlign w:val="center"/>
          </w:tcPr>
          <w:p w14:paraId="5D3E967F" w14:textId="77777777" w:rsidR="00C7153E" w:rsidRPr="007E7151" w:rsidRDefault="00C7153E" w:rsidP="0027452D">
            <w:pPr>
              <w:rPr>
                <w:szCs w:val="24"/>
              </w:rPr>
            </w:pPr>
            <w:r w:rsidRPr="007E7151">
              <w:rPr>
                <w:szCs w:val="24"/>
              </w:rPr>
              <w:t>Employee(</w:t>
            </w:r>
            <w:proofErr w:type="spellStart"/>
            <w:r w:rsidRPr="007E7151">
              <w:rPr>
                <w:szCs w:val="24"/>
              </w:rPr>
              <w:t>employee_id</w:t>
            </w:r>
            <w:proofErr w:type="spellEnd"/>
            <w:r w:rsidRPr="007E7151">
              <w:rPr>
                <w:szCs w:val="24"/>
              </w:rPr>
              <w:t>)</w:t>
            </w:r>
          </w:p>
        </w:tc>
      </w:tr>
      <w:tr w:rsidR="00C7153E" w:rsidRPr="007E7151" w14:paraId="77C90F70" w14:textId="77777777" w:rsidTr="00794624">
        <w:trPr>
          <w:jc w:val="center"/>
        </w:trPr>
        <w:tc>
          <w:tcPr>
            <w:tcW w:w="1699" w:type="dxa"/>
            <w:vAlign w:val="center"/>
          </w:tcPr>
          <w:p w14:paraId="092DE78B" w14:textId="77777777" w:rsidR="00C7153E" w:rsidRPr="007E7151" w:rsidRDefault="00C7153E" w:rsidP="0027452D">
            <w:pPr>
              <w:rPr>
                <w:szCs w:val="24"/>
              </w:rPr>
            </w:pPr>
            <w:r w:rsidRPr="007E7151">
              <w:rPr>
                <w:szCs w:val="24"/>
              </w:rPr>
              <w:t>Team</w:t>
            </w:r>
          </w:p>
        </w:tc>
        <w:tc>
          <w:tcPr>
            <w:tcW w:w="2120" w:type="dxa"/>
            <w:vAlign w:val="center"/>
          </w:tcPr>
          <w:p w14:paraId="411877C4" w14:textId="77777777" w:rsidR="00C7153E" w:rsidRPr="007E7151" w:rsidRDefault="00C7153E" w:rsidP="0027452D">
            <w:pPr>
              <w:rPr>
                <w:szCs w:val="24"/>
              </w:rPr>
            </w:pPr>
            <w:proofErr w:type="spellStart"/>
            <w:r w:rsidRPr="007E7151">
              <w:rPr>
                <w:szCs w:val="24"/>
              </w:rPr>
              <w:t>team_id</w:t>
            </w:r>
            <w:proofErr w:type="spellEnd"/>
          </w:p>
        </w:tc>
        <w:tc>
          <w:tcPr>
            <w:tcW w:w="2120" w:type="dxa"/>
            <w:vAlign w:val="center"/>
          </w:tcPr>
          <w:p w14:paraId="62B783DA" w14:textId="77777777" w:rsidR="00C7153E" w:rsidRPr="007E7151" w:rsidRDefault="00C7153E" w:rsidP="0027452D">
            <w:pPr>
              <w:rPr>
                <w:szCs w:val="24"/>
              </w:rPr>
            </w:pPr>
            <w:proofErr w:type="spellStart"/>
            <w:r w:rsidRPr="007E7151">
              <w:rPr>
                <w:szCs w:val="24"/>
              </w:rPr>
              <w:t>project_id</w:t>
            </w:r>
            <w:proofErr w:type="spellEnd"/>
            <w:r w:rsidRPr="007E7151">
              <w:rPr>
                <w:szCs w:val="24"/>
              </w:rPr>
              <w:t xml:space="preserve">, </w:t>
            </w:r>
            <w:proofErr w:type="spellStart"/>
            <w:r w:rsidRPr="007E7151">
              <w:rPr>
                <w:szCs w:val="24"/>
              </w:rPr>
              <w:t>lead_id</w:t>
            </w:r>
            <w:proofErr w:type="spellEnd"/>
          </w:p>
        </w:tc>
        <w:tc>
          <w:tcPr>
            <w:tcW w:w="3133" w:type="dxa"/>
            <w:vAlign w:val="center"/>
          </w:tcPr>
          <w:p w14:paraId="354A2062" w14:textId="77777777" w:rsidR="00C7153E" w:rsidRPr="007E7151" w:rsidRDefault="00C7153E" w:rsidP="0027452D">
            <w:pPr>
              <w:rPr>
                <w:szCs w:val="24"/>
              </w:rPr>
            </w:pPr>
            <w:r w:rsidRPr="007E7151">
              <w:rPr>
                <w:szCs w:val="24"/>
              </w:rPr>
              <w:t>Project, Employee</w:t>
            </w:r>
          </w:p>
        </w:tc>
      </w:tr>
      <w:tr w:rsidR="00C7153E" w:rsidRPr="007E7151" w14:paraId="27CA582E" w14:textId="77777777" w:rsidTr="00794624">
        <w:trPr>
          <w:jc w:val="center"/>
        </w:trPr>
        <w:tc>
          <w:tcPr>
            <w:tcW w:w="1699" w:type="dxa"/>
            <w:vAlign w:val="center"/>
          </w:tcPr>
          <w:p w14:paraId="77623298" w14:textId="77777777" w:rsidR="00C7153E" w:rsidRPr="007E7151" w:rsidRDefault="00C7153E" w:rsidP="0027452D">
            <w:pPr>
              <w:rPr>
                <w:szCs w:val="24"/>
              </w:rPr>
            </w:pPr>
            <w:proofErr w:type="spellStart"/>
            <w:r w:rsidRPr="007E7151">
              <w:rPr>
                <w:szCs w:val="24"/>
              </w:rPr>
              <w:t>Team_Member</w:t>
            </w:r>
            <w:proofErr w:type="spellEnd"/>
          </w:p>
        </w:tc>
        <w:tc>
          <w:tcPr>
            <w:tcW w:w="2120" w:type="dxa"/>
            <w:vAlign w:val="center"/>
          </w:tcPr>
          <w:p w14:paraId="0D3BFB9D" w14:textId="77777777" w:rsidR="00C7153E" w:rsidRPr="007E7151" w:rsidRDefault="00C7153E" w:rsidP="0027452D">
            <w:pPr>
              <w:rPr>
                <w:szCs w:val="24"/>
              </w:rPr>
            </w:pPr>
            <w:proofErr w:type="spellStart"/>
            <w:r w:rsidRPr="007E7151">
              <w:rPr>
                <w:szCs w:val="24"/>
              </w:rPr>
              <w:t>team_id</w:t>
            </w:r>
            <w:proofErr w:type="spellEnd"/>
            <w:r w:rsidRPr="007E7151">
              <w:rPr>
                <w:szCs w:val="24"/>
              </w:rPr>
              <w:t xml:space="preserve">, </w:t>
            </w:r>
            <w:proofErr w:type="spellStart"/>
            <w:r w:rsidRPr="007E7151">
              <w:rPr>
                <w:szCs w:val="24"/>
              </w:rPr>
              <w:t>employee_id</w:t>
            </w:r>
            <w:proofErr w:type="spellEnd"/>
          </w:p>
        </w:tc>
        <w:tc>
          <w:tcPr>
            <w:tcW w:w="2120" w:type="dxa"/>
            <w:vAlign w:val="center"/>
          </w:tcPr>
          <w:p w14:paraId="51307C64" w14:textId="77777777" w:rsidR="00C7153E" w:rsidRPr="007E7151" w:rsidRDefault="00C7153E" w:rsidP="0027452D">
            <w:pPr>
              <w:rPr>
                <w:szCs w:val="24"/>
              </w:rPr>
            </w:pPr>
            <w:proofErr w:type="spellStart"/>
            <w:r w:rsidRPr="007E7151">
              <w:rPr>
                <w:szCs w:val="24"/>
              </w:rPr>
              <w:t>team_id</w:t>
            </w:r>
            <w:proofErr w:type="spellEnd"/>
            <w:r w:rsidRPr="007E7151">
              <w:rPr>
                <w:szCs w:val="24"/>
              </w:rPr>
              <w:t xml:space="preserve">, </w:t>
            </w:r>
            <w:proofErr w:type="spellStart"/>
            <w:r w:rsidRPr="007E7151">
              <w:rPr>
                <w:szCs w:val="24"/>
              </w:rPr>
              <w:t>employee_id</w:t>
            </w:r>
            <w:proofErr w:type="spellEnd"/>
          </w:p>
        </w:tc>
        <w:tc>
          <w:tcPr>
            <w:tcW w:w="3133" w:type="dxa"/>
            <w:vAlign w:val="center"/>
          </w:tcPr>
          <w:p w14:paraId="4C20F7AC" w14:textId="77777777" w:rsidR="00C7153E" w:rsidRPr="007E7151" w:rsidRDefault="00C7153E" w:rsidP="0027452D">
            <w:pPr>
              <w:rPr>
                <w:szCs w:val="24"/>
              </w:rPr>
            </w:pPr>
            <w:r w:rsidRPr="007E7151">
              <w:rPr>
                <w:szCs w:val="24"/>
              </w:rPr>
              <w:t>Team, Employee</w:t>
            </w:r>
          </w:p>
        </w:tc>
      </w:tr>
      <w:tr w:rsidR="00C7153E" w:rsidRPr="007E7151" w14:paraId="13667AC7" w14:textId="77777777" w:rsidTr="00794624">
        <w:trPr>
          <w:jc w:val="center"/>
        </w:trPr>
        <w:tc>
          <w:tcPr>
            <w:tcW w:w="1699" w:type="dxa"/>
            <w:vAlign w:val="center"/>
          </w:tcPr>
          <w:p w14:paraId="18A59642" w14:textId="77777777" w:rsidR="00C7153E" w:rsidRPr="007E7151" w:rsidRDefault="00C7153E" w:rsidP="0027452D">
            <w:pPr>
              <w:rPr>
                <w:szCs w:val="24"/>
              </w:rPr>
            </w:pPr>
            <w:r w:rsidRPr="007E7151">
              <w:rPr>
                <w:szCs w:val="24"/>
              </w:rPr>
              <w:t>Sprint</w:t>
            </w:r>
          </w:p>
        </w:tc>
        <w:tc>
          <w:tcPr>
            <w:tcW w:w="2120" w:type="dxa"/>
            <w:vAlign w:val="center"/>
          </w:tcPr>
          <w:p w14:paraId="238228A3" w14:textId="77777777" w:rsidR="00C7153E" w:rsidRPr="007E7151" w:rsidRDefault="00C7153E" w:rsidP="0027452D">
            <w:pPr>
              <w:rPr>
                <w:szCs w:val="24"/>
              </w:rPr>
            </w:pPr>
            <w:proofErr w:type="spellStart"/>
            <w:r w:rsidRPr="007E7151">
              <w:rPr>
                <w:szCs w:val="24"/>
              </w:rPr>
              <w:t>sprint_id</w:t>
            </w:r>
            <w:proofErr w:type="spellEnd"/>
          </w:p>
        </w:tc>
        <w:tc>
          <w:tcPr>
            <w:tcW w:w="2120" w:type="dxa"/>
            <w:vAlign w:val="center"/>
          </w:tcPr>
          <w:p w14:paraId="535DB3B4" w14:textId="77777777" w:rsidR="00C7153E" w:rsidRPr="007E7151" w:rsidRDefault="00C7153E" w:rsidP="0027452D">
            <w:pPr>
              <w:rPr>
                <w:szCs w:val="24"/>
              </w:rPr>
            </w:pPr>
            <w:proofErr w:type="spellStart"/>
            <w:r w:rsidRPr="007E7151">
              <w:rPr>
                <w:szCs w:val="24"/>
              </w:rPr>
              <w:t>project_id</w:t>
            </w:r>
            <w:proofErr w:type="spellEnd"/>
          </w:p>
        </w:tc>
        <w:tc>
          <w:tcPr>
            <w:tcW w:w="3133" w:type="dxa"/>
            <w:vAlign w:val="center"/>
          </w:tcPr>
          <w:p w14:paraId="4CC3ECF6" w14:textId="77777777" w:rsidR="00C7153E" w:rsidRPr="007E7151" w:rsidRDefault="00C7153E" w:rsidP="0027452D">
            <w:pPr>
              <w:rPr>
                <w:szCs w:val="24"/>
              </w:rPr>
            </w:pPr>
            <w:r w:rsidRPr="007E7151">
              <w:rPr>
                <w:szCs w:val="24"/>
              </w:rPr>
              <w:t>Project</w:t>
            </w:r>
          </w:p>
        </w:tc>
      </w:tr>
      <w:tr w:rsidR="00C7153E" w:rsidRPr="007E7151" w14:paraId="632DEE9F" w14:textId="77777777" w:rsidTr="00794624">
        <w:trPr>
          <w:jc w:val="center"/>
        </w:trPr>
        <w:tc>
          <w:tcPr>
            <w:tcW w:w="1699" w:type="dxa"/>
            <w:vAlign w:val="center"/>
          </w:tcPr>
          <w:p w14:paraId="5D80DCDD" w14:textId="77777777" w:rsidR="00C7153E" w:rsidRPr="007E7151" w:rsidRDefault="00C7153E" w:rsidP="0027452D">
            <w:pPr>
              <w:rPr>
                <w:szCs w:val="24"/>
              </w:rPr>
            </w:pPr>
            <w:r w:rsidRPr="007E7151">
              <w:rPr>
                <w:szCs w:val="24"/>
              </w:rPr>
              <w:t>Task</w:t>
            </w:r>
          </w:p>
        </w:tc>
        <w:tc>
          <w:tcPr>
            <w:tcW w:w="2120" w:type="dxa"/>
            <w:vAlign w:val="center"/>
          </w:tcPr>
          <w:p w14:paraId="33A5E972" w14:textId="77777777" w:rsidR="00C7153E" w:rsidRPr="007E7151" w:rsidRDefault="00C7153E" w:rsidP="0027452D">
            <w:pPr>
              <w:rPr>
                <w:szCs w:val="24"/>
              </w:rPr>
            </w:pPr>
            <w:proofErr w:type="spellStart"/>
            <w:r w:rsidRPr="007E7151">
              <w:rPr>
                <w:szCs w:val="24"/>
              </w:rPr>
              <w:t>task_id</w:t>
            </w:r>
            <w:proofErr w:type="spellEnd"/>
          </w:p>
        </w:tc>
        <w:tc>
          <w:tcPr>
            <w:tcW w:w="2120" w:type="dxa"/>
            <w:vAlign w:val="center"/>
          </w:tcPr>
          <w:p w14:paraId="7EF9881C" w14:textId="77777777" w:rsidR="00C7153E" w:rsidRPr="007E7151" w:rsidRDefault="00C7153E" w:rsidP="0027452D">
            <w:pPr>
              <w:rPr>
                <w:szCs w:val="24"/>
              </w:rPr>
            </w:pPr>
            <w:proofErr w:type="spellStart"/>
            <w:r w:rsidRPr="007E7151">
              <w:rPr>
                <w:szCs w:val="24"/>
              </w:rPr>
              <w:t>sprint_id</w:t>
            </w:r>
            <w:proofErr w:type="spellEnd"/>
            <w:r w:rsidRPr="007E7151">
              <w:rPr>
                <w:szCs w:val="24"/>
              </w:rPr>
              <w:t xml:space="preserve">, </w:t>
            </w:r>
            <w:proofErr w:type="spellStart"/>
            <w:r w:rsidRPr="007E7151">
              <w:rPr>
                <w:szCs w:val="24"/>
              </w:rPr>
              <w:t>assigned_to</w:t>
            </w:r>
            <w:proofErr w:type="spellEnd"/>
          </w:p>
        </w:tc>
        <w:tc>
          <w:tcPr>
            <w:tcW w:w="3133" w:type="dxa"/>
            <w:vAlign w:val="center"/>
          </w:tcPr>
          <w:p w14:paraId="45E7A83C" w14:textId="77777777" w:rsidR="00C7153E" w:rsidRPr="007E7151" w:rsidRDefault="00C7153E" w:rsidP="0027452D">
            <w:pPr>
              <w:rPr>
                <w:szCs w:val="24"/>
              </w:rPr>
            </w:pPr>
            <w:r w:rsidRPr="007E7151">
              <w:rPr>
                <w:szCs w:val="24"/>
              </w:rPr>
              <w:t>Sprint, Employee</w:t>
            </w:r>
          </w:p>
        </w:tc>
      </w:tr>
      <w:tr w:rsidR="00C7153E" w:rsidRPr="007E7151" w14:paraId="41046216" w14:textId="77777777" w:rsidTr="00794624">
        <w:trPr>
          <w:jc w:val="center"/>
        </w:trPr>
        <w:tc>
          <w:tcPr>
            <w:tcW w:w="1699" w:type="dxa"/>
            <w:vAlign w:val="center"/>
          </w:tcPr>
          <w:p w14:paraId="74282805" w14:textId="77777777" w:rsidR="00C7153E" w:rsidRPr="007E7151" w:rsidRDefault="00C7153E" w:rsidP="0027452D">
            <w:pPr>
              <w:rPr>
                <w:szCs w:val="24"/>
              </w:rPr>
            </w:pPr>
            <w:r w:rsidRPr="007E7151">
              <w:rPr>
                <w:szCs w:val="24"/>
              </w:rPr>
              <w:t>Bug</w:t>
            </w:r>
          </w:p>
        </w:tc>
        <w:tc>
          <w:tcPr>
            <w:tcW w:w="2120" w:type="dxa"/>
            <w:vAlign w:val="center"/>
          </w:tcPr>
          <w:p w14:paraId="439434FD" w14:textId="77777777" w:rsidR="00C7153E" w:rsidRPr="007E7151" w:rsidRDefault="00C7153E" w:rsidP="0027452D">
            <w:pPr>
              <w:rPr>
                <w:szCs w:val="24"/>
              </w:rPr>
            </w:pPr>
            <w:proofErr w:type="spellStart"/>
            <w:r w:rsidRPr="007E7151">
              <w:rPr>
                <w:szCs w:val="24"/>
              </w:rPr>
              <w:t>bug_id</w:t>
            </w:r>
            <w:proofErr w:type="spellEnd"/>
          </w:p>
        </w:tc>
        <w:tc>
          <w:tcPr>
            <w:tcW w:w="2120" w:type="dxa"/>
            <w:vAlign w:val="center"/>
          </w:tcPr>
          <w:p w14:paraId="27C19A6A" w14:textId="77777777" w:rsidR="00C7153E" w:rsidRPr="007E7151" w:rsidRDefault="00C7153E" w:rsidP="0027452D">
            <w:pPr>
              <w:rPr>
                <w:szCs w:val="24"/>
              </w:rPr>
            </w:pPr>
            <w:proofErr w:type="spellStart"/>
            <w:r w:rsidRPr="007E7151">
              <w:rPr>
                <w:szCs w:val="24"/>
              </w:rPr>
              <w:t>task_id</w:t>
            </w:r>
            <w:proofErr w:type="spellEnd"/>
            <w:r w:rsidRPr="007E7151">
              <w:rPr>
                <w:szCs w:val="24"/>
              </w:rPr>
              <w:t xml:space="preserve">, </w:t>
            </w:r>
            <w:proofErr w:type="spellStart"/>
            <w:r w:rsidRPr="007E7151">
              <w:rPr>
                <w:szCs w:val="24"/>
              </w:rPr>
              <w:t>reported_by</w:t>
            </w:r>
            <w:proofErr w:type="spellEnd"/>
            <w:r w:rsidRPr="007E7151">
              <w:rPr>
                <w:szCs w:val="24"/>
              </w:rPr>
              <w:t xml:space="preserve">, </w:t>
            </w:r>
            <w:proofErr w:type="spellStart"/>
            <w:r w:rsidRPr="007E7151">
              <w:rPr>
                <w:szCs w:val="24"/>
              </w:rPr>
              <w:t>assigned_to</w:t>
            </w:r>
            <w:proofErr w:type="spellEnd"/>
          </w:p>
        </w:tc>
        <w:tc>
          <w:tcPr>
            <w:tcW w:w="3133" w:type="dxa"/>
            <w:vAlign w:val="center"/>
          </w:tcPr>
          <w:p w14:paraId="494D9971" w14:textId="77777777" w:rsidR="00C7153E" w:rsidRPr="007E7151" w:rsidRDefault="00C7153E" w:rsidP="0027452D">
            <w:pPr>
              <w:rPr>
                <w:szCs w:val="24"/>
              </w:rPr>
            </w:pPr>
            <w:r w:rsidRPr="007E7151">
              <w:rPr>
                <w:szCs w:val="24"/>
              </w:rPr>
              <w:t>Task, Employee</w:t>
            </w:r>
          </w:p>
        </w:tc>
      </w:tr>
      <w:tr w:rsidR="00C7153E" w:rsidRPr="007E7151" w14:paraId="4EB0F3D8" w14:textId="77777777" w:rsidTr="00794624">
        <w:trPr>
          <w:jc w:val="center"/>
        </w:trPr>
        <w:tc>
          <w:tcPr>
            <w:tcW w:w="1699" w:type="dxa"/>
            <w:vAlign w:val="center"/>
          </w:tcPr>
          <w:p w14:paraId="6033BE42" w14:textId="77777777" w:rsidR="00C7153E" w:rsidRPr="007E7151" w:rsidRDefault="00C7153E" w:rsidP="0027452D">
            <w:pPr>
              <w:rPr>
                <w:szCs w:val="24"/>
              </w:rPr>
            </w:pPr>
            <w:proofErr w:type="spellStart"/>
            <w:r w:rsidRPr="007E7151">
              <w:rPr>
                <w:szCs w:val="24"/>
              </w:rPr>
              <w:t>Employee_Skills</w:t>
            </w:r>
            <w:proofErr w:type="spellEnd"/>
          </w:p>
        </w:tc>
        <w:tc>
          <w:tcPr>
            <w:tcW w:w="2120" w:type="dxa"/>
            <w:vAlign w:val="center"/>
          </w:tcPr>
          <w:p w14:paraId="3C16C2C4" w14:textId="77777777" w:rsidR="00C7153E" w:rsidRPr="007E7151" w:rsidRDefault="00C7153E" w:rsidP="0027452D">
            <w:pPr>
              <w:rPr>
                <w:szCs w:val="24"/>
              </w:rPr>
            </w:pPr>
            <w:proofErr w:type="spellStart"/>
            <w:r w:rsidRPr="007E7151">
              <w:rPr>
                <w:szCs w:val="24"/>
              </w:rPr>
              <w:t>employee_id</w:t>
            </w:r>
            <w:proofErr w:type="spellEnd"/>
            <w:r w:rsidRPr="007E7151">
              <w:rPr>
                <w:szCs w:val="24"/>
              </w:rPr>
              <w:t xml:space="preserve"> + skill</w:t>
            </w:r>
          </w:p>
        </w:tc>
        <w:tc>
          <w:tcPr>
            <w:tcW w:w="2120" w:type="dxa"/>
            <w:vAlign w:val="center"/>
          </w:tcPr>
          <w:p w14:paraId="503ABC68" w14:textId="77777777" w:rsidR="00C7153E" w:rsidRPr="007E7151" w:rsidRDefault="00C7153E" w:rsidP="0027452D">
            <w:pPr>
              <w:rPr>
                <w:szCs w:val="24"/>
              </w:rPr>
            </w:pPr>
            <w:proofErr w:type="spellStart"/>
            <w:r w:rsidRPr="007E7151">
              <w:rPr>
                <w:szCs w:val="24"/>
              </w:rPr>
              <w:t>employee_id</w:t>
            </w:r>
            <w:proofErr w:type="spellEnd"/>
          </w:p>
        </w:tc>
        <w:tc>
          <w:tcPr>
            <w:tcW w:w="3133" w:type="dxa"/>
            <w:vAlign w:val="center"/>
          </w:tcPr>
          <w:p w14:paraId="785ACE80" w14:textId="77777777" w:rsidR="00C7153E" w:rsidRPr="007E7151" w:rsidRDefault="00C7153E" w:rsidP="0027452D">
            <w:pPr>
              <w:rPr>
                <w:szCs w:val="24"/>
              </w:rPr>
            </w:pPr>
            <w:r w:rsidRPr="007E7151">
              <w:rPr>
                <w:szCs w:val="24"/>
              </w:rPr>
              <w:t>Employee</w:t>
            </w:r>
          </w:p>
        </w:tc>
      </w:tr>
      <w:tr w:rsidR="00C7153E" w:rsidRPr="007E7151" w14:paraId="64F7345D" w14:textId="77777777" w:rsidTr="00794624">
        <w:trPr>
          <w:jc w:val="center"/>
        </w:trPr>
        <w:tc>
          <w:tcPr>
            <w:tcW w:w="1699" w:type="dxa"/>
            <w:vAlign w:val="center"/>
          </w:tcPr>
          <w:p w14:paraId="75877C4F" w14:textId="77777777" w:rsidR="00C7153E" w:rsidRPr="007E7151" w:rsidRDefault="00C7153E" w:rsidP="0027452D">
            <w:pPr>
              <w:rPr>
                <w:szCs w:val="24"/>
              </w:rPr>
            </w:pPr>
            <w:proofErr w:type="spellStart"/>
            <w:r w:rsidRPr="007E7151">
              <w:rPr>
                <w:szCs w:val="24"/>
              </w:rPr>
              <w:t>Project_Tech</w:t>
            </w:r>
            <w:proofErr w:type="spellEnd"/>
          </w:p>
        </w:tc>
        <w:tc>
          <w:tcPr>
            <w:tcW w:w="2120" w:type="dxa"/>
            <w:vAlign w:val="center"/>
          </w:tcPr>
          <w:p w14:paraId="69B8D08B" w14:textId="77777777" w:rsidR="00C7153E" w:rsidRPr="007E7151" w:rsidRDefault="00C7153E" w:rsidP="0027452D">
            <w:pPr>
              <w:rPr>
                <w:szCs w:val="24"/>
              </w:rPr>
            </w:pPr>
            <w:proofErr w:type="spellStart"/>
            <w:r w:rsidRPr="007E7151">
              <w:rPr>
                <w:szCs w:val="24"/>
              </w:rPr>
              <w:t>project_id</w:t>
            </w:r>
            <w:proofErr w:type="spellEnd"/>
            <w:r w:rsidRPr="007E7151">
              <w:rPr>
                <w:szCs w:val="24"/>
              </w:rPr>
              <w:t xml:space="preserve"> + technology</w:t>
            </w:r>
          </w:p>
        </w:tc>
        <w:tc>
          <w:tcPr>
            <w:tcW w:w="2120" w:type="dxa"/>
            <w:vAlign w:val="center"/>
          </w:tcPr>
          <w:p w14:paraId="7225496C" w14:textId="77777777" w:rsidR="00C7153E" w:rsidRPr="007E7151" w:rsidRDefault="00C7153E" w:rsidP="0027452D">
            <w:pPr>
              <w:rPr>
                <w:szCs w:val="24"/>
              </w:rPr>
            </w:pPr>
            <w:proofErr w:type="spellStart"/>
            <w:r w:rsidRPr="007E7151">
              <w:rPr>
                <w:szCs w:val="24"/>
              </w:rPr>
              <w:t>project_id</w:t>
            </w:r>
            <w:proofErr w:type="spellEnd"/>
          </w:p>
        </w:tc>
        <w:tc>
          <w:tcPr>
            <w:tcW w:w="3133" w:type="dxa"/>
            <w:vAlign w:val="center"/>
          </w:tcPr>
          <w:p w14:paraId="1B7EA7C7" w14:textId="77777777" w:rsidR="00C7153E" w:rsidRPr="007E7151" w:rsidRDefault="00C7153E" w:rsidP="0027452D">
            <w:pPr>
              <w:rPr>
                <w:szCs w:val="24"/>
              </w:rPr>
            </w:pPr>
            <w:r w:rsidRPr="007E7151">
              <w:rPr>
                <w:szCs w:val="24"/>
              </w:rPr>
              <w:t>Project</w:t>
            </w:r>
          </w:p>
        </w:tc>
      </w:tr>
    </w:tbl>
    <w:p w14:paraId="7AA0C107" w14:textId="77777777" w:rsidR="00C7153E" w:rsidRPr="007E7151" w:rsidRDefault="00C7153E" w:rsidP="00794624">
      <w:pPr>
        <w:pStyle w:val="Heading2"/>
        <w:jc w:val="both"/>
        <w:rPr>
          <w:color w:val="000000" w:themeColor="text1"/>
          <w:sz w:val="24"/>
          <w:szCs w:val="24"/>
        </w:rPr>
      </w:pPr>
      <w:r w:rsidRPr="007E7151">
        <w:rPr>
          <w:rFonts w:ascii="Times New Roman" w:hAnsi="Times New Roman"/>
          <w:color w:val="000000" w:themeColor="text1"/>
          <w:sz w:val="24"/>
          <w:szCs w:val="24"/>
        </w:rPr>
        <w:lastRenderedPageBreak/>
        <w:t>3.7 Normalization up to 3NF</w:t>
      </w:r>
    </w:p>
    <w:p w14:paraId="041A234E" w14:textId="77777777" w:rsidR="00C7153E" w:rsidRPr="007E7151" w:rsidRDefault="00C7153E" w:rsidP="00794624">
      <w:pPr>
        <w:jc w:val="both"/>
        <w:rPr>
          <w:szCs w:val="24"/>
          <w:lang w:val="en-IN"/>
        </w:rPr>
      </w:pPr>
      <w:r w:rsidRPr="007E7151">
        <w:rPr>
          <w:szCs w:val="24"/>
          <w:lang w:val="en-IN"/>
        </w:rPr>
        <w:t>The initial design held all software project management information in a single unnormalized relation. One row could contain information about a project together with its manager, team members, sprint, tasks, employee skills, technologies, and bugs.</w:t>
      </w:r>
    </w:p>
    <w:p w14:paraId="79C92141" w14:textId="77777777" w:rsidR="00C7153E" w:rsidRPr="007E7151" w:rsidRDefault="00C7153E" w:rsidP="00794624">
      <w:pPr>
        <w:jc w:val="both"/>
        <w:rPr>
          <w:szCs w:val="24"/>
          <w:lang w:val="en-IN"/>
        </w:rPr>
      </w:pPr>
      <w:r w:rsidRPr="007E7151">
        <w:rPr>
          <w:b/>
          <w:bCs/>
          <w:szCs w:val="24"/>
          <w:lang w:val="en-IN"/>
        </w:rPr>
        <w:t>PROJECT_MANAGEMENT (</w:t>
      </w:r>
    </w:p>
    <w:p w14:paraId="340DA41D" w14:textId="77777777" w:rsidR="00C7153E" w:rsidRPr="007E7151" w:rsidRDefault="00C7153E" w:rsidP="00794624">
      <w:pPr>
        <w:jc w:val="both"/>
        <w:rPr>
          <w:szCs w:val="24"/>
          <w:lang w:val="en-IN"/>
        </w:rPr>
      </w:pPr>
      <w:r w:rsidRPr="007E7151">
        <w:rPr>
          <w:szCs w:val="24"/>
          <w:lang w:val="en-IN"/>
        </w:rPr>
        <w:t>  </w:t>
      </w:r>
      <w:proofErr w:type="spellStart"/>
      <w:r w:rsidRPr="007E7151">
        <w:rPr>
          <w:szCs w:val="24"/>
          <w:lang w:val="en-IN"/>
        </w:rPr>
        <w:t>project_id</w:t>
      </w:r>
      <w:proofErr w:type="spellEnd"/>
      <w:r w:rsidRPr="007E7151">
        <w:rPr>
          <w:szCs w:val="24"/>
          <w:lang w:val="en-IN"/>
        </w:rPr>
        <w:t xml:space="preserve">, </w:t>
      </w:r>
      <w:proofErr w:type="spellStart"/>
      <w:r w:rsidRPr="007E7151">
        <w:rPr>
          <w:szCs w:val="24"/>
          <w:lang w:val="en-IN"/>
        </w:rPr>
        <w:t>project_name</w:t>
      </w:r>
      <w:proofErr w:type="spellEnd"/>
      <w:r w:rsidRPr="007E7151">
        <w:rPr>
          <w:szCs w:val="24"/>
          <w:lang w:val="en-IN"/>
        </w:rPr>
        <w:t xml:space="preserve">, description, </w:t>
      </w:r>
      <w:proofErr w:type="spellStart"/>
      <w:r w:rsidRPr="007E7151">
        <w:rPr>
          <w:szCs w:val="24"/>
          <w:lang w:val="en-IN"/>
        </w:rPr>
        <w:t>start_date</w:t>
      </w:r>
      <w:proofErr w:type="spellEnd"/>
      <w:r w:rsidRPr="007E7151">
        <w:rPr>
          <w:szCs w:val="24"/>
          <w:lang w:val="en-IN"/>
        </w:rPr>
        <w:t xml:space="preserve">, </w:t>
      </w:r>
      <w:proofErr w:type="spellStart"/>
      <w:r w:rsidRPr="007E7151">
        <w:rPr>
          <w:szCs w:val="24"/>
          <w:lang w:val="en-IN"/>
        </w:rPr>
        <w:t>end_date</w:t>
      </w:r>
      <w:proofErr w:type="spellEnd"/>
      <w:r w:rsidRPr="007E7151">
        <w:rPr>
          <w:szCs w:val="24"/>
          <w:lang w:val="en-IN"/>
        </w:rPr>
        <w:t xml:space="preserve">, status, </w:t>
      </w:r>
      <w:proofErr w:type="spellStart"/>
      <w:r w:rsidRPr="007E7151">
        <w:rPr>
          <w:szCs w:val="24"/>
          <w:lang w:val="en-IN"/>
        </w:rPr>
        <w:t>manager_id</w:t>
      </w:r>
      <w:proofErr w:type="spellEnd"/>
      <w:r w:rsidRPr="007E7151">
        <w:rPr>
          <w:szCs w:val="24"/>
          <w:lang w:val="en-IN"/>
        </w:rPr>
        <w:t>,</w:t>
      </w:r>
    </w:p>
    <w:p w14:paraId="0A5DBCC9" w14:textId="77777777" w:rsidR="00C7153E" w:rsidRPr="007E7151" w:rsidRDefault="00C7153E" w:rsidP="00794624">
      <w:pPr>
        <w:jc w:val="both"/>
        <w:rPr>
          <w:szCs w:val="24"/>
          <w:lang w:val="en-IN"/>
        </w:rPr>
      </w:pPr>
      <w:r w:rsidRPr="007E7151">
        <w:rPr>
          <w:szCs w:val="24"/>
          <w:lang w:val="en-IN"/>
        </w:rPr>
        <w:t>  </w:t>
      </w:r>
      <w:proofErr w:type="spellStart"/>
      <w:r w:rsidRPr="007E7151">
        <w:rPr>
          <w:szCs w:val="24"/>
          <w:lang w:val="en-IN"/>
        </w:rPr>
        <w:t>employee_id</w:t>
      </w:r>
      <w:proofErr w:type="spellEnd"/>
      <w:r w:rsidRPr="007E7151">
        <w:rPr>
          <w:szCs w:val="24"/>
          <w:lang w:val="en-IN"/>
        </w:rPr>
        <w:t xml:space="preserve">, </w:t>
      </w:r>
      <w:proofErr w:type="spellStart"/>
      <w:r w:rsidRPr="007E7151">
        <w:rPr>
          <w:szCs w:val="24"/>
          <w:lang w:val="en-IN"/>
        </w:rPr>
        <w:t>first_name</w:t>
      </w:r>
      <w:proofErr w:type="spellEnd"/>
      <w:r w:rsidRPr="007E7151">
        <w:rPr>
          <w:szCs w:val="24"/>
          <w:lang w:val="en-IN"/>
        </w:rPr>
        <w:t xml:space="preserve">, </w:t>
      </w:r>
      <w:proofErr w:type="spellStart"/>
      <w:r w:rsidRPr="007E7151">
        <w:rPr>
          <w:szCs w:val="24"/>
          <w:lang w:val="en-IN"/>
        </w:rPr>
        <w:t>last_name</w:t>
      </w:r>
      <w:proofErr w:type="spellEnd"/>
      <w:r w:rsidRPr="007E7151">
        <w:rPr>
          <w:szCs w:val="24"/>
          <w:lang w:val="en-IN"/>
        </w:rPr>
        <w:t xml:space="preserve">, designation, email, </w:t>
      </w:r>
      <w:proofErr w:type="spellStart"/>
      <w:r w:rsidRPr="007E7151">
        <w:rPr>
          <w:szCs w:val="24"/>
          <w:lang w:val="en-IN"/>
        </w:rPr>
        <w:t>experience_years</w:t>
      </w:r>
      <w:proofErr w:type="spellEnd"/>
      <w:r w:rsidRPr="007E7151">
        <w:rPr>
          <w:szCs w:val="24"/>
          <w:lang w:val="en-IN"/>
        </w:rPr>
        <w:t>, salary,</w:t>
      </w:r>
    </w:p>
    <w:p w14:paraId="4920331A" w14:textId="77777777" w:rsidR="00C7153E" w:rsidRPr="007E7151" w:rsidRDefault="00C7153E" w:rsidP="00794624">
      <w:pPr>
        <w:jc w:val="both"/>
        <w:rPr>
          <w:szCs w:val="24"/>
          <w:lang w:val="en-IN"/>
        </w:rPr>
      </w:pPr>
      <w:r w:rsidRPr="007E7151">
        <w:rPr>
          <w:szCs w:val="24"/>
          <w:lang w:val="en-IN"/>
        </w:rPr>
        <w:t xml:space="preserve">  skills, </w:t>
      </w:r>
      <w:proofErr w:type="spellStart"/>
      <w:r w:rsidRPr="007E7151">
        <w:rPr>
          <w:szCs w:val="24"/>
          <w:lang w:val="en-IN"/>
        </w:rPr>
        <w:t>team_id</w:t>
      </w:r>
      <w:proofErr w:type="spellEnd"/>
      <w:r w:rsidRPr="007E7151">
        <w:rPr>
          <w:szCs w:val="24"/>
          <w:lang w:val="en-IN"/>
        </w:rPr>
        <w:t xml:space="preserve">, </w:t>
      </w:r>
      <w:proofErr w:type="spellStart"/>
      <w:r w:rsidRPr="007E7151">
        <w:rPr>
          <w:szCs w:val="24"/>
          <w:lang w:val="en-IN"/>
        </w:rPr>
        <w:t>team_name</w:t>
      </w:r>
      <w:proofErr w:type="spellEnd"/>
      <w:r w:rsidRPr="007E7151">
        <w:rPr>
          <w:szCs w:val="24"/>
          <w:lang w:val="en-IN"/>
        </w:rPr>
        <w:t xml:space="preserve">, </w:t>
      </w:r>
      <w:proofErr w:type="spellStart"/>
      <w:r w:rsidRPr="007E7151">
        <w:rPr>
          <w:szCs w:val="24"/>
          <w:lang w:val="en-IN"/>
        </w:rPr>
        <w:t>lead_id</w:t>
      </w:r>
      <w:proofErr w:type="spellEnd"/>
      <w:r w:rsidRPr="007E7151">
        <w:rPr>
          <w:szCs w:val="24"/>
          <w:lang w:val="en-IN"/>
        </w:rPr>
        <w:t xml:space="preserve">, </w:t>
      </w:r>
      <w:proofErr w:type="spellStart"/>
      <w:r w:rsidRPr="007E7151">
        <w:rPr>
          <w:szCs w:val="24"/>
          <w:lang w:val="en-IN"/>
        </w:rPr>
        <w:t>sprint_id</w:t>
      </w:r>
      <w:proofErr w:type="spellEnd"/>
      <w:r w:rsidRPr="007E7151">
        <w:rPr>
          <w:szCs w:val="24"/>
          <w:lang w:val="en-IN"/>
        </w:rPr>
        <w:t xml:space="preserve">, </w:t>
      </w:r>
      <w:proofErr w:type="spellStart"/>
      <w:r w:rsidRPr="007E7151">
        <w:rPr>
          <w:szCs w:val="24"/>
          <w:lang w:val="en-IN"/>
        </w:rPr>
        <w:t>sprint_name</w:t>
      </w:r>
      <w:proofErr w:type="spellEnd"/>
      <w:r w:rsidRPr="007E7151">
        <w:rPr>
          <w:szCs w:val="24"/>
          <w:lang w:val="en-IN"/>
        </w:rPr>
        <w:t xml:space="preserve">, </w:t>
      </w:r>
      <w:proofErr w:type="spellStart"/>
      <w:r w:rsidRPr="007E7151">
        <w:rPr>
          <w:szCs w:val="24"/>
          <w:lang w:val="en-IN"/>
        </w:rPr>
        <w:t>sprint_start_date</w:t>
      </w:r>
      <w:proofErr w:type="spellEnd"/>
      <w:r w:rsidRPr="007E7151">
        <w:rPr>
          <w:szCs w:val="24"/>
          <w:lang w:val="en-IN"/>
        </w:rPr>
        <w:t>,</w:t>
      </w:r>
    </w:p>
    <w:p w14:paraId="73553C3E" w14:textId="77777777" w:rsidR="00C7153E" w:rsidRPr="007E7151" w:rsidRDefault="00C7153E" w:rsidP="00794624">
      <w:pPr>
        <w:jc w:val="both"/>
        <w:rPr>
          <w:szCs w:val="24"/>
          <w:lang w:val="en-IN"/>
        </w:rPr>
      </w:pPr>
      <w:r w:rsidRPr="007E7151">
        <w:rPr>
          <w:szCs w:val="24"/>
          <w:lang w:val="en-IN"/>
        </w:rPr>
        <w:t>  </w:t>
      </w:r>
      <w:proofErr w:type="spellStart"/>
      <w:r w:rsidRPr="007E7151">
        <w:rPr>
          <w:szCs w:val="24"/>
          <w:lang w:val="en-IN"/>
        </w:rPr>
        <w:t>sprint_end_date</w:t>
      </w:r>
      <w:proofErr w:type="spellEnd"/>
      <w:r w:rsidRPr="007E7151">
        <w:rPr>
          <w:szCs w:val="24"/>
          <w:lang w:val="en-IN"/>
        </w:rPr>
        <w:t xml:space="preserve">, goal, </w:t>
      </w:r>
      <w:proofErr w:type="spellStart"/>
      <w:r w:rsidRPr="007E7151">
        <w:rPr>
          <w:szCs w:val="24"/>
          <w:lang w:val="en-IN"/>
        </w:rPr>
        <w:t>sprint_status</w:t>
      </w:r>
      <w:proofErr w:type="spellEnd"/>
      <w:r w:rsidRPr="007E7151">
        <w:rPr>
          <w:szCs w:val="24"/>
          <w:lang w:val="en-IN"/>
        </w:rPr>
        <w:t xml:space="preserve">, </w:t>
      </w:r>
      <w:proofErr w:type="spellStart"/>
      <w:r w:rsidRPr="007E7151">
        <w:rPr>
          <w:szCs w:val="24"/>
          <w:lang w:val="en-IN"/>
        </w:rPr>
        <w:t>task_id</w:t>
      </w:r>
      <w:proofErr w:type="spellEnd"/>
      <w:r w:rsidRPr="007E7151">
        <w:rPr>
          <w:szCs w:val="24"/>
          <w:lang w:val="en-IN"/>
        </w:rPr>
        <w:t xml:space="preserve">, </w:t>
      </w:r>
      <w:proofErr w:type="spellStart"/>
      <w:r w:rsidRPr="007E7151">
        <w:rPr>
          <w:szCs w:val="24"/>
          <w:lang w:val="en-IN"/>
        </w:rPr>
        <w:t>task_title</w:t>
      </w:r>
      <w:proofErr w:type="spellEnd"/>
      <w:r w:rsidRPr="007E7151">
        <w:rPr>
          <w:szCs w:val="24"/>
          <w:lang w:val="en-IN"/>
        </w:rPr>
        <w:t xml:space="preserve">, </w:t>
      </w:r>
      <w:proofErr w:type="spellStart"/>
      <w:r w:rsidRPr="007E7151">
        <w:rPr>
          <w:szCs w:val="24"/>
          <w:lang w:val="en-IN"/>
        </w:rPr>
        <w:t>task_description</w:t>
      </w:r>
      <w:proofErr w:type="spellEnd"/>
      <w:r w:rsidRPr="007E7151">
        <w:rPr>
          <w:szCs w:val="24"/>
          <w:lang w:val="en-IN"/>
        </w:rPr>
        <w:t>,</w:t>
      </w:r>
    </w:p>
    <w:p w14:paraId="27F50186" w14:textId="77777777" w:rsidR="00C7153E" w:rsidRPr="007E7151" w:rsidRDefault="00C7153E" w:rsidP="00794624">
      <w:pPr>
        <w:jc w:val="both"/>
        <w:rPr>
          <w:szCs w:val="24"/>
          <w:lang w:val="en-IN"/>
        </w:rPr>
      </w:pPr>
      <w:r w:rsidRPr="007E7151">
        <w:rPr>
          <w:szCs w:val="24"/>
          <w:lang w:val="en-IN"/>
        </w:rPr>
        <w:t xml:space="preserve">  priority, </w:t>
      </w:r>
      <w:proofErr w:type="spellStart"/>
      <w:r w:rsidRPr="007E7151">
        <w:rPr>
          <w:szCs w:val="24"/>
          <w:lang w:val="en-IN"/>
        </w:rPr>
        <w:t>story_points</w:t>
      </w:r>
      <w:proofErr w:type="spellEnd"/>
      <w:r w:rsidRPr="007E7151">
        <w:rPr>
          <w:szCs w:val="24"/>
          <w:lang w:val="en-IN"/>
        </w:rPr>
        <w:t xml:space="preserve">, </w:t>
      </w:r>
      <w:proofErr w:type="spellStart"/>
      <w:r w:rsidRPr="007E7151">
        <w:rPr>
          <w:szCs w:val="24"/>
          <w:lang w:val="en-IN"/>
        </w:rPr>
        <w:t>task_status</w:t>
      </w:r>
      <w:proofErr w:type="spellEnd"/>
      <w:r w:rsidRPr="007E7151">
        <w:rPr>
          <w:szCs w:val="24"/>
          <w:lang w:val="en-IN"/>
        </w:rPr>
        <w:t xml:space="preserve">, </w:t>
      </w:r>
      <w:proofErr w:type="spellStart"/>
      <w:r w:rsidRPr="007E7151">
        <w:rPr>
          <w:szCs w:val="24"/>
          <w:lang w:val="en-IN"/>
        </w:rPr>
        <w:t>due_date</w:t>
      </w:r>
      <w:proofErr w:type="spellEnd"/>
      <w:r w:rsidRPr="007E7151">
        <w:rPr>
          <w:szCs w:val="24"/>
          <w:lang w:val="en-IN"/>
        </w:rPr>
        <w:t xml:space="preserve">, </w:t>
      </w:r>
      <w:proofErr w:type="spellStart"/>
      <w:r w:rsidRPr="007E7151">
        <w:rPr>
          <w:szCs w:val="24"/>
          <w:lang w:val="en-IN"/>
        </w:rPr>
        <w:t>completion_date</w:t>
      </w:r>
      <w:proofErr w:type="spellEnd"/>
      <w:r w:rsidRPr="007E7151">
        <w:rPr>
          <w:szCs w:val="24"/>
          <w:lang w:val="en-IN"/>
        </w:rPr>
        <w:t>,</w:t>
      </w:r>
    </w:p>
    <w:p w14:paraId="7D4833D7" w14:textId="77777777" w:rsidR="00C7153E" w:rsidRPr="007E7151" w:rsidRDefault="00C7153E" w:rsidP="00794624">
      <w:pPr>
        <w:jc w:val="both"/>
        <w:rPr>
          <w:szCs w:val="24"/>
          <w:lang w:val="en-IN"/>
        </w:rPr>
      </w:pPr>
      <w:r w:rsidRPr="007E7151">
        <w:rPr>
          <w:szCs w:val="24"/>
          <w:lang w:val="en-IN"/>
        </w:rPr>
        <w:t>  </w:t>
      </w:r>
      <w:proofErr w:type="spellStart"/>
      <w:r w:rsidRPr="007E7151">
        <w:rPr>
          <w:szCs w:val="24"/>
          <w:lang w:val="en-IN"/>
        </w:rPr>
        <w:t>bug_id</w:t>
      </w:r>
      <w:proofErr w:type="spellEnd"/>
      <w:r w:rsidRPr="007E7151">
        <w:rPr>
          <w:szCs w:val="24"/>
          <w:lang w:val="en-IN"/>
        </w:rPr>
        <w:t xml:space="preserve">, </w:t>
      </w:r>
      <w:proofErr w:type="spellStart"/>
      <w:r w:rsidRPr="007E7151">
        <w:rPr>
          <w:szCs w:val="24"/>
          <w:lang w:val="en-IN"/>
        </w:rPr>
        <w:t>reported_by</w:t>
      </w:r>
      <w:proofErr w:type="spellEnd"/>
      <w:r w:rsidRPr="007E7151">
        <w:rPr>
          <w:szCs w:val="24"/>
          <w:lang w:val="en-IN"/>
        </w:rPr>
        <w:t xml:space="preserve">, </w:t>
      </w:r>
      <w:proofErr w:type="spellStart"/>
      <w:r w:rsidRPr="007E7151">
        <w:rPr>
          <w:szCs w:val="24"/>
          <w:lang w:val="en-IN"/>
        </w:rPr>
        <w:t>assigned_to</w:t>
      </w:r>
      <w:proofErr w:type="spellEnd"/>
      <w:r w:rsidRPr="007E7151">
        <w:rPr>
          <w:szCs w:val="24"/>
          <w:lang w:val="en-IN"/>
        </w:rPr>
        <w:t xml:space="preserve">, </w:t>
      </w:r>
      <w:proofErr w:type="spellStart"/>
      <w:r w:rsidRPr="007E7151">
        <w:rPr>
          <w:szCs w:val="24"/>
          <w:lang w:val="en-IN"/>
        </w:rPr>
        <w:t>bug_title</w:t>
      </w:r>
      <w:proofErr w:type="spellEnd"/>
      <w:r w:rsidRPr="007E7151">
        <w:rPr>
          <w:szCs w:val="24"/>
          <w:lang w:val="en-IN"/>
        </w:rPr>
        <w:t xml:space="preserve">, severity, </w:t>
      </w:r>
      <w:proofErr w:type="spellStart"/>
      <w:r w:rsidRPr="007E7151">
        <w:rPr>
          <w:szCs w:val="24"/>
          <w:lang w:val="en-IN"/>
        </w:rPr>
        <w:t>bug_status</w:t>
      </w:r>
      <w:proofErr w:type="spellEnd"/>
      <w:r w:rsidRPr="007E7151">
        <w:rPr>
          <w:szCs w:val="24"/>
          <w:lang w:val="en-IN"/>
        </w:rPr>
        <w:t>,</w:t>
      </w:r>
    </w:p>
    <w:p w14:paraId="55F9A7DB" w14:textId="77777777" w:rsidR="00C7153E" w:rsidRPr="007E7151" w:rsidRDefault="00C7153E" w:rsidP="00794624">
      <w:pPr>
        <w:jc w:val="both"/>
        <w:rPr>
          <w:szCs w:val="24"/>
          <w:lang w:val="en-IN"/>
        </w:rPr>
      </w:pPr>
      <w:r w:rsidRPr="007E7151">
        <w:rPr>
          <w:szCs w:val="24"/>
          <w:lang w:val="en-IN"/>
        </w:rPr>
        <w:t>  </w:t>
      </w:r>
      <w:proofErr w:type="spellStart"/>
      <w:r w:rsidRPr="007E7151">
        <w:rPr>
          <w:szCs w:val="24"/>
          <w:lang w:val="en-IN"/>
        </w:rPr>
        <w:t>reported_date</w:t>
      </w:r>
      <w:proofErr w:type="spellEnd"/>
      <w:r w:rsidRPr="007E7151">
        <w:rPr>
          <w:szCs w:val="24"/>
          <w:lang w:val="en-IN"/>
        </w:rPr>
        <w:t xml:space="preserve">, </w:t>
      </w:r>
      <w:proofErr w:type="spellStart"/>
      <w:r w:rsidRPr="007E7151">
        <w:rPr>
          <w:szCs w:val="24"/>
          <w:lang w:val="en-IN"/>
        </w:rPr>
        <w:t>resolved_date</w:t>
      </w:r>
      <w:proofErr w:type="spellEnd"/>
      <w:r w:rsidRPr="007E7151">
        <w:rPr>
          <w:szCs w:val="24"/>
          <w:lang w:val="en-IN"/>
        </w:rPr>
        <w:t xml:space="preserve">, </w:t>
      </w:r>
      <w:proofErr w:type="gramStart"/>
      <w:r w:rsidRPr="007E7151">
        <w:rPr>
          <w:szCs w:val="24"/>
          <w:lang w:val="en-IN"/>
        </w:rPr>
        <w:t>technologies )</w:t>
      </w:r>
      <w:proofErr w:type="gramEnd"/>
    </w:p>
    <w:p w14:paraId="65A953FF" w14:textId="77777777" w:rsidR="00C7153E" w:rsidRPr="007E7151" w:rsidRDefault="00C7153E" w:rsidP="00794624">
      <w:pPr>
        <w:jc w:val="both"/>
        <w:rPr>
          <w:b/>
          <w:bCs/>
          <w:szCs w:val="24"/>
          <w:lang w:val="en-IN"/>
        </w:rPr>
      </w:pPr>
      <w:r w:rsidRPr="007E7151">
        <w:rPr>
          <w:b/>
          <w:bCs/>
          <w:szCs w:val="24"/>
          <w:lang w:val="en-IN"/>
        </w:rPr>
        <w:t>First Normal Form (1NF)</w:t>
      </w:r>
    </w:p>
    <w:p w14:paraId="2C085CDE" w14:textId="77777777" w:rsidR="00C7153E" w:rsidRPr="007E7151" w:rsidRDefault="00C7153E" w:rsidP="00794624">
      <w:pPr>
        <w:jc w:val="both"/>
        <w:rPr>
          <w:szCs w:val="24"/>
          <w:lang w:val="en-IN"/>
        </w:rPr>
      </w:pPr>
      <w:r w:rsidRPr="007E7151">
        <w:rPr>
          <w:szCs w:val="24"/>
          <w:lang w:val="en-IN"/>
        </w:rPr>
        <w:t xml:space="preserve">The attributes </w:t>
      </w:r>
      <w:r w:rsidRPr="007E7151">
        <w:rPr>
          <w:b/>
          <w:bCs/>
          <w:szCs w:val="24"/>
          <w:lang w:val="en-IN"/>
        </w:rPr>
        <w:t>skills</w:t>
      </w:r>
      <w:r w:rsidRPr="007E7151">
        <w:rPr>
          <w:szCs w:val="24"/>
          <w:lang w:val="en-IN"/>
        </w:rPr>
        <w:t xml:space="preserve"> and </w:t>
      </w:r>
      <w:r w:rsidRPr="007E7151">
        <w:rPr>
          <w:b/>
          <w:bCs/>
          <w:szCs w:val="24"/>
          <w:lang w:val="en-IN"/>
        </w:rPr>
        <w:t>technologies</w:t>
      </w:r>
      <w:r w:rsidRPr="007E7151">
        <w:rPr>
          <w:szCs w:val="24"/>
          <w:lang w:val="en-IN"/>
        </w:rPr>
        <w:t xml:space="preserve"> can contain multiple values for one employee or project. 1NF requires every attribute to contain atomic values and eliminates repeating groups.</w:t>
      </w:r>
    </w:p>
    <w:p w14:paraId="57DF7475" w14:textId="77777777" w:rsidR="00C7153E" w:rsidRPr="007E7151" w:rsidRDefault="00C7153E" w:rsidP="00794624">
      <w:pPr>
        <w:jc w:val="both"/>
        <w:rPr>
          <w:szCs w:val="24"/>
          <w:lang w:val="en-IN"/>
        </w:rPr>
      </w:pPr>
      <w:r w:rsidRPr="007E7151">
        <w:rPr>
          <w:szCs w:val="24"/>
          <w:lang w:val="en-IN"/>
        </w:rPr>
        <w:t xml:space="preserve">Therefore, the multi-valued employee skills were moved into a separate </w:t>
      </w:r>
      <w:proofErr w:type="spellStart"/>
      <w:r w:rsidRPr="007E7151">
        <w:rPr>
          <w:b/>
          <w:bCs/>
          <w:szCs w:val="24"/>
          <w:lang w:val="en-IN"/>
        </w:rPr>
        <w:t>Employee_Skills</w:t>
      </w:r>
      <w:proofErr w:type="spellEnd"/>
      <w:r w:rsidRPr="007E7151">
        <w:rPr>
          <w:szCs w:val="24"/>
          <w:lang w:val="en-IN"/>
        </w:rPr>
        <w:t xml:space="preserve"> table linked using </w:t>
      </w:r>
      <w:proofErr w:type="spellStart"/>
      <w:r w:rsidRPr="007E7151">
        <w:rPr>
          <w:szCs w:val="24"/>
          <w:lang w:val="en-IN"/>
        </w:rPr>
        <w:t>employee_id</w:t>
      </w:r>
      <w:proofErr w:type="spellEnd"/>
      <w:r w:rsidRPr="007E7151">
        <w:rPr>
          <w:szCs w:val="24"/>
          <w:lang w:val="en-IN"/>
        </w:rPr>
        <w:t xml:space="preserve">, and the multi-valued project technologies were moved into a separate </w:t>
      </w:r>
      <w:proofErr w:type="spellStart"/>
      <w:r w:rsidRPr="007E7151">
        <w:rPr>
          <w:b/>
          <w:bCs/>
          <w:szCs w:val="24"/>
          <w:lang w:val="en-IN"/>
        </w:rPr>
        <w:t>Project_Tech</w:t>
      </w:r>
      <w:proofErr w:type="spellEnd"/>
      <w:r w:rsidRPr="007E7151">
        <w:rPr>
          <w:szCs w:val="24"/>
          <w:lang w:val="en-IN"/>
        </w:rPr>
        <w:t xml:space="preserve"> table linked using </w:t>
      </w:r>
      <w:proofErr w:type="spellStart"/>
      <w:r w:rsidRPr="007E7151">
        <w:rPr>
          <w:szCs w:val="24"/>
          <w:lang w:val="en-IN"/>
        </w:rPr>
        <w:t>project_id</w:t>
      </w:r>
      <w:proofErr w:type="spellEnd"/>
      <w:r w:rsidRPr="007E7151">
        <w:rPr>
          <w:szCs w:val="24"/>
          <w:lang w:val="en-IN"/>
        </w:rPr>
        <w:t>.</w:t>
      </w:r>
    </w:p>
    <w:p w14:paraId="3283951B" w14:textId="77777777" w:rsidR="00C7153E" w:rsidRPr="007E7151" w:rsidRDefault="00C7153E" w:rsidP="00794624">
      <w:pPr>
        <w:jc w:val="both"/>
        <w:rPr>
          <w:szCs w:val="24"/>
          <w:lang w:val="en-IN"/>
        </w:rPr>
      </w:pPr>
      <w:r w:rsidRPr="007E7151">
        <w:rPr>
          <w:szCs w:val="24"/>
          <w:lang w:val="en-IN"/>
        </w:rPr>
        <w:t xml:space="preserve">The many-to-many relationship between teams and employees was also represented using the </w:t>
      </w:r>
      <w:proofErr w:type="spellStart"/>
      <w:r w:rsidRPr="007E7151">
        <w:rPr>
          <w:b/>
          <w:bCs/>
          <w:szCs w:val="24"/>
          <w:lang w:val="en-IN"/>
        </w:rPr>
        <w:t>Team_Member</w:t>
      </w:r>
      <w:proofErr w:type="spellEnd"/>
      <w:r w:rsidRPr="007E7151">
        <w:rPr>
          <w:szCs w:val="24"/>
          <w:lang w:val="en-IN"/>
        </w:rPr>
        <w:t xml:space="preserve"> junction table.</w:t>
      </w:r>
    </w:p>
    <w:p w14:paraId="7CFBF629" w14:textId="77777777" w:rsidR="00C7153E" w:rsidRPr="007E7151" w:rsidRDefault="00C7153E" w:rsidP="00794624">
      <w:pPr>
        <w:jc w:val="both"/>
        <w:rPr>
          <w:b/>
          <w:bCs/>
          <w:szCs w:val="24"/>
          <w:lang w:val="en-IN"/>
        </w:rPr>
      </w:pPr>
      <w:r w:rsidRPr="007E7151">
        <w:rPr>
          <w:b/>
          <w:bCs/>
          <w:szCs w:val="24"/>
          <w:lang w:val="en-IN"/>
        </w:rPr>
        <w:t>Second Normal Form (2NF)</w:t>
      </w:r>
    </w:p>
    <w:p w14:paraId="691F7C6D" w14:textId="77777777" w:rsidR="00C7153E" w:rsidRPr="007E7151" w:rsidRDefault="00C7153E" w:rsidP="00794624">
      <w:pPr>
        <w:jc w:val="both"/>
        <w:rPr>
          <w:szCs w:val="24"/>
          <w:lang w:val="en-IN"/>
        </w:rPr>
      </w:pPr>
      <w:r w:rsidRPr="007E7151">
        <w:rPr>
          <w:szCs w:val="24"/>
          <w:lang w:val="en-IN"/>
        </w:rPr>
        <w:t xml:space="preserve">After achieving 1NF, the relationship between teams and employees is represented using the composite key </w:t>
      </w:r>
      <w:r w:rsidRPr="007E7151">
        <w:rPr>
          <w:b/>
          <w:bCs/>
          <w:szCs w:val="24"/>
          <w:lang w:val="en-IN"/>
        </w:rPr>
        <w:t>(</w:t>
      </w:r>
      <w:proofErr w:type="spellStart"/>
      <w:r w:rsidRPr="007E7151">
        <w:rPr>
          <w:b/>
          <w:bCs/>
          <w:szCs w:val="24"/>
          <w:lang w:val="en-IN"/>
        </w:rPr>
        <w:t>team_id</w:t>
      </w:r>
      <w:proofErr w:type="spellEnd"/>
      <w:r w:rsidRPr="007E7151">
        <w:rPr>
          <w:b/>
          <w:bCs/>
          <w:szCs w:val="24"/>
          <w:lang w:val="en-IN"/>
        </w:rPr>
        <w:t xml:space="preserve">, </w:t>
      </w:r>
      <w:proofErr w:type="spellStart"/>
      <w:r w:rsidRPr="007E7151">
        <w:rPr>
          <w:b/>
          <w:bCs/>
          <w:szCs w:val="24"/>
          <w:lang w:val="en-IN"/>
        </w:rPr>
        <w:t>employee_id</w:t>
      </w:r>
      <w:proofErr w:type="spellEnd"/>
      <w:r w:rsidRPr="007E7151">
        <w:rPr>
          <w:b/>
          <w:bCs/>
          <w:szCs w:val="24"/>
          <w:lang w:val="en-IN"/>
        </w:rPr>
        <w:t>)</w:t>
      </w:r>
      <w:r w:rsidRPr="007E7151">
        <w:rPr>
          <w:szCs w:val="24"/>
          <w:lang w:val="en-IN"/>
        </w:rPr>
        <w:t xml:space="preserve"> in the </w:t>
      </w:r>
      <w:proofErr w:type="spellStart"/>
      <w:r w:rsidRPr="007E7151">
        <w:rPr>
          <w:szCs w:val="24"/>
          <w:lang w:val="en-IN"/>
        </w:rPr>
        <w:t>Team_Member</w:t>
      </w:r>
      <w:proofErr w:type="spellEnd"/>
      <w:r w:rsidRPr="007E7151">
        <w:rPr>
          <w:szCs w:val="24"/>
          <w:lang w:val="en-IN"/>
        </w:rPr>
        <w:t xml:space="preserve"> table.</w:t>
      </w:r>
    </w:p>
    <w:p w14:paraId="77F55369" w14:textId="77777777" w:rsidR="00C7153E" w:rsidRPr="007E7151" w:rsidRDefault="00C7153E" w:rsidP="00794624">
      <w:pPr>
        <w:jc w:val="both"/>
        <w:rPr>
          <w:szCs w:val="24"/>
          <w:lang w:val="en-IN"/>
        </w:rPr>
      </w:pPr>
      <w:r w:rsidRPr="007E7151">
        <w:rPr>
          <w:szCs w:val="24"/>
          <w:lang w:val="en-IN"/>
        </w:rPr>
        <w:t xml:space="preserve">The employee and team attributes depend on their respective keys rather than on the complete composite key. Therefore, the data was decomposed into </w:t>
      </w:r>
      <w:r w:rsidRPr="007E7151">
        <w:rPr>
          <w:b/>
          <w:bCs/>
          <w:szCs w:val="24"/>
          <w:lang w:val="en-IN"/>
        </w:rPr>
        <w:t xml:space="preserve">Team, Employee, and </w:t>
      </w:r>
      <w:proofErr w:type="spellStart"/>
      <w:r w:rsidRPr="007E7151">
        <w:rPr>
          <w:b/>
          <w:bCs/>
          <w:szCs w:val="24"/>
          <w:lang w:val="en-IN"/>
        </w:rPr>
        <w:t>Team_Member</w:t>
      </w:r>
      <w:proofErr w:type="spellEnd"/>
      <w:r w:rsidRPr="007E7151">
        <w:rPr>
          <w:szCs w:val="24"/>
          <w:lang w:val="en-IN"/>
        </w:rPr>
        <w:t>, removing partial dependencies.</w:t>
      </w:r>
    </w:p>
    <w:p w14:paraId="198DDFFA" w14:textId="77777777" w:rsidR="00C7153E" w:rsidRPr="007E7151" w:rsidRDefault="00C7153E" w:rsidP="00794624">
      <w:pPr>
        <w:jc w:val="both"/>
        <w:rPr>
          <w:szCs w:val="24"/>
          <w:lang w:val="en-IN"/>
        </w:rPr>
      </w:pPr>
      <w:r w:rsidRPr="007E7151">
        <w:rPr>
          <w:szCs w:val="24"/>
          <w:lang w:val="en-IN"/>
        </w:rPr>
        <w:t>Similarly, project, sprint, task, and bug information are maintained in their respective tables so that each non-key attribute depends on the complete key of its own table.</w:t>
      </w:r>
    </w:p>
    <w:p w14:paraId="72D644F8" w14:textId="77777777" w:rsidR="00C7153E" w:rsidRPr="007E7151" w:rsidRDefault="00C7153E" w:rsidP="00794624">
      <w:pPr>
        <w:jc w:val="both"/>
        <w:rPr>
          <w:b/>
          <w:bCs/>
          <w:szCs w:val="24"/>
          <w:lang w:val="en-IN"/>
        </w:rPr>
      </w:pPr>
      <w:r w:rsidRPr="007E7151">
        <w:rPr>
          <w:b/>
          <w:bCs/>
          <w:szCs w:val="24"/>
          <w:lang w:val="en-IN"/>
        </w:rPr>
        <w:t>Third Normal Form (3NF)</w:t>
      </w:r>
    </w:p>
    <w:p w14:paraId="2120E56B" w14:textId="77777777" w:rsidR="00C7153E" w:rsidRPr="007E7151" w:rsidRDefault="00C7153E" w:rsidP="00794624">
      <w:pPr>
        <w:jc w:val="both"/>
        <w:rPr>
          <w:szCs w:val="24"/>
          <w:lang w:val="en-IN"/>
        </w:rPr>
      </w:pPr>
      <w:r w:rsidRPr="007E7151">
        <w:rPr>
          <w:szCs w:val="24"/>
          <w:lang w:val="en-IN"/>
        </w:rPr>
        <w:t xml:space="preserve">In the initial design, information belonging to different entities could be repeated. For example, </w:t>
      </w:r>
      <w:proofErr w:type="spellStart"/>
      <w:r w:rsidRPr="007E7151">
        <w:rPr>
          <w:szCs w:val="24"/>
          <w:lang w:val="en-IN"/>
        </w:rPr>
        <w:t>team_name</w:t>
      </w:r>
      <w:proofErr w:type="spellEnd"/>
      <w:r w:rsidRPr="007E7151">
        <w:rPr>
          <w:szCs w:val="24"/>
          <w:lang w:val="en-IN"/>
        </w:rPr>
        <w:t xml:space="preserve"> depends on </w:t>
      </w:r>
      <w:proofErr w:type="spellStart"/>
      <w:r w:rsidRPr="007E7151">
        <w:rPr>
          <w:szCs w:val="24"/>
          <w:lang w:val="en-IN"/>
        </w:rPr>
        <w:t>team_id</w:t>
      </w:r>
      <w:proofErr w:type="spellEnd"/>
      <w:r w:rsidRPr="007E7151">
        <w:rPr>
          <w:szCs w:val="24"/>
          <w:lang w:val="en-IN"/>
        </w:rPr>
        <w:t xml:space="preserve">, employee information depends on </w:t>
      </w:r>
      <w:proofErr w:type="spellStart"/>
      <w:r w:rsidRPr="007E7151">
        <w:rPr>
          <w:szCs w:val="24"/>
          <w:lang w:val="en-IN"/>
        </w:rPr>
        <w:t>employee_id</w:t>
      </w:r>
      <w:proofErr w:type="spellEnd"/>
      <w:r w:rsidRPr="007E7151">
        <w:rPr>
          <w:szCs w:val="24"/>
          <w:lang w:val="en-IN"/>
        </w:rPr>
        <w:t xml:space="preserve">, and sprint information depends on </w:t>
      </w:r>
      <w:proofErr w:type="spellStart"/>
      <w:r w:rsidRPr="007E7151">
        <w:rPr>
          <w:szCs w:val="24"/>
          <w:lang w:val="en-IN"/>
        </w:rPr>
        <w:t>sprint_id</w:t>
      </w:r>
      <w:proofErr w:type="spellEnd"/>
      <w:r w:rsidRPr="007E7151">
        <w:rPr>
          <w:szCs w:val="24"/>
          <w:lang w:val="en-IN"/>
        </w:rPr>
        <w:t>.</w:t>
      </w:r>
    </w:p>
    <w:p w14:paraId="060DEF26" w14:textId="77777777" w:rsidR="00C7153E" w:rsidRPr="007E7151" w:rsidRDefault="00C7153E" w:rsidP="00794624">
      <w:pPr>
        <w:jc w:val="both"/>
        <w:rPr>
          <w:szCs w:val="24"/>
          <w:lang w:val="en-IN"/>
        </w:rPr>
      </w:pPr>
      <w:r w:rsidRPr="007E7151">
        <w:rPr>
          <w:szCs w:val="24"/>
          <w:lang w:val="en-IN"/>
        </w:rPr>
        <w:lastRenderedPageBreak/>
        <w:t xml:space="preserve">These dependencies are separated into their respective tables. </w:t>
      </w:r>
      <w:r w:rsidRPr="007E7151">
        <w:rPr>
          <w:b/>
          <w:bCs/>
          <w:szCs w:val="24"/>
          <w:lang w:val="en-IN"/>
        </w:rPr>
        <w:t>Project, Employee, Team, Sprint, Task, and Bug</w:t>
      </w:r>
      <w:r w:rsidRPr="007E7151">
        <w:rPr>
          <w:szCs w:val="24"/>
          <w:lang w:val="en-IN"/>
        </w:rPr>
        <w:t xml:space="preserve"> therefore contain attributes that describe their own entities, while foreign keys are used to establish relationships between them.</w:t>
      </w:r>
    </w:p>
    <w:p w14:paraId="5F9C3DE6" w14:textId="77777777" w:rsidR="00C7153E" w:rsidRPr="007E7151" w:rsidRDefault="00C7153E" w:rsidP="00794624">
      <w:pPr>
        <w:jc w:val="both"/>
        <w:rPr>
          <w:szCs w:val="24"/>
          <w:lang w:val="en-IN"/>
        </w:rPr>
      </w:pPr>
      <w:r w:rsidRPr="007E7151">
        <w:rPr>
          <w:szCs w:val="24"/>
          <w:lang w:val="en-IN"/>
        </w:rPr>
        <w:t xml:space="preserve">Derived attributes such as </w:t>
      </w:r>
      <w:proofErr w:type="spellStart"/>
      <w:r w:rsidRPr="007E7151">
        <w:rPr>
          <w:b/>
          <w:bCs/>
          <w:szCs w:val="24"/>
          <w:lang w:val="en-IN"/>
        </w:rPr>
        <w:t>duration_days</w:t>
      </w:r>
      <w:proofErr w:type="spellEnd"/>
      <w:r w:rsidRPr="007E7151">
        <w:rPr>
          <w:b/>
          <w:bCs/>
          <w:szCs w:val="24"/>
          <w:lang w:val="en-IN"/>
        </w:rPr>
        <w:t xml:space="preserve">, </w:t>
      </w:r>
      <w:proofErr w:type="spellStart"/>
      <w:r w:rsidRPr="007E7151">
        <w:rPr>
          <w:b/>
          <w:bCs/>
          <w:szCs w:val="24"/>
          <w:lang w:val="en-IN"/>
        </w:rPr>
        <w:t>team_size</w:t>
      </w:r>
      <w:proofErr w:type="spellEnd"/>
      <w:r w:rsidRPr="007E7151">
        <w:rPr>
          <w:b/>
          <w:bCs/>
          <w:szCs w:val="24"/>
          <w:lang w:val="en-IN"/>
        </w:rPr>
        <w:t xml:space="preserve">, velocity, </w:t>
      </w:r>
      <w:proofErr w:type="spellStart"/>
      <w:r w:rsidRPr="007E7151">
        <w:rPr>
          <w:b/>
          <w:bCs/>
          <w:szCs w:val="24"/>
          <w:lang w:val="en-IN"/>
        </w:rPr>
        <w:t>days_taken</w:t>
      </w:r>
      <w:proofErr w:type="spellEnd"/>
      <w:r w:rsidRPr="007E7151">
        <w:rPr>
          <w:b/>
          <w:bCs/>
          <w:szCs w:val="24"/>
          <w:lang w:val="en-IN"/>
        </w:rPr>
        <w:t xml:space="preserve">, and </w:t>
      </w:r>
      <w:proofErr w:type="spellStart"/>
      <w:r w:rsidRPr="007E7151">
        <w:rPr>
          <w:b/>
          <w:bCs/>
          <w:szCs w:val="24"/>
          <w:lang w:val="en-IN"/>
        </w:rPr>
        <w:t>resolution_time</w:t>
      </w:r>
      <w:proofErr w:type="spellEnd"/>
      <w:r w:rsidRPr="007E7151">
        <w:rPr>
          <w:szCs w:val="24"/>
          <w:lang w:val="en-IN"/>
        </w:rPr>
        <w:t xml:space="preserve"> are calculated from existing data rather than unnecessarily storing the same information.</w:t>
      </w:r>
    </w:p>
    <w:p w14:paraId="07FF8A22" w14:textId="77777777" w:rsidR="00C7153E" w:rsidRPr="007E7151" w:rsidRDefault="00C7153E" w:rsidP="00683989">
      <w:pPr>
        <w:rPr>
          <w:b/>
          <w:bCs/>
          <w:szCs w:val="24"/>
          <w:lang w:val="en-IN"/>
        </w:rPr>
      </w:pPr>
      <w:r w:rsidRPr="007E7151">
        <w:rPr>
          <w:b/>
          <w:bCs/>
          <w:szCs w:val="24"/>
          <w:lang w:val="en-IN"/>
        </w:rPr>
        <w:t xml:space="preserve">                                                     UNF → 1NF → 2NF → 3NF</w:t>
      </w:r>
    </w:p>
    <w:p w14:paraId="7162EB34" w14:textId="77777777" w:rsidR="00C7153E" w:rsidRPr="007E7151" w:rsidRDefault="00C7153E" w:rsidP="00683989">
      <w:pPr>
        <w:pStyle w:val="BodyText"/>
        <w:spacing w:before="160" w:after="80"/>
        <w:jc w:val="center"/>
        <w:rPr>
          <w:szCs w:val="24"/>
        </w:rPr>
      </w:pPr>
    </w:p>
    <w:tbl>
      <w:tblPr>
        <w:tblStyle w:val="TableGrid"/>
        <w:tblW w:w="9511" w:type="dxa"/>
        <w:jc w:val="center"/>
        <w:tblLayout w:type="fixed"/>
        <w:tblLook w:val="04A0" w:firstRow="1" w:lastRow="0" w:firstColumn="1" w:lastColumn="0" w:noHBand="0" w:noVBand="1"/>
      </w:tblPr>
      <w:tblGrid>
        <w:gridCol w:w="751"/>
        <w:gridCol w:w="2520"/>
        <w:gridCol w:w="2664"/>
        <w:gridCol w:w="3576"/>
      </w:tblGrid>
      <w:tr w:rsidR="00C7153E" w:rsidRPr="007E7151" w14:paraId="024966A4" w14:textId="77777777" w:rsidTr="0086699E">
        <w:trPr>
          <w:jc w:val="center"/>
        </w:trPr>
        <w:tc>
          <w:tcPr>
            <w:tcW w:w="751" w:type="dxa"/>
            <w:shd w:val="clear" w:color="auto" w:fill="FFFFFF" w:themeFill="background1"/>
          </w:tcPr>
          <w:p w14:paraId="7AE61436" w14:textId="77777777" w:rsidR="00C7153E" w:rsidRPr="007E7151" w:rsidRDefault="00C7153E" w:rsidP="00794624">
            <w:pPr>
              <w:spacing w:after="20"/>
              <w:jc w:val="both"/>
              <w:rPr>
                <w:szCs w:val="24"/>
              </w:rPr>
            </w:pPr>
            <w:r w:rsidRPr="007E7151">
              <w:rPr>
                <w:b/>
                <w:szCs w:val="24"/>
              </w:rPr>
              <w:t>Normal Form</w:t>
            </w:r>
          </w:p>
        </w:tc>
        <w:tc>
          <w:tcPr>
            <w:tcW w:w="2520" w:type="dxa"/>
            <w:shd w:val="clear" w:color="auto" w:fill="FFFFFF" w:themeFill="background1"/>
          </w:tcPr>
          <w:p w14:paraId="67A2523A" w14:textId="77777777" w:rsidR="00C7153E" w:rsidRPr="007E7151" w:rsidRDefault="00C7153E" w:rsidP="00794624">
            <w:pPr>
              <w:spacing w:after="20"/>
              <w:jc w:val="both"/>
              <w:rPr>
                <w:szCs w:val="24"/>
              </w:rPr>
            </w:pPr>
            <w:r w:rsidRPr="007E7151">
              <w:rPr>
                <w:b/>
                <w:szCs w:val="24"/>
              </w:rPr>
              <w:t>Condition Satisfied</w:t>
            </w:r>
          </w:p>
        </w:tc>
        <w:tc>
          <w:tcPr>
            <w:tcW w:w="2664" w:type="dxa"/>
            <w:shd w:val="clear" w:color="auto" w:fill="FFFFFF" w:themeFill="background1"/>
          </w:tcPr>
          <w:p w14:paraId="59396997" w14:textId="77777777" w:rsidR="00C7153E" w:rsidRPr="007E7151" w:rsidRDefault="00C7153E" w:rsidP="00794624">
            <w:pPr>
              <w:spacing w:after="20"/>
              <w:jc w:val="both"/>
              <w:rPr>
                <w:szCs w:val="24"/>
              </w:rPr>
            </w:pPr>
            <w:r w:rsidRPr="007E7151">
              <w:rPr>
                <w:b/>
                <w:szCs w:val="24"/>
              </w:rPr>
              <w:t>Anomaly Removed</w:t>
            </w:r>
          </w:p>
        </w:tc>
        <w:tc>
          <w:tcPr>
            <w:tcW w:w="3576" w:type="dxa"/>
            <w:shd w:val="clear" w:color="auto" w:fill="FFFFFF" w:themeFill="background1"/>
          </w:tcPr>
          <w:p w14:paraId="0A949CA0" w14:textId="77777777" w:rsidR="00C7153E" w:rsidRPr="007E7151" w:rsidRDefault="00C7153E" w:rsidP="00794624">
            <w:pPr>
              <w:spacing w:after="20"/>
              <w:jc w:val="both"/>
              <w:rPr>
                <w:szCs w:val="24"/>
              </w:rPr>
            </w:pPr>
            <w:r w:rsidRPr="007E7151">
              <w:rPr>
                <w:b/>
                <w:szCs w:val="24"/>
              </w:rPr>
              <w:t>Resulting Tables</w:t>
            </w:r>
          </w:p>
        </w:tc>
      </w:tr>
      <w:tr w:rsidR="00C7153E" w:rsidRPr="007E7151" w14:paraId="4DAF76BB" w14:textId="77777777" w:rsidTr="0086699E">
        <w:trPr>
          <w:jc w:val="center"/>
        </w:trPr>
        <w:tc>
          <w:tcPr>
            <w:tcW w:w="751" w:type="dxa"/>
          </w:tcPr>
          <w:p w14:paraId="54F3641D" w14:textId="77777777" w:rsidR="00C7153E" w:rsidRPr="007E7151" w:rsidRDefault="00C7153E" w:rsidP="00794624">
            <w:pPr>
              <w:spacing w:after="20"/>
              <w:jc w:val="both"/>
              <w:rPr>
                <w:szCs w:val="24"/>
              </w:rPr>
            </w:pPr>
            <w:r w:rsidRPr="007E7151">
              <w:rPr>
                <w:szCs w:val="24"/>
              </w:rPr>
              <w:t>1NF</w:t>
            </w:r>
          </w:p>
        </w:tc>
        <w:tc>
          <w:tcPr>
            <w:tcW w:w="2520" w:type="dxa"/>
          </w:tcPr>
          <w:p w14:paraId="185491C5" w14:textId="77777777" w:rsidR="00C7153E" w:rsidRPr="007E7151" w:rsidRDefault="00C7153E" w:rsidP="00794624">
            <w:pPr>
              <w:spacing w:after="20"/>
              <w:jc w:val="both"/>
              <w:rPr>
                <w:szCs w:val="24"/>
              </w:rPr>
            </w:pPr>
            <w:r w:rsidRPr="007E7151">
              <w:rPr>
                <w:szCs w:val="24"/>
              </w:rPr>
              <w:t>All attributes atomic; no repeating groups</w:t>
            </w:r>
          </w:p>
        </w:tc>
        <w:tc>
          <w:tcPr>
            <w:tcW w:w="2664" w:type="dxa"/>
          </w:tcPr>
          <w:p w14:paraId="7F68E5E4" w14:textId="77777777" w:rsidR="00C7153E" w:rsidRPr="007E7151" w:rsidRDefault="00C7153E" w:rsidP="00794624">
            <w:pPr>
              <w:spacing w:after="20"/>
              <w:jc w:val="both"/>
              <w:rPr>
                <w:szCs w:val="24"/>
              </w:rPr>
            </w:pPr>
            <w:r w:rsidRPr="007E7151">
              <w:rPr>
                <w:szCs w:val="24"/>
              </w:rPr>
              <w:t>Multiple skills and technologies stored in a single cell</w:t>
            </w:r>
          </w:p>
        </w:tc>
        <w:tc>
          <w:tcPr>
            <w:tcW w:w="3576" w:type="dxa"/>
          </w:tcPr>
          <w:p w14:paraId="764845EC" w14:textId="77777777" w:rsidR="00C7153E" w:rsidRPr="007E7151" w:rsidRDefault="00C7153E" w:rsidP="00794624">
            <w:pPr>
              <w:spacing w:after="20"/>
              <w:jc w:val="both"/>
              <w:rPr>
                <w:szCs w:val="24"/>
              </w:rPr>
            </w:pPr>
            <w:r w:rsidRPr="007E7151">
              <w:rPr>
                <w:szCs w:val="24"/>
              </w:rPr>
              <w:t xml:space="preserve">Project, Employee, </w:t>
            </w:r>
            <w:proofErr w:type="spellStart"/>
            <w:r w:rsidRPr="007E7151">
              <w:rPr>
                <w:szCs w:val="24"/>
              </w:rPr>
              <w:t>Employee_Skills</w:t>
            </w:r>
            <w:proofErr w:type="spellEnd"/>
            <w:r w:rsidRPr="007E7151">
              <w:rPr>
                <w:szCs w:val="24"/>
              </w:rPr>
              <w:t xml:space="preserve">, </w:t>
            </w:r>
            <w:proofErr w:type="spellStart"/>
            <w:r w:rsidRPr="007E7151">
              <w:rPr>
                <w:szCs w:val="24"/>
              </w:rPr>
              <w:t>Project_Tech</w:t>
            </w:r>
            <w:proofErr w:type="spellEnd"/>
          </w:p>
        </w:tc>
      </w:tr>
      <w:tr w:rsidR="00C7153E" w:rsidRPr="007E7151" w14:paraId="6589EED4" w14:textId="77777777" w:rsidTr="0086699E">
        <w:trPr>
          <w:jc w:val="center"/>
        </w:trPr>
        <w:tc>
          <w:tcPr>
            <w:tcW w:w="751" w:type="dxa"/>
          </w:tcPr>
          <w:p w14:paraId="5F6AB17C" w14:textId="77777777" w:rsidR="00C7153E" w:rsidRPr="007E7151" w:rsidRDefault="00C7153E" w:rsidP="00794624">
            <w:pPr>
              <w:spacing w:after="20"/>
              <w:jc w:val="both"/>
              <w:rPr>
                <w:szCs w:val="24"/>
              </w:rPr>
            </w:pPr>
            <w:r w:rsidRPr="007E7151">
              <w:rPr>
                <w:szCs w:val="24"/>
              </w:rPr>
              <w:t>2NF</w:t>
            </w:r>
          </w:p>
        </w:tc>
        <w:tc>
          <w:tcPr>
            <w:tcW w:w="2520" w:type="dxa"/>
          </w:tcPr>
          <w:p w14:paraId="1B27BBD0" w14:textId="77777777" w:rsidR="00C7153E" w:rsidRPr="007E7151" w:rsidRDefault="00C7153E" w:rsidP="00794624">
            <w:pPr>
              <w:spacing w:after="20"/>
              <w:jc w:val="both"/>
              <w:rPr>
                <w:szCs w:val="24"/>
              </w:rPr>
            </w:pPr>
            <w:r w:rsidRPr="007E7151">
              <w:rPr>
                <w:szCs w:val="24"/>
              </w:rPr>
              <w:t>No partial dependency on part of a composite key</w:t>
            </w:r>
          </w:p>
        </w:tc>
        <w:tc>
          <w:tcPr>
            <w:tcW w:w="2664" w:type="dxa"/>
          </w:tcPr>
          <w:p w14:paraId="5E5CE544" w14:textId="77777777" w:rsidR="00C7153E" w:rsidRPr="007E7151" w:rsidRDefault="00C7153E" w:rsidP="00794624">
            <w:pPr>
              <w:spacing w:after="20"/>
              <w:jc w:val="both"/>
              <w:rPr>
                <w:szCs w:val="24"/>
              </w:rPr>
            </w:pPr>
            <w:r w:rsidRPr="007E7151">
              <w:rPr>
                <w:szCs w:val="24"/>
              </w:rPr>
              <w:t>Team and employee details repeated in the many-to-many relationship</w:t>
            </w:r>
          </w:p>
        </w:tc>
        <w:tc>
          <w:tcPr>
            <w:tcW w:w="3576" w:type="dxa"/>
          </w:tcPr>
          <w:p w14:paraId="2CD43F37" w14:textId="77777777" w:rsidR="00C7153E" w:rsidRPr="007E7151" w:rsidRDefault="00C7153E" w:rsidP="00794624">
            <w:pPr>
              <w:spacing w:after="20"/>
              <w:jc w:val="both"/>
              <w:rPr>
                <w:szCs w:val="24"/>
              </w:rPr>
            </w:pPr>
            <w:r w:rsidRPr="007E7151">
              <w:rPr>
                <w:szCs w:val="24"/>
              </w:rPr>
              <w:t xml:space="preserve">Team, Employee, </w:t>
            </w:r>
            <w:proofErr w:type="spellStart"/>
            <w:r w:rsidRPr="007E7151">
              <w:rPr>
                <w:szCs w:val="24"/>
              </w:rPr>
              <w:t>Team_Member</w:t>
            </w:r>
            <w:proofErr w:type="spellEnd"/>
          </w:p>
        </w:tc>
      </w:tr>
      <w:tr w:rsidR="00C7153E" w:rsidRPr="007E7151" w14:paraId="2D63FA48" w14:textId="77777777" w:rsidTr="0086699E">
        <w:trPr>
          <w:jc w:val="center"/>
        </w:trPr>
        <w:tc>
          <w:tcPr>
            <w:tcW w:w="751" w:type="dxa"/>
          </w:tcPr>
          <w:p w14:paraId="779C30A6" w14:textId="77777777" w:rsidR="00C7153E" w:rsidRPr="007E7151" w:rsidRDefault="00C7153E" w:rsidP="00794624">
            <w:pPr>
              <w:spacing w:after="20"/>
              <w:jc w:val="both"/>
              <w:rPr>
                <w:szCs w:val="24"/>
              </w:rPr>
            </w:pPr>
            <w:r w:rsidRPr="007E7151">
              <w:rPr>
                <w:szCs w:val="24"/>
              </w:rPr>
              <w:t>3NF</w:t>
            </w:r>
          </w:p>
        </w:tc>
        <w:tc>
          <w:tcPr>
            <w:tcW w:w="2520" w:type="dxa"/>
          </w:tcPr>
          <w:p w14:paraId="3E035740" w14:textId="77777777" w:rsidR="00C7153E" w:rsidRPr="007E7151" w:rsidRDefault="00C7153E" w:rsidP="00794624">
            <w:pPr>
              <w:spacing w:after="20"/>
              <w:jc w:val="both"/>
              <w:rPr>
                <w:szCs w:val="24"/>
              </w:rPr>
            </w:pPr>
            <w:r w:rsidRPr="007E7151">
              <w:rPr>
                <w:szCs w:val="24"/>
              </w:rPr>
              <w:t>No transitive dependency on a non-key attribute</w:t>
            </w:r>
          </w:p>
        </w:tc>
        <w:tc>
          <w:tcPr>
            <w:tcW w:w="2664" w:type="dxa"/>
          </w:tcPr>
          <w:p w14:paraId="21371156" w14:textId="77777777" w:rsidR="00C7153E" w:rsidRPr="007E7151" w:rsidRDefault="00C7153E" w:rsidP="00794624">
            <w:pPr>
              <w:spacing w:after="20"/>
              <w:jc w:val="both"/>
              <w:rPr>
                <w:szCs w:val="24"/>
              </w:rPr>
            </w:pPr>
            <w:r w:rsidRPr="007E7151">
              <w:rPr>
                <w:szCs w:val="24"/>
              </w:rPr>
              <w:t>Project, team, sprint, task, and bug details repeated across records</w:t>
            </w:r>
          </w:p>
        </w:tc>
        <w:tc>
          <w:tcPr>
            <w:tcW w:w="3576" w:type="dxa"/>
          </w:tcPr>
          <w:p w14:paraId="58A0D6F9" w14:textId="77777777" w:rsidR="00C7153E" w:rsidRPr="007E7151" w:rsidRDefault="00C7153E" w:rsidP="00794624">
            <w:pPr>
              <w:spacing w:after="20"/>
              <w:jc w:val="both"/>
              <w:rPr>
                <w:szCs w:val="24"/>
              </w:rPr>
            </w:pPr>
            <w:r w:rsidRPr="007E7151">
              <w:rPr>
                <w:szCs w:val="24"/>
              </w:rPr>
              <w:t xml:space="preserve">Project, Employee, Team, Sprint, Task, Bug, </w:t>
            </w:r>
            <w:proofErr w:type="spellStart"/>
            <w:r w:rsidRPr="007E7151">
              <w:rPr>
                <w:szCs w:val="24"/>
              </w:rPr>
              <w:t>Team_Member</w:t>
            </w:r>
            <w:proofErr w:type="spellEnd"/>
          </w:p>
        </w:tc>
      </w:tr>
    </w:tbl>
    <w:p w14:paraId="6F855E3E" w14:textId="77777777" w:rsidR="00C7153E" w:rsidRPr="007E7151" w:rsidRDefault="00C7153E" w:rsidP="00683989">
      <w:pPr>
        <w:rPr>
          <w:szCs w:val="24"/>
          <w:lang w:val="en-IN"/>
        </w:rPr>
      </w:pPr>
    </w:p>
    <w:p w14:paraId="6A7D524D" w14:textId="77777777" w:rsidR="00C7153E" w:rsidRPr="007E7151" w:rsidRDefault="00C7153E" w:rsidP="00794624">
      <w:pPr>
        <w:jc w:val="both"/>
        <w:rPr>
          <w:szCs w:val="24"/>
          <w:lang w:val="en-IN"/>
        </w:rPr>
      </w:pPr>
      <w:r w:rsidRPr="007E7151">
        <w:rPr>
          <w:szCs w:val="24"/>
        </w:rPr>
        <w:t xml:space="preserve">After the third step, the schema consists of </w:t>
      </w:r>
      <w:r w:rsidRPr="007E7151">
        <w:rPr>
          <w:b/>
          <w:bCs/>
          <w:szCs w:val="24"/>
        </w:rPr>
        <w:t>nine related tables</w:t>
      </w:r>
      <w:r w:rsidRPr="007E7151">
        <w:rPr>
          <w:szCs w:val="24"/>
        </w:rPr>
        <w:t xml:space="preserve"> in which every non-key attribute depends on the key of its respective table. The </w:t>
      </w:r>
      <w:proofErr w:type="spellStart"/>
      <w:r w:rsidRPr="007E7151">
        <w:rPr>
          <w:b/>
          <w:bCs/>
          <w:szCs w:val="24"/>
        </w:rPr>
        <w:t>Team_Member</w:t>
      </w:r>
      <w:proofErr w:type="spellEnd"/>
      <w:r w:rsidRPr="007E7151">
        <w:rPr>
          <w:szCs w:val="24"/>
        </w:rPr>
        <w:t xml:space="preserve"> table resolves the many-to-many relationship between Team and Employee, while </w:t>
      </w:r>
      <w:proofErr w:type="spellStart"/>
      <w:r w:rsidRPr="007E7151">
        <w:rPr>
          <w:b/>
          <w:bCs/>
          <w:szCs w:val="24"/>
        </w:rPr>
        <w:t>Employee_Skills</w:t>
      </w:r>
      <w:proofErr w:type="spellEnd"/>
      <w:r w:rsidRPr="007E7151">
        <w:rPr>
          <w:szCs w:val="24"/>
        </w:rPr>
        <w:t xml:space="preserve"> and </w:t>
      </w:r>
      <w:proofErr w:type="spellStart"/>
      <w:r w:rsidRPr="007E7151">
        <w:rPr>
          <w:b/>
          <w:bCs/>
          <w:szCs w:val="24"/>
        </w:rPr>
        <w:t>Project_Tech</w:t>
      </w:r>
      <w:proofErr w:type="spellEnd"/>
      <w:r w:rsidRPr="007E7151">
        <w:rPr>
          <w:szCs w:val="24"/>
        </w:rPr>
        <w:t>.</w:t>
      </w:r>
    </w:p>
    <w:p w14:paraId="64CB55D2" w14:textId="77777777" w:rsidR="00C7153E" w:rsidRDefault="00C7153E"/>
    <w:p w14:paraId="67A8512C" w14:textId="77777777" w:rsidR="00C7153E" w:rsidRDefault="00C7153E">
      <w:r>
        <w:br w:type="page"/>
      </w:r>
    </w:p>
    <w:p w14:paraId="3F3EF6CD" w14:textId="77777777" w:rsidR="00C7153E" w:rsidRPr="00794624" w:rsidRDefault="00C7153E" w:rsidP="00204098">
      <w:pPr>
        <w:pStyle w:val="Heading1"/>
        <w:rPr>
          <w:b/>
          <w:bCs/>
          <w:color w:val="000000" w:themeColor="text1"/>
          <w:sz w:val="28"/>
          <w:szCs w:val="28"/>
        </w:rPr>
      </w:pPr>
      <w:r>
        <w:lastRenderedPageBreak/>
        <w:t xml:space="preserve">                 </w:t>
      </w:r>
      <w:r w:rsidRPr="00794624">
        <w:rPr>
          <w:rFonts w:ascii="Times New Roman" w:hAnsi="Times New Roman"/>
          <w:b/>
          <w:bCs/>
          <w:color w:val="000000" w:themeColor="text1"/>
          <w:sz w:val="28"/>
          <w:szCs w:val="28"/>
        </w:rPr>
        <w:t>CHAPTER 4: DATABASE IMPLEMENTATION</w:t>
      </w:r>
    </w:p>
    <w:p w14:paraId="6D8EECF0" w14:textId="77777777" w:rsidR="00C7153E" w:rsidRPr="007E7151" w:rsidRDefault="00C7153E" w:rsidP="00794624">
      <w:pPr>
        <w:pStyle w:val="Heading2"/>
        <w:jc w:val="both"/>
        <w:rPr>
          <w:color w:val="000000" w:themeColor="text1"/>
          <w:sz w:val="24"/>
          <w:szCs w:val="24"/>
        </w:rPr>
      </w:pPr>
      <w:r w:rsidRPr="00794624">
        <w:rPr>
          <w:rFonts w:ascii="Times New Roman" w:hAnsi="Times New Roman"/>
          <w:color w:val="000000" w:themeColor="text1"/>
          <w:sz w:val="24"/>
          <w:szCs w:val="24"/>
        </w:rPr>
        <w:t>4</w:t>
      </w:r>
      <w:r w:rsidRPr="007E7151">
        <w:rPr>
          <w:rFonts w:ascii="Times New Roman" w:hAnsi="Times New Roman"/>
          <w:color w:val="000000" w:themeColor="text1"/>
          <w:sz w:val="24"/>
          <w:szCs w:val="24"/>
        </w:rPr>
        <w:t>.1 Database and Table Creation – DDL</w:t>
      </w:r>
    </w:p>
    <w:p w14:paraId="1F24A48E" w14:textId="77777777" w:rsidR="00C7153E" w:rsidRPr="007E7151" w:rsidRDefault="00C7153E" w:rsidP="00794624">
      <w:pPr>
        <w:pStyle w:val="BodyText"/>
        <w:spacing w:line="259" w:lineRule="auto"/>
        <w:jc w:val="both"/>
        <w:rPr>
          <w:szCs w:val="24"/>
        </w:rPr>
      </w:pPr>
      <w:r w:rsidRPr="007E7151">
        <w:rPr>
          <w:szCs w:val="24"/>
        </w:rPr>
        <w:t>The following DDL follows the SQL definitions specified for the Software Project Management System. Tables are created in dependency order so that referenced parent tables exist before foreign keys are applied.</w:t>
      </w:r>
    </w:p>
    <w:p w14:paraId="5BC9AEAE" w14:textId="77777777" w:rsidR="00C7153E" w:rsidRPr="007E7151" w:rsidRDefault="00C7153E" w:rsidP="00794624">
      <w:pPr>
        <w:pStyle w:val="BodyText"/>
        <w:spacing w:line="259" w:lineRule="auto"/>
        <w:jc w:val="both"/>
        <w:rPr>
          <w:szCs w:val="24"/>
          <w:lang w:val="en-IN"/>
        </w:rPr>
      </w:pPr>
      <w:r w:rsidRPr="007E7151">
        <w:rPr>
          <w:szCs w:val="24"/>
          <w:lang w:val="en-IN"/>
        </w:rPr>
        <w:t>CREATE TABLE Employee (</w:t>
      </w:r>
    </w:p>
    <w:p w14:paraId="633F33E8"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employee_id</w:t>
      </w:r>
      <w:proofErr w:type="spellEnd"/>
      <w:r w:rsidRPr="007E7151">
        <w:rPr>
          <w:szCs w:val="24"/>
          <w:lang w:val="en-IN"/>
        </w:rPr>
        <w:t xml:space="preserve">      INT           PRIMARY KEY AUTO_INCREMENT,</w:t>
      </w:r>
    </w:p>
    <w:p w14:paraId="0AB73E4D"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first_name</w:t>
      </w:r>
      <w:proofErr w:type="spellEnd"/>
      <w:r w:rsidRPr="007E7151">
        <w:rPr>
          <w:szCs w:val="24"/>
          <w:lang w:val="en-IN"/>
        </w:rPr>
        <w:t xml:space="preserve">       </w:t>
      </w:r>
      <w:proofErr w:type="gramStart"/>
      <w:r w:rsidRPr="007E7151">
        <w:rPr>
          <w:szCs w:val="24"/>
          <w:lang w:val="en-IN"/>
        </w:rPr>
        <w:t>VARCHAR(</w:t>
      </w:r>
      <w:proofErr w:type="gramEnd"/>
      <w:r w:rsidRPr="007E7151">
        <w:rPr>
          <w:szCs w:val="24"/>
          <w:lang w:val="en-IN"/>
        </w:rPr>
        <w:t>50)   NOT NULL,</w:t>
      </w:r>
    </w:p>
    <w:p w14:paraId="32DDBC7B"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last_name</w:t>
      </w:r>
      <w:proofErr w:type="spellEnd"/>
      <w:r w:rsidRPr="007E7151">
        <w:rPr>
          <w:szCs w:val="24"/>
          <w:lang w:val="en-IN"/>
        </w:rPr>
        <w:t xml:space="preserve">        </w:t>
      </w:r>
      <w:proofErr w:type="gramStart"/>
      <w:r w:rsidRPr="007E7151">
        <w:rPr>
          <w:szCs w:val="24"/>
          <w:lang w:val="en-IN"/>
        </w:rPr>
        <w:t>VARCHAR(</w:t>
      </w:r>
      <w:proofErr w:type="gramEnd"/>
      <w:r w:rsidRPr="007E7151">
        <w:rPr>
          <w:szCs w:val="24"/>
          <w:lang w:val="en-IN"/>
        </w:rPr>
        <w:t>50)   NOT NULL,</w:t>
      </w:r>
    </w:p>
    <w:p w14:paraId="7F949079"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designation      </w:t>
      </w:r>
      <w:proofErr w:type="gramStart"/>
      <w:r w:rsidRPr="007E7151">
        <w:rPr>
          <w:szCs w:val="24"/>
          <w:lang w:val="en-IN"/>
        </w:rPr>
        <w:t>VARCHAR(</w:t>
      </w:r>
      <w:proofErr w:type="gramEnd"/>
      <w:r w:rsidRPr="007E7151">
        <w:rPr>
          <w:szCs w:val="24"/>
          <w:lang w:val="en-IN"/>
        </w:rPr>
        <w:t>50),</w:t>
      </w:r>
    </w:p>
    <w:p w14:paraId="01777157"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email            </w:t>
      </w:r>
      <w:proofErr w:type="gramStart"/>
      <w:r w:rsidRPr="007E7151">
        <w:rPr>
          <w:szCs w:val="24"/>
          <w:lang w:val="en-IN"/>
        </w:rPr>
        <w:t>VARCHAR(</w:t>
      </w:r>
      <w:proofErr w:type="gramEnd"/>
      <w:r w:rsidRPr="007E7151">
        <w:rPr>
          <w:szCs w:val="24"/>
          <w:lang w:val="en-IN"/>
        </w:rPr>
        <w:t>100</w:t>
      </w:r>
      <w:proofErr w:type="gramStart"/>
      <w:r w:rsidRPr="007E7151">
        <w:rPr>
          <w:szCs w:val="24"/>
          <w:lang w:val="en-IN"/>
        </w:rPr>
        <w:t>)  UNIQUE</w:t>
      </w:r>
      <w:proofErr w:type="gramEnd"/>
      <w:r w:rsidRPr="007E7151">
        <w:rPr>
          <w:szCs w:val="24"/>
          <w:lang w:val="en-IN"/>
        </w:rPr>
        <w:t xml:space="preserve"> NOT NULL,</w:t>
      </w:r>
    </w:p>
    <w:p w14:paraId="5E43C1FD"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experience_years</w:t>
      </w:r>
      <w:proofErr w:type="spellEnd"/>
      <w:r w:rsidRPr="007E7151">
        <w:rPr>
          <w:szCs w:val="24"/>
          <w:lang w:val="en-IN"/>
        </w:rPr>
        <w:t xml:space="preserve"> INT           CHECK (</w:t>
      </w:r>
      <w:proofErr w:type="spellStart"/>
      <w:r w:rsidRPr="007E7151">
        <w:rPr>
          <w:szCs w:val="24"/>
          <w:lang w:val="en-IN"/>
        </w:rPr>
        <w:t>experience_years</w:t>
      </w:r>
      <w:proofErr w:type="spellEnd"/>
      <w:r w:rsidRPr="007E7151">
        <w:rPr>
          <w:szCs w:val="24"/>
          <w:lang w:val="en-IN"/>
        </w:rPr>
        <w:t xml:space="preserve"> &gt;= 0),</w:t>
      </w:r>
    </w:p>
    <w:p w14:paraId="6875E744"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salary           </w:t>
      </w:r>
      <w:proofErr w:type="gramStart"/>
      <w:r w:rsidRPr="007E7151">
        <w:rPr>
          <w:szCs w:val="24"/>
          <w:lang w:val="en-IN"/>
        </w:rPr>
        <w:t>DECIMAL(</w:t>
      </w:r>
      <w:proofErr w:type="gramEnd"/>
      <w:r w:rsidRPr="007E7151">
        <w:rPr>
          <w:szCs w:val="24"/>
          <w:lang w:val="en-IN"/>
        </w:rPr>
        <w:t>10,2)</w:t>
      </w:r>
    </w:p>
    <w:p w14:paraId="0E3617A3" w14:textId="77777777" w:rsidR="00C7153E" w:rsidRPr="007E7151" w:rsidRDefault="00C7153E" w:rsidP="00794624">
      <w:pPr>
        <w:pStyle w:val="BodyText"/>
        <w:spacing w:line="259" w:lineRule="auto"/>
        <w:jc w:val="both"/>
        <w:rPr>
          <w:szCs w:val="24"/>
          <w:lang w:val="en-IN"/>
        </w:rPr>
      </w:pPr>
      <w:r w:rsidRPr="007E7151">
        <w:rPr>
          <w:szCs w:val="24"/>
          <w:lang w:val="en-IN"/>
        </w:rPr>
        <w:t>);</w:t>
      </w:r>
    </w:p>
    <w:p w14:paraId="4C358C53" w14:textId="77777777" w:rsidR="00C7153E" w:rsidRPr="007E7151" w:rsidRDefault="00C7153E" w:rsidP="00794624">
      <w:pPr>
        <w:pStyle w:val="BodyText"/>
        <w:spacing w:line="259" w:lineRule="auto"/>
        <w:jc w:val="both"/>
        <w:rPr>
          <w:szCs w:val="24"/>
          <w:lang w:val="en-IN"/>
        </w:rPr>
      </w:pPr>
    </w:p>
    <w:p w14:paraId="3D552A43" w14:textId="77777777" w:rsidR="00C7153E" w:rsidRPr="007E7151" w:rsidRDefault="00C7153E" w:rsidP="00794624">
      <w:pPr>
        <w:pStyle w:val="BodyText"/>
        <w:spacing w:line="259" w:lineRule="auto"/>
        <w:jc w:val="both"/>
        <w:rPr>
          <w:szCs w:val="24"/>
          <w:lang w:val="en-IN"/>
        </w:rPr>
      </w:pPr>
    </w:p>
    <w:p w14:paraId="07432B94" w14:textId="77777777" w:rsidR="00C7153E" w:rsidRPr="007E7151" w:rsidRDefault="00C7153E" w:rsidP="00794624">
      <w:pPr>
        <w:pStyle w:val="BodyText"/>
        <w:spacing w:line="259" w:lineRule="auto"/>
        <w:jc w:val="both"/>
        <w:rPr>
          <w:szCs w:val="24"/>
          <w:lang w:val="en-IN"/>
        </w:rPr>
      </w:pPr>
      <w:r w:rsidRPr="007E7151">
        <w:rPr>
          <w:szCs w:val="24"/>
          <w:lang w:val="en-IN"/>
        </w:rPr>
        <w:t>CREATE TABLE Project (</w:t>
      </w:r>
    </w:p>
    <w:p w14:paraId="36EB7B12"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project_id</w:t>
      </w:r>
      <w:proofErr w:type="spellEnd"/>
      <w:r w:rsidRPr="007E7151">
        <w:rPr>
          <w:szCs w:val="24"/>
          <w:lang w:val="en-IN"/>
        </w:rPr>
        <w:t xml:space="preserve">   INT         PRIMARY KEY AUTO_INCREMENT,</w:t>
      </w:r>
    </w:p>
    <w:p w14:paraId="02DD451F"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project_name</w:t>
      </w:r>
      <w:proofErr w:type="spellEnd"/>
      <w:r w:rsidRPr="007E7151">
        <w:rPr>
          <w:szCs w:val="24"/>
          <w:lang w:val="en-IN"/>
        </w:rPr>
        <w:t xml:space="preserve"> </w:t>
      </w:r>
      <w:proofErr w:type="gramStart"/>
      <w:r w:rsidRPr="007E7151">
        <w:rPr>
          <w:szCs w:val="24"/>
          <w:lang w:val="en-IN"/>
        </w:rPr>
        <w:t>VARCHAR(</w:t>
      </w:r>
      <w:proofErr w:type="gramEnd"/>
      <w:r w:rsidRPr="007E7151">
        <w:rPr>
          <w:szCs w:val="24"/>
          <w:lang w:val="en-IN"/>
        </w:rPr>
        <w:t>150) NOT NULL,</w:t>
      </w:r>
    </w:p>
    <w:p w14:paraId="7DB17918"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gramStart"/>
      <w:r w:rsidRPr="007E7151">
        <w:rPr>
          <w:szCs w:val="24"/>
          <w:lang w:val="en-IN"/>
        </w:rPr>
        <w:t>description  TEXT</w:t>
      </w:r>
      <w:proofErr w:type="gramEnd"/>
      <w:r w:rsidRPr="007E7151">
        <w:rPr>
          <w:szCs w:val="24"/>
          <w:lang w:val="en-IN"/>
        </w:rPr>
        <w:t>,</w:t>
      </w:r>
    </w:p>
    <w:p w14:paraId="1C7F8ED3"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start_date</w:t>
      </w:r>
      <w:proofErr w:type="spellEnd"/>
      <w:r w:rsidRPr="007E7151">
        <w:rPr>
          <w:szCs w:val="24"/>
          <w:lang w:val="en-IN"/>
        </w:rPr>
        <w:t xml:space="preserve">   DATE,</w:t>
      </w:r>
    </w:p>
    <w:p w14:paraId="6496FDDB"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end_date</w:t>
      </w:r>
      <w:proofErr w:type="spellEnd"/>
      <w:r w:rsidRPr="007E7151">
        <w:rPr>
          <w:szCs w:val="24"/>
          <w:lang w:val="en-IN"/>
        </w:rPr>
        <w:t xml:space="preserve">     DATE,</w:t>
      </w:r>
    </w:p>
    <w:p w14:paraId="0F95A629"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status       </w:t>
      </w:r>
      <w:proofErr w:type="gramStart"/>
      <w:r w:rsidRPr="007E7151">
        <w:rPr>
          <w:szCs w:val="24"/>
          <w:lang w:val="en-IN"/>
        </w:rPr>
        <w:t>VARCHAR(</w:t>
      </w:r>
      <w:proofErr w:type="gramEnd"/>
      <w:r w:rsidRPr="007E7151">
        <w:rPr>
          <w:szCs w:val="24"/>
          <w:lang w:val="en-IN"/>
        </w:rPr>
        <w:t>30</w:t>
      </w:r>
      <w:proofErr w:type="gramStart"/>
      <w:r w:rsidRPr="007E7151">
        <w:rPr>
          <w:szCs w:val="24"/>
          <w:lang w:val="en-IN"/>
        </w:rPr>
        <w:t>)  DEFAULT</w:t>
      </w:r>
      <w:proofErr w:type="gramEnd"/>
      <w:r w:rsidRPr="007E7151">
        <w:rPr>
          <w:szCs w:val="24"/>
          <w:lang w:val="en-IN"/>
        </w:rPr>
        <w:t xml:space="preserve"> "Planning",</w:t>
      </w:r>
    </w:p>
    <w:p w14:paraId="7B142013"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manager_id</w:t>
      </w:r>
      <w:proofErr w:type="spellEnd"/>
      <w:r w:rsidRPr="007E7151">
        <w:rPr>
          <w:szCs w:val="24"/>
          <w:lang w:val="en-IN"/>
        </w:rPr>
        <w:t xml:space="preserve">   INT,</w:t>
      </w:r>
    </w:p>
    <w:p w14:paraId="4E1F670C"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FOREIGN KEY (</w:t>
      </w:r>
      <w:proofErr w:type="spellStart"/>
      <w:r w:rsidRPr="007E7151">
        <w:rPr>
          <w:szCs w:val="24"/>
          <w:lang w:val="en-IN"/>
        </w:rPr>
        <w:t>manager_id</w:t>
      </w:r>
      <w:proofErr w:type="spellEnd"/>
      <w:r w:rsidRPr="007E7151">
        <w:rPr>
          <w:szCs w:val="24"/>
          <w:lang w:val="en-IN"/>
        </w:rPr>
        <w:t>) REFERENCES Employee(</w:t>
      </w:r>
      <w:proofErr w:type="spellStart"/>
      <w:r w:rsidRPr="007E7151">
        <w:rPr>
          <w:szCs w:val="24"/>
          <w:lang w:val="en-IN"/>
        </w:rPr>
        <w:t>employee_id</w:t>
      </w:r>
      <w:proofErr w:type="spellEnd"/>
      <w:r w:rsidRPr="007E7151">
        <w:rPr>
          <w:szCs w:val="24"/>
          <w:lang w:val="en-IN"/>
        </w:rPr>
        <w:t>)</w:t>
      </w:r>
    </w:p>
    <w:p w14:paraId="25C111CD" w14:textId="77777777" w:rsidR="00C7153E" w:rsidRPr="007E7151" w:rsidRDefault="00C7153E" w:rsidP="00794624">
      <w:pPr>
        <w:pStyle w:val="BodyText"/>
        <w:spacing w:line="259" w:lineRule="auto"/>
        <w:jc w:val="both"/>
        <w:rPr>
          <w:szCs w:val="24"/>
          <w:lang w:val="en-IN"/>
        </w:rPr>
      </w:pPr>
      <w:r w:rsidRPr="007E7151">
        <w:rPr>
          <w:szCs w:val="24"/>
          <w:lang w:val="en-IN"/>
        </w:rPr>
        <w:t>);</w:t>
      </w:r>
    </w:p>
    <w:p w14:paraId="7AD4A229" w14:textId="77777777" w:rsidR="00C7153E" w:rsidRPr="007E7151" w:rsidRDefault="00C7153E" w:rsidP="00794624">
      <w:pPr>
        <w:pStyle w:val="BodyText"/>
        <w:spacing w:line="259" w:lineRule="auto"/>
        <w:jc w:val="both"/>
        <w:rPr>
          <w:szCs w:val="24"/>
          <w:lang w:val="en-IN"/>
        </w:rPr>
      </w:pPr>
    </w:p>
    <w:p w14:paraId="4A5E040B" w14:textId="77777777" w:rsidR="00C7153E" w:rsidRPr="007E7151" w:rsidRDefault="00C7153E" w:rsidP="00794624">
      <w:pPr>
        <w:pStyle w:val="BodyText"/>
        <w:spacing w:line="259" w:lineRule="auto"/>
        <w:jc w:val="both"/>
        <w:rPr>
          <w:szCs w:val="24"/>
          <w:lang w:val="en-IN"/>
        </w:rPr>
      </w:pPr>
      <w:r w:rsidRPr="007E7151">
        <w:rPr>
          <w:szCs w:val="24"/>
          <w:lang w:val="en-IN"/>
        </w:rPr>
        <w:t>CREATE TABLE Team (</w:t>
      </w:r>
    </w:p>
    <w:p w14:paraId="13CDEB4C"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team_id</w:t>
      </w:r>
      <w:proofErr w:type="spellEnd"/>
      <w:r w:rsidRPr="007E7151">
        <w:rPr>
          <w:szCs w:val="24"/>
          <w:lang w:val="en-IN"/>
        </w:rPr>
        <w:t xml:space="preserve">    INT          PRIMARY KEY AUTO_INCREMENT,</w:t>
      </w:r>
    </w:p>
    <w:p w14:paraId="5DC87928"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team_</w:t>
      </w:r>
      <w:proofErr w:type="gramStart"/>
      <w:r w:rsidRPr="007E7151">
        <w:rPr>
          <w:szCs w:val="24"/>
          <w:lang w:val="en-IN"/>
        </w:rPr>
        <w:t>name</w:t>
      </w:r>
      <w:proofErr w:type="spellEnd"/>
      <w:r w:rsidRPr="007E7151">
        <w:rPr>
          <w:szCs w:val="24"/>
          <w:lang w:val="en-IN"/>
        </w:rPr>
        <w:t xml:space="preserve">  VARCHAR</w:t>
      </w:r>
      <w:proofErr w:type="gramEnd"/>
      <w:r w:rsidRPr="007E7151">
        <w:rPr>
          <w:szCs w:val="24"/>
          <w:lang w:val="en-IN"/>
        </w:rPr>
        <w:t>(100) NOT NULL,</w:t>
      </w:r>
    </w:p>
    <w:p w14:paraId="6EDCD65C"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project_id</w:t>
      </w:r>
      <w:proofErr w:type="spellEnd"/>
      <w:r w:rsidRPr="007E7151">
        <w:rPr>
          <w:szCs w:val="24"/>
          <w:lang w:val="en-IN"/>
        </w:rPr>
        <w:t xml:space="preserve"> INT          NOT NULL,</w:t>
      </w:r>
    </w:p>
    <w:p w14:paraId="291877AB"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lead_id</w:t>
      </w:r>
      <w:proofErr w:type="spellEnd"/>
      <w:r w:rsidRPr="007E7151">
        <w:rPr>
          <w:szCs w:val="24"/>
          <w:lang w:val="en-IN"/>
        </w:rPr>
        <w:t xml:space="preserve">    INT,</w:t>
      </w:r>
    </w:p>
    <w:p w14:paraId="2AB3927F"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FOREIGN KEY (</w:t>
      </w:r>
      <w:proofErr w:type="spellStart"/>
      <w:r w:rsidRPr="007E7151">
        <w:rPr>
          <w:szCs w:val="24"/>
          <w:lang w:val="en-IN"/>
        </w:rPr>
        <w:t>project_id</w:t>
      </w:r>
      <w:proofErr w:type="spellEnd"/>
      <w:r w:rsidRPr="007E7151">
        <w:rPr>
          <w:szCs w:val="24"/>
          <w:lang w:val="en-IN"/>
        </w:rPr>
        <w:t>) REFERENCES Project(</w:t>
      </w:r>
      <w:proofErr w:type="spellStart"/>
      <w:r w:rsidRPr="007E7151">
        <w:rPr>
          <w:szCs w:val="24"/>
          <w:lang w:val="en-IN"/>
        </w:rPr>
        <w:t>project_id</w:t>
      </w:r>
      <w:proofErr w:type="spellEnd"/>
      <w:r w:rsidRPr="007E7151">
        <w:rPr>
          <w:szCs w:val="24"/>
          <w:lang w:val="en-IN"/>
        </w:rPr>
        <w:t>),</w:t>
      </w:r>
    </w:p>
    <w:p w14:paraId="4607CE87"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FOREIGN KEY (</w:t>
      </w:r>
      <w:proofErr w:type="spellStart"/>
      <w:r w:rsidRPr="007E7151">
        <w:rPr>
          <w:szCs w:val="24"/>
          <w:lang w:val="en-IN"/>
        </w:rPr>
        <w:t>lead_</w:t>
      </w:r>
      <w:proofErr w:type="gramStart"/>
      <w:r w:rsidRPr="007E7151">
        <w:rPr>
          <w:szCs w:val="24"/>
          <w:lang w:val="en-IN"/>
        </w:rPr>
        <w:t>id</w:t>
      </w:r>
      <w:proofErr w:type="spellEnd"/>
      <w:r w:rsidRPr="007E7151">
        <w:rPr>
          <w:szCs w:val="24"/>
          <w:lang w:val="en-IN"/>
        </w:rPr>
        <w:t xml:space="preserve">)   </w:t>
      </w:r>
      <w:proofErr w:type="gramEnd"/>
      <w:r w:rsidRPr="007E7151">
        <w:rPr>
          <w:szCs w:val="24"/>
          <w:lang w:val="en-IN"/>
        </w:rPr>
        <w:t xml:space="preserve"> REFERENCES Employee(</w:t>
      </w:r>
      <w:proofErr w:type="spellStart"/>
      <w:r w:rsidRPr="007E7151">
        <w:rPr>
          <w:szCs w:val="24"/>
          <w:lang w:val="en-IN"/>
        </w:rPr>
        <w:t>employee_id</w:t>
      </w:r>
      <w:proofErr w:type="spellEnd"/>
      <w:r w:rsidRPr="007E7151">
        <w:rPr>
          <w:szCs w:val="24"/>
          <w:lang w:val="en-IN"/>
        </w:rPr>
        <w:t>)</w:t>
      </w:r>
    </w:p>
    <w:p w14:paraId="348AFA51" w14:textId="77777777" w:rsidR="00C7153E" w:rsidRPr="007E7151" w:rsidRDefault="00C7153E" w:rsidP="00794624">
      <w:pPr>
        <w:pStyle w:val="BodyText"/>
        <w:spacing w:line="259" w:lineRule="auto"/>
        <w:jc w:val="both"/>
        <w:rPr>
          <w:szCs w:val="24"/>
          <w:lang w:val="en-IN"/>
        </w:rPr>
      </w:pPr>
      <w:r w:rsidRPr="007E7151">
        <w:rPr>
          <w:szCs w:val="24"/>
          <w:lang w:val="en-IN"/>
        </w:rPr>
        <w:t>);</w:t>
      </w:r>
    </w:p>
    <w:p w14:paraId="52B1D722" w14:textId="77777777" w:rsidR="00C7153E" w:rsidRPr="007E7151" w:rsidRDefault="00C7153E" w:rsidP="00794624">
      <w:pPr>
        <w:pStyle w:val="BodyText"/>
        <w:spacing w:line="259" w:lineRule="auto"/>
        <w:jc w:val="both"/>
        <w:rPr>
          <w:szCs w:val="24"/>
          <w:lang w:val="en-IN"/>
        </w:rPr>
      </w:pPr>
    </w:p>
    <w:p w14:paraId="0B9707CD" w14:textId="77777777" w:rsidR="00C7153E" w:rsidRPr="007E7151" w:rsidRDefault="00C7153E" w:rsidP="00794624">
      <w:pPr>
        <w:pStyle w:val="BodyText"/>
        <w:spacing w:line="259" w:lineRule="auto"/>
        <w:jc w:val="both"/>
        <w:rPr>
          <w:szCs w:val="24"/>
          <w:lang w:val="en-IN"/>
        </w:rPr>
      </w:pPr>
      <w:r w:rsidRPr="007E7151">
        <w:rPr>
          <w:szCs w:val="24"/>
          <w:lang w:val="en-IN"/>
        </w:rPr>
        <w:lastRenderedPageBreak/>
        <w:t xml:space="preserve">CREATE TABLE </w:t>
      </w:r>
      <w:proofErr w:type="spellStart"/>
      <w:r w:rsidRPr="007E7151">
        <w:rPr>
          <w:szCs w:val="24"/>
          <w:lang w:val="en-IN"/>
        </w:rPr>
        <w:t>Team_Member</w:t>
      </w:r>
      <w:proofErr w:type="spellEnd"/>
      <w:r w:rsidRPr="007E7151">
        <w:rPr>
          <w:szCs w:val="24"/>
          <w:lang w:val="en-IN"/>
        </w:rPr>
        <w:t xml:space="preserve"> (</w:t>
      </w:r>
    </w:p>
    <w:p w14:paraId="3C12EBC9"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team_id</w:t>
      </w:r>
      <w:proofErr w:type="spellEnd"/>
      <w:r w:rsidRPr="007E7151">
        <w:rPr>
          <w:szCs w:val="24"/>
          <w:lang w:val="en-IN"/>
        </w:rPr>
        <w:t xml:space="preserve">     INT NOT NULL,</w:t>
      </w:r>
    </w:p>
    <w:p w14:paraId="3CEC4D38"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employee_id</w:t>
      </w:r>
      <w:proofErr w:type="spellEnd"/>
      <w:r w:rsidRPr="007E7151">
        <w:rPr>
          <w:szCs w:val="24"/>
          <w:lang w:val="en-IN"/>
        </w:rPr>
        <w:t xml:space="preserve"> INT NOT NULL,</w:t>
      </w:r>
    </w:p>
    <w:p w14:paraId="505B36F5"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joined_date</w:t>
      </w:r>
      <w:proofErr w:type="spellEnd"/>
      <w:r w:rsidRPr="007E7151">
        <w:rPr>
          <w:szCs w:val="24"/>
          <w:lang w:val="en-IN"/>
        </w:rPr>
        <w:t xml:space="preserve"> DATE,</w:t>
      </w:r>
    </w:p>
    <w:p w14:paraId="56583822"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PRIMARY KEY (</w:t>
      </w:r>
      <w:proofErr w:type="spellStart"/>
      <w:r w:rsidRPr="007E7151">
        <w:rPr>
          <w:szCs w:val="24"/>
          <w:lang w:val="en-IN"/>
        </w:rPr>
        <w:t>team_id</w:t>
      </w:r>
      <w:proofErr w:type="spellEnd"/>
      <w:r w:rsidRPr="007E7151">
        <w:rPr>
          <w:szCs w:val="24"/>
          <w:lang w:val="en-IN"/>
        </w:rPr>
        <w:t xml:space="preserve">, </w:t>
      </w:r>
      <w:proofErr w:type="spellStart"/>
      <w:r w:rsidRPr="007E7151">
        <w:rPr>
          <w:szCs w:val="24"/>
          <w:lang w:val="en-IN"/>
        </w:rPr>
        <w:t>employee_id</w:t>
      </w:r>
      <w:proofErr w:type="spellEnd"/>
      <w:r w:rsidRPr="007E7151">
        <w:rPr>
          <w:szCs w:val="24"/>
          <w:lang w:val="en-IN"/>
        </w:rPr>
        <w:t>),</w:t>
      </w:r>
    </w:p>
    <w:p w14:paraId="116E561B"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FOREIGN KEY (</w:t>
      </w:r>
      <w:proofErr w:type="spellStart"/>
      <w:r w:rsidRPr="007E7151">
        <w:rPr>
          <w:szCs w:val="24"/>
          <w:lang w:val="en-IN"/>
        </w:rPr>
        <w:t>team_</w:t>
      </w:r>
      <w:proofErr w:type="gramStart"/>
      <w:r w:rsidRPr="007E7151">
        <w:rPr>
          <w:szCs w:val="24"/>
          <w:lang w:val="en-IN"/>
        </w:rPr>
        <w:t>id</w:t>
      </w:r>
      <w:proofErr w:type="spellEnd"/>
      <w:r w:rsidRPr="007E7151">
        <w:rPr>
          <w:szCs w:val="24"/>
          <w:lang w:val="en-IN"/>
        </w:rPr>
        <w:t xml:space="preserve">)   </w:t>
      </w:r>
      <w:proofErr w:type="gramEnd"/>
      <w:r w:rsidRPr="007E7151">
        <w:rPr>
          <w:szCs w:val="24"/>
          <w:lang w:val="en-IN"/>
        </w:rPr>
        <w:t xml:space="preserve">  REFERENCES Team(</w:t>
      </w:r>
      <w:proofErr w:type="spellStart"/>
      <w:r w:rsidRPr="007E7151">
        <w:rPr>
          <w:szCs w:val="24"/>
          <w:lang w:val="en-IN"/>
        </w:rPr>
        <w:t>team_id</w:t>
      </w:r>
      <w:proofErr w:type="spellEnd"/>
      <w:r w:rsidRPr="007E7151">
        <w:rPr>
          <w:szCs w:val="24"/>
          <w:lang w:val="en-IN"/>
        </w:rPr>
        <w:t>),</w:t>
      </w:r>
    </w:p>
    <w:p w14:paraId="50EA16E9"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FOREIGN KEY (</w:t>
      </w:r>
      <w:proofErr w:type="spellStart"/>
      <w:r w:rsidRPr="007E7151">
        <w:rPr>
          <w:szCs w:val="24"/>
          <w:lang w:val="en-IN"/>
        </w:rPr>
        <w:t>employee_id</w:t>
      </w:r>
      <w:proofErr w:type="spellEnd"/>
      <w:r w:rsidRPr="007E7151">
        <w:rPr>
          <w:szCs w:val="24"/>
          <w:lang w:val="en-IN"/>
        </w:rPr>
        <w:t>) REFERENCES Employee(</w:t>
      </w:r>
      <w:proofErr w:type="spellStart"/>
      <w:r w:rsidRPr="007E7151">
        <w:rPr>
          <w:szCs w:val="24"/>
          <w:lang w:val="en-IN"/>
        </w:rPr>
        <w:t>employee_id</w:t>
      </w:r>
      <w:proofErr w:type="spellEnd"/>
      <w:r w:rsidRPr="007E7151">
        <w:rPr>
          <w:szCs w:val="24"/>
          <w:lang w:val="en-IN"/>
        </w:rPr>
        <w:t>)</w:t>
      </w:r>
    </w:p>
    <w:p w14:paraId="3F7DBEF6" w14:textId="77777777" w:rsidR="00C7153E" w:rsidRPr="007E7151" w:rsidRDefault="00C7153E" w:rsidP="00794624">
      <w:pPr>
        <w:pStyle w:val="BodyText"/>
        <w:spacing w:line="259" w:lineRule="auto"/>
        <w:jc w:val="both"/>
        <w:rPr>
          <w:szCs w:val="24"/>
          <w:lang w:val="en-IN"/>
        </w:rPr>
      </w:pPr>
      <w:r w:rsidRPr="007E7151">
        <w:rPr>
          <w:szCs w:val="24"/>
          <w:lang w:val="en-IN"/>
        </w:rPr>
        <w:t>);</w:t>
      </w:r>
    </w:p>
    <w:p w14:paraId="5613C6CC" w14:textId="77777777" w:rsidR="00C7153E" w:rsidRPr="007E7151" w:rsidRDefault="00C7153E" w:rsidP="00794624">
      <w:pPr>
        <w:pStyle w:val="BodyText"/>
        <w:spacing w:line="259" w:lineRule="auto"/>
        <w:jc w:val="both"/>
        <w:rPr>
          <w:szCs w:val="24"/>
          <w:lang w:val="en-IN"/>
        </w:rPr>
      </w:pPr>
    </w:p>
    <w:p w14:paraId="4FBE5B5F" w14:textId="77777777" w:rsidR="00C7153E" w:rsidRPr="007E7151" w:rsidRDefault="00C7153E" w:rsidP="00794624">
      <w:pPr>
        <w:pStyle w:val="BodyText"/>
        <w:spacing w:line="259" w:lineRule="auto"/>
        <w:jc w:val="both"/>
        <w:rPr>
          <w:szCs w:val="24"/>
          <w:lang w:val="en-IN"/>
        </w:rPr>
      </w:pPr>
      <w:r w:rsidRPr="007E7151">
        <w:rPr>
          <w:szCs w:val="24"/>
          <w:lang w:val="en-IN"/>
        </w:rPr>
        <w:t>CREATE TABLE Sprint (</w:t>
      </w:r>
    </w:p>
    <w:p w14:paraId="54C42E7E"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sprint_id</w:t>
      </w:r>
      <w:proofErr w:type="spellEnd"/>
      <w:r w:rsidRPr="007E7151">
        <w:rPr>
          <w:szCs w:val="24"/>
          <w:lang w:val="en-IN"/>
        </w:rPr>
        <w:t xml:space="preserve">   INT         PRIMARY KEY AUTO_INCREMENT,</w:t>
      </w:r>
    </w:p>
    <w:p w14:paraId="05386F98"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sprint_name</w:t>
      </w:r>
      <w:proofErr w:type="spellEnd"/>
      <w:r w:rsidRPr="007E7151">
        <w:rPr>
          <w:szCs w:val="24"/>
          <w:lang w:val="en-IN"/>
        </w:rPr>
        <w:t xml:space="preserve"> </w:t>
      </w:r>
      <w:proofErr w:type="gramStart"/>
      <w:r w:rsidRPr="007E7151">
        <w:rPr>
          <w:szCs w:val="24"/>
          <w:lang w:val="en-IN"/>
        </w:rPr>
        <w:t>VARCHAR(</w:t>
      </w:r>
      <w:proofErr w:type="gramEnd"/>
      <w:r w:rsidRPr="007E7151">
        <w:rPr>
          <w:szCs w:val="24"/>
          <w:lang w:val="en-IN"/>
        </w:rPr>
        <w:t>100),</w:t>
      </w:r>
    </w:p>
    <w:p w14:paraId="611DC932"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project_</w:t>
      </w:r>
      <w:proofErr w:type="gramStart"/>
      <w:r w:rsidRPr="007E7151">
        <w:rPr>
          <w:szCs w:val="24"/>
          <w:lang w:val="en-IN"/>
        </w:rPr>
        <w:t>id</w:t>
      </w:r>
      <w:proofErr w:type="spellEnd"/>
      <w:r w:rsidRPr="007E7151">
        <w:rPr>
          <w:szCs w:val="24"/>
          <w:lang w:val="en-IN"/>
        </w:rPr>
        <w:t xml:space="preserve">  INT</w:t>
      </w:r>
      <w:proofErr w:type="gramEnd"/>
      <w:r w:rsidRPr="007E7151">
        <w:rPr>
          <w:szCs w:val="24"/>
          <w:lang w:val="en-IN"/>
        </w:rPr>
        <w:t xml:space="preserve">         NOT NULL,</w:t>
      </w:r>
    </w:p>
    <w:p w14:paraId="4EBC7F18"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start_</w:t>
      </w:r>
      <w:proofErr w:type="gramStart"/>
      <w:r w:rsidRPr="007E7151">
        <w:rPr>
          <w:szCs w:val="24"/>
          <w:lang w:val="en-IN"/>
        </w:rPr>
        <w:t>date</w:t>
      </w:r>
      <w:proofErr w:type="spellEnd"/>
      <w:r w:rsidRPr="007E7151">
        <w:rPr>
          <w:szCs w:val="24"/>
          <w:lang w:val="en-IN"/>
        </w:rPr>
        <w:t xml:space="preserve">  DATE</w:t>
      </w:r>
      <w:proofErr w:type="gramEnd"/>
      <w:r w:rsidRPr="007E7151">
        <w:rPr>
          <w:szCs w:val="24"/>
          <w:lang w:val="en-IN"/>
        </w:rPr>
        <w:t>,</w:t>
      </w:r>
    </w:p>
    <w:p w14:paraId="3064A631"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end_date</w:t>
      </w:r>
      <w:proofErr w:type="spellEnd"/>
      <w:r w:rsidRPr="007E7151">
        <w:rPr>
          <w:szCs w:val="24"/>
          <w:lang w:val="en-IN"/>
        </w:rPr>
        <w:t xml:space="preserve">    DATE,</w:t>
      </w:r>
    </w:p>
    <w:p w14:paraId="204883EA"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goal        TEXT,</w:t>
      </w:r>
    </w:p>
    <w:p w14:paraId="18F960E2"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status      </w:t>
      </w:r>
      <w:proofErr w:type="gramStart"/>
      <w:r w:rsidRPr="007E7151">
        <w:rPr>
          <w:szCs w:val="24"/>
          <w:lang w:val="en-IN"/>
        </w:rPr>
        <w:t>VARCHAR(</w:t>
      </w:r>
      <w:proofErr w:type="gramEnd"/>
      <w:r w:rsidRPr="007E7151">
        <w:rPr>
          <w:szCs w:val="24"/>
          <w:lang w:val="en-IN"/>
        </w:rPr>
        <w:t>20) DEFAULT "Planned",</w:t>
      </w:r>
    </w:p>
    <w:p w14:paraId="32066C69"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FOREIGN KEY (</w:t>
      </w:r>
      <w:proofErr w:type="spellStart"/>
      <w:r w:rsidRPr="007E7151">
        <w:rPr>
          <w:szCs w:val="24"/>
          <w:lang w:val="en-IN"/>
        </w:rPr>
        <w:t>project_id</w:t>
      </w:r>
      <w:proofErr w:type="spellEnd"/>
      <w:r w:rsidRPr="007E7151">
        <w:rPr>
          <w:szCs w:val="24"/>
          <w:lang w:val="en-IN"/>
        </w:rPr>
        <w:t>) REFERENCES Project(</w:t>
      </w:r>
      <w:proofErr w:type="spellStart"/>
      <w:r w:rsidRPr="007E7151">
        <w:rPr>
          <w:szCs w:val="24"/>
          <w:lang w:val="en-IN"/>
        </w:rPr>
        <w:t>project_id</w:t>
      </w:r>
      <w:proofErr w:type="spellEnd"/>
      <w:r w:rsidRPr="007E7151">
        <w:rPr>
          <w:szCs w:val="24"/>
          <w:lang w:val="en-IN"/>
        </w:rPr>
        <w:t>)</w:t>
      </w:r>
    </w:p>
    <w:p w14:paraId="3B79B55D" w14:textId="77777777" w:rsidR="00C7153E" w:rsidRPr="007E7151" w:rsidRDefault="00C7153E" w:rsidP="00794624">
      <w:pPr>
        <w:pStyle w:val="BodyText"/>
        <w:spacing w:line="259" w:lineRule="auto"/>
        <w:jc w:val="both"/>
        <w:rPr>
          <w:szCs w:val="24"/>
          <w:lang w:val="en-IN"/>
        </w:rPr>
      </w:pPr>
      <w:r w:rsidRPr="007E7151">
        <w:rPr>
          <w:szCs w:val="24"/>
          <w:lang w:val="en-IN"/>
        </w:rPr>
        <w:t>);</w:t>
      </w:r>
    </w:p>
    <w:p w14:paraId="472F739F" w14:textId="77777777" w:rsidR="00C7153E" w:rsidRPr="007E7151" w:rsidRDefault="00C7153E" w:rsidP="00794624">
      <w:pPr>
        <w:pStyle w:val="BodyText"/>
        <w:spacing w:line="259" w:lineRule="auto"/>
        <w:jc w:val="both"/>
        <w:rPr>
          <w:szCs w:val="24"/>
          <w:lang w:val="en-IN"/>
        </w:rPr>
      </w:pPr>
    </w:p>
    <w:p w14:paraId="02737581" w14:textId="77777777" w:rsidR="00C7153E" w:rsidRPr="007E7151" w:rsidRDefault="00C7153E" w:rsidP="00794624">
      <w:pPr>
        <w:pStyle w:val="BodyText"/>
        <w:spacing w:line="259" w:lineRule="auto"/>
        <w:jc w:val="both"/>
        <w:rPr>
          <w:szCs w:val="24"/>
          <w:lang w:val="en-IN"/>
        </w:rPr>
      </w:pPr>
      <w:r w:rsidRPr="007E7151">
        <w:rPr>
          <w:szCs w:val="24"/>
          <w:lang w:val="en-IN"/>
        </w:rPr>
        <w:t>CREATE TABLE Task (</w:t>
      </w:r>
    </w:p>
    <w:p w14:paraId="226F8811"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task_id</w:t>
      </w:r>
      <w:proofErr w:type="spellEnd"/>
      <w:r w:rsidRPr="007E7151">
        <w:rPr>
          <w:szCs w:val="24"/>
          <w:lang w:val="en-IN"/>
        </w:rPr>
        <w:t xml:space="preserve">         INT         PRIMARY KEY AUTO_INCREMENT,</w:t>
      </w:r>
    </w:p>
    <w:p w14:paraId="2BC3C27B"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sprint_id</w:t>
      </w:r>
      <w:proofErr w:type="spellEnd"/>
      <w:r w:rsidRPr="007E7151">
        <w:rPr>
          <w:szCs w:val="24"/>
          <w:lang w:val="en-IN"/>
        </w:rPr>
        <w:t xml:space="preserve">       INT,</w:t>
      </w:r>
    </w:p>
    <w:p w14:paraId="1008AC0C"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assigned_to</w:t>
      </w:r>
      <w:proofErr w:type="spellEnd"/>
      <w:r w:rsidRPr="007E7151">
        <w:rPr>
          <w:szCs w:val="24"/>
          <w:lang w:val="en-IN"/>
        </w:rPr>
        <w:t xml:space="preserve">     INT,</w:t>
      </w:r>
    </w:p>
    <w:p w14:paraId="37BD0726"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task_title</w:t>
      </w:r>
      <w:proofErr w:type="spellEnd"/>
      <w:r w:rsidRPr="007E7151">
        <w:rPr>
          <w:szCs w:val="24"/>
          <w:lang w:val="en-IN"/>
        </w:rPr>
        <w:t xml:space="preserve">      </w:t>
      </w:r>
      <w:proofErr w:type="gramStart"/>
      <w:r w:rsidRPr="007E7151">
        <w:rPr>
          <w:szCs w:val="24"/>
          <w:lang w:val="en-IN"/>
        </w:rPr>
        <w:t>VARCHAR(</w:t>
      </w:r>
      <w:proofErr w:type="gramEnd"/>
      <w:r w:rsidRPr="007E7151">
        <w:rPr>
          <w:szCs w:val="24"/>
          <w:lang w:val="en-IN"/>
        </w:rPr>
        <w:t>200) NOT NULL,</w:t>
      </w:r>
    </w:p>
    <w:p w14:paraId="69C81EE2"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description     TEXT,</w:t>
      </w:r>
    </w:p>
    <w:p w14:paraId="3D55BB63"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priority        </w:t>
      </w:r>
      <w:proofErr w:type="gramStart"/>
      <w:r w:rsidRPr="007E7151">
        <w:rPr>
          <w:szCs w:val="24"/>
          <w:lang w:val="en-IN"/>
        </w:rPr>
        <w:t>VARCHAR(</w:t>
      </w:r>
      <w:proofErr w:type="gramEnd"/>
      <w:r w:rsidRPr="007E7151">
        <w:rPr>
          <w:szCs w:val="24"/>
          <w:lang w:val="en-IN"/>
        </w:rPr>
        <w:t>20</w:t>
      </w:r>
      <w:proofErr w:type="gramStart"/>
      <w:r w:rsidRPr="007E7151">
        <w:rPr>
          <w:szCs w:val="24"/>
          <w:lang w:val="en-IN"/>
        </w:rPr>
        <w:t>)  DEFAULT</w:t>
      </w:r>
      <w:proofErr w:type="gramEnd"/>
      <w:r w:rsidRPr="007E7151">
        <w:rPr>
          <w:szCs w:val="24"/>
          <w:lang w:val="en-IN"/>
        </w:rPr>
        <w:t xml:space="preserve"> "Medium",</w:t>
      </w:r>
    </w:p>
    <w:p w14:paraId="1D02A566"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story_points</w:t>
      </w:r>
      <w:proofErr w:type="spellEnd"/>
      <w:r w:rsidRPr="007E7151">
        <w:rPr>
          <w:szCs w:val="24"/>
          <w:lang w:val="en-IN"/>
        </w:rPr>
        <w:t xml:space="preserve">    INT,</w:t>
      </w:r>
    </w:p>
    <w:p w14:paraId="09900B21"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status          </w:t>
      </w:r>
      <w:proofErr w:type="gramStart"/>
      <w:r w:rsidRPr="007E7151">
        <w:rPr>
          <w:szCs w:val="24"/>
          <w:lang w:val="en-IN"/>
        </w:rPr>
        <w:t>VARCHAR(</w:t>
      </w:r>
      <w:proofErr w:type="gramEnd"/>
      <w:r w:rsidRPr="007E7151">
        <w:rPr>
          <w:szCs w:val="24"/>
          <w:lang w:val="en-IN"/>
        </w:rPr>
        <w:t>20</w:t>
      </w:r>
      <w:proofErr w:type="gramStart"/>
      <w:r w:rsidRPr="007E7151">
        <w:rPr>
          <w:szCs w:val="24"/>
          <w:lang w:val="en-IN"/>
        </w:rPr>
        <w:t>)  DEFAULT</w:t>
      </w:r>
      <w:proofErr w:type="gramEnd"/>
      <w:r w:rsidRPr="007E7151">
        <w:rPr>
          <w:szCs w:val="24"/>
          <w:lang w:val="en-IN"/>
        </w:rPr>
        <w:t xml:space="preserve"> "Todo",</w:t>
      </w:r>
    </w:p>
    <w:p w14:paraId="7607B8FE"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due_date</w:t>
      </w:r>
      <w:proofErr w:type="spellEnd"/>
      <w:r w:rsidRPr="007E7151">
        <w:rPr>
          <w:szCs w:val="24"/>
          <w:lang w:val="en-IN"/>
        </w:rPr>
        <w:t xml:space="preserve">        DATE,</w:t>
      </w:r>
    </w:p>
    <w:p w14:paraId="2150D778"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completion_date</w:t>
      </w:r>
      <w:proofErr w:type="spellEnd"/>
      <w:r w:rsidRPr="007E7151">
        <w:rPr>
          <w:szCs w:val="24"/>
          <w:lang w:val="en-IN"/>
        </w:rPr>
        <w:t xml:space="preserve"> DATE,</w:t>
      </w:r>
    </w:p>
    <w:p w14:paraId="3566DF5A"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FOREIGN KEY (</w:t>
      </w:r>
      <w:proofErr w:type="spellStart"/>
      <w:r w:rsidRPr="007E7151">
        <w:rPr>
          <w:szCs w:val="24"/>
          <w:lang w:val="en-IN"/>
        </w:rPr>
        <w:t>sprint_</w:t>
      </w:r>
      <w:proofErr w:type="gramStart"/>
      <w:r w:rsidRPr="007E7151">
        <w:rPr>
          <w:szCs w:val="24"/>
          <w:lang w:val="en-IN"/>
        </w:rPr>
        <w:t>id</w:t>
      </w:r>
      <w:proofErr w:type="spellEnd"/>
      <w:r w:rsidRPr="007E7151">
        <w:rPr>
          <w:szCs w:val="24"/>
          <w:lang w:val="en-IN"/>
        </w:rPr>
        <w:t xml:space="preserve">)   </w:t>
      </w:r>
      <w:proofErr w:type="gramEnd"/>
      <w:r w:rsidRPr="007E7151">
        <w:rPr>
          <w:szCs w:val="24"/>
          <w:lang w:val="en-IN"/>
        </w:rPr>
        <w:t>REFERENCES Sprint(</w:t>
      </w:r>
      <w:proofErr w:type="spellStart"/>
      <w:r w:rsidRPr="007E7151">
        <w:rPr>
          <w:szCs w:val="24"/>
          <w:lang w:val="en-IN"/>
        </w:rPr>
        <w:t>sprint_id</w:t>
      </w:r>
      <w:proofErr w:type="spellEnd"/>
      <w:r w:rsidRPr="007E7151">
        <w:rPr>
          <w:szCs w:val="24"/>
          <w:lang w:val="en-IN"/>
        </w:rPr>
        <w:t>),</w:t>
      </w:r>
    </w:p>
    <w:p w14:paraId="4693417B"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FOREIGN KEY (</w:t>
      </w:r>
      <w:proofErr w:type="spellStart"/>
      <w:r w:rsidRPr="007E7151">
        <w:rPr>
          <w:szCs w:val="24"/>
          <w:lang w:val="en-IN"/>
        </w:rPr>
        <w:t>assigned_to</w:t>
      </w:r>
      <w:proofErr w:type="spellEnd"/>
      <w:r w:rsidRPr="007E7151">
        <w:rPr>
          <w:szCs w:val="24"/>
          <w:lang w:val="en-IN"/>
        </w:rPr>
        <w:t>) REFERENCES Employee(</w:t>
      </w:r>
      <w:proofErr w:type="spellStart"/>
      <w:r w:rsidRPr="007E7151">
        <w:rPr>
          <w:szCs w:val="24"/>
          <w:lang w:val="en-IN"/>
        </w:rPr>
        <w:t>employee_id</w:t>
      </w:r>
      <w:proofErr w:type="spellEnd"/>
      <w:r w:rsidRPr="007E7151">
        <w:rPr>
          <w:szCs w:val="24"/>
          <w:lang w:val="en-IN"/>
        </w:rPr>
        <w:t>)</w:t>
      </w:r>
    </w:p>
    <w:p w14:paraId="1A43F7F5" w14:textId="77777777" w:rsidR="00C7153E" w:rsidRPr="007E7151" w:rsidRDefault="00C7153E" w:rsidP="00794624">
      <w:pPr>
        <w:pStyle w:val="BodyText"/>
        <w:spacing w:line="259" w:lineRule="auto"/>
        <w:jc w:val="both"/>
        <w:rPr>
          <w:szCs w:val="24"/>
          <w:lang w:val="en-IN"/>
        </w:rPr>
      </w:pPr>
      <w:r w:rsidRPr="007E7151">
        <w:rPr>
          <w:szCs w:val="24"/>
          <w:lang w:val="en-IN"/>
        </w:rPr>
        <w:t>);</w:t>
      </w:r>
    </w:p>
    <w:p w14:paraId="3C8C378A" w14:textId="77777777" w:rsidR="00C7153E" w:rsidRPr="007E7151" w:rsidRDefault="00C7153E" w:rsidP="00794624">
      <w:pPr>
        <w:pStyle w:val="BodyText"/>
        <w:spacing w:line="259" w:lineRule="auto"/>
        <w:jc w:val="both"/>
        <w:rPr>
          <w:szCs w:val="24"/>
          <w:lang w:val="en-IN"/>
        </w:rPr>
      </w:pPr>
    </w:p>
    <w:p w14:paraId="6A3B7230" w14:textId="77777777" w:rsidR="00C7153E" w:rsidRPr="007E7151" w:rsidRDefault="00C7153E" w:rsidP="00794624">
      <w:pPr>
        <w:pStyle w:val="BodyText"/>
        <w:spacing w:line="259" w:lineRule="auto"/>
        <w:jc w:val="both"/>
        <w:rPr>
          <w:szCs w:val="24"/>
          <w:lang w:val="en-IN"/>
        </w:rPr>
      </w:pPr>
      <w:r w:rsidRPr="007E7151">
        <w:rPr>
          <w:szCs w:val="24"/>
          <w:lang w:val="en-IN"/>
        </w:rPr>
        <w:lastRenderedPageBreak/>
        <w:t>CREATE TABLE Bug (</w:t>
      </w:r>
    </w:p>
    <w:p w14:paraId="0598791A"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bug_id</w:t>
      </w:r>
      <w:proofErr w:type="spellEnd"/>
      <w:r w:rsidRPr="007E7151">
        <w:rPr>
          <w:szCs w:val="24"/>
          <w:lang w:val="en-IN"/>
        </w:rPr>
        <w:t xml:space="preserve">        INT         PRIMARY KEY AUTO_INCREMENT,</w:t>
      </w:r>
    </w:p>
    <w:p w14:paraId="456A8FDF"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task_id</w:t>
      </w:r>
      <w:proofErr w:type="spellEnd"/>
      <w:r w:rsidRPr="007E7151">
        <w:rPr>
          <w:szCs w:val="24"/>
          <w:lang w:val="en-IN"/>
        </w:rPr>
        <w:t xml:space="preserve">       INT,</w:t>
      </w:r>
    </w:p>
    <w:p w14:paraId="241E250C"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reported_by</w:t>
      </w:r>
      <w:proofErr w:type="spellEnd"/>
      <w:r w:rsidRPr="007E7151">
        <w:rPr>
          <w:szCs w:val="24"/>
          <w:lang w:val="en-IN"/>
        </w:rPr>
        <w:t xml:space="preserve">   INT         NOT NULL,</w:t>
      </w:r>
    </w:p>
    <w:p w14:paraId="337FF854"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assigned_to</w:t>
      </w:r>
      <w:proofErr w:type="spellEnd"/>
      <w:r w:rsidRPr="007E7151">
        <w:rPr>
          <w:szCs w:val="24"/>
          <w:lang w:val="en-IN"/>
        </w:rPr>
        <w:t xml:space="preserve">   INT,</w:t>
      </w:r>
    </w:p>
    <w:p w14:paraId="4F66867B"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title         </w:t>
      </w:r>
      <w:proofErr w:type="gramStart"/>
      <w:r w:rsidRPr="007E7151">
        <w:rPr>
          <w:szCs w:val="24"/>
          <w:lang w:val="en-IN"/>
        </w:rPr>
        <w:t>VARCHAR(</w:t>
      </w:r>
      <w:proofErr w:type="gramEnd"/>
      <w:r w:rsidRPr="007E7151">
        <w:rPr>
          <w:szCs w:val="24"/>
          <w:lang w:val="en-IN"/>
        </w:rPr>
        <w:t>200) NOT NULL,</w:t>
      </w:r>
    </w:p>
    <w:p w14:paraId="2B41FFF7"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severity      </w:t>
      </w:r>
      <w:proofErr w:type="gramStart"/>
      <w:r w:rsidRPr="007E7151">
        <w:rPr>
          <w:szCs w:val="24"/>
          <w:lang w:val="en-IN"/>
        </w:rPr>
        <w:t>VARCHAR(</w:t>
      </w:r>
      <w:proofErr w:type="gramEnd"/>
      <w:r w:rsidRPr="007E7151">
        <w:rPr>
          <w:szCs w:val="24"/>
          <w:lang w:val="en-IN"/>
        </w:rPr>
        <w:t>20),</w:t>
      </w:r>
    </w:p>
    <w:p w14:paraId="1E05740F"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status        </w:t>
      </w:r>
      <w:proofErr w:type="gramStart"/>
      <w:r w:rsidRPr="007E7151">
        <w:rPr>
          <w:szCs w:val="24"/>
          <w:lang w:val="en-IN"/>
        </w:rPr>
        <w:t>VARCHAR(</w:t>
      </w:r>
      <w:proofErr w:type="gramEnd"/>
      <w:r w:rsidRPr="007E7151">
        <w:rPr>
          <w:szCs w:val="24"/>
          <w:lang w:val="en-IN"/>
        </w:rPr>
        <w:t>20</w:t>
      </w:r>
      <w:proofErr w:type="gramStart"/>
      <w:r w:rsidRPr="007E7151">
        <w:rPr>
          <w:szCs w:val="24"/>
          <w:lang w:val="en-IN"/>
        </w:rPr>
        <w:t>)  DEFAULT</w:t>
      </w:r>
      <w:proofErr w:type="gramEnd"/>
      <w:r w:rsidRPr="007E7151">
        <w:rPr>
          <w:szCs w:val="24"/>
          <w:lang w:val="en-IN"/>
        </w:rPr>
        <w:t xml:space="preserve"> "Open",</w:t>
      </w:r>
    </w:p>
    <w:p w14:paraId="5242284F"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reported_date</w:t>
      </w:r>
      <w:proofErr w:type="spellEnd"/>
      <w:r w:rsidRPr="007E7151">
        <w:rPr>
          <w:szCs w:val="24"/>
          <w:lang w:val="en-IN"/>
        </w:rPr>
        <w:t xml:space="preserve"> DATE        DEFAULT (CURRENT_DATE),</w:t>
      </w:r>
    </w:p>
    <w:p w14:paraId="4F1135C4"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w:t>
      </w:r>
      <w:proofErr w:type="spellStart"/>
      <w:r w:rsidRPr="007E7151">
        <w:rPr>
          <w:szCs w:val="24"/>
          <w:lang w:val="en-IN"/>
        </w:rPr>
        <w:t>resolved_date</w:t>
      </w:r>
      <w:proofErr w:type="spellEnd"/>
      <w:r w:rsidRPr="007E7151">
        <w:rPr>
          <w:szCs w:val="24"/>
          <w:lang w:val="en-IN"/>
        </w:rPr>
        <w:t xml:space="preserve"> DATE,</w:t>
      </w:r>
    </w:p>
    <w:p w14:paraId="62487C97"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FOREIGN KEY (</w:t>
      </w:r>
      <w:proofErr w:type="spellStart"/>
      <w:r w:rsidRPr="007E7151">
        <w:rPr>
          <w:szCs w:val="24"/>
          <w:lang w:val="en-IN"/>
        </w:rPr>
        <w:t>task_</w:t>
      </w:r>
      <w:proofErr w:type="gramStart"/>
      <w:r w:rsidRPr="007E7151">
        <w:rPr>
          <w:szCs w:val="24"/>
          <w:lang w:val="en-IN"/>
        </w:rPr>
        <w:t>id</w:t>
      </w:r>
      <w:proofErr w:type="spellEnd"/>
      <w:r w:rsidRPr="007E7151">
        <w:rPr>
          <w:szCs w:val="24"/>
          <w:lang w:val="en-IN"/>
        </w:rPr>
        <w:t xml:space="preserve">)   </w:t>
      </w:r>
      <w:proofErr w:type="gramEnd"/>
      <w:r w:rsidRPr="007E7151">
        <w:rPr>
          <w:szCs w:val="24"/>
          <w:lang w:val="en-IN"/>
        </w:rPr>
        <w:t xml:space="preserve">  REFERENCES Task(</w:t>
      </w:r>
      <w:proofErr w:type="spellStart"/>
      <w:r w:rsidRPr="007E7151">
        <w:rPr>
          <w:szCs w:val="24"/>
          <w:lang w:val="en-IN"/>
        </w:rPr>
        <w:t>task_id</w:t>
      </w:r>
      <w:proofErr w:type="spellEnd"/>
      <w:r w:rsidRPr="007E7151">
        <w:rPr>
          <w:szCs w:val="24"/>
          <w:lang w:val="en-IN"/>
        </w:rPr>
        <w:t>),</w:t>
      </w:r>
    </w:p>
    <w:p w14:paraId="11E08546"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FOREIGN KEY (</w:t>
      </w:r>
      <w:proofErr w:type="spellStart"/>
      <w:r w:rsidRPr="007E7151">
        <w:rPr>
          <w:szCs w:val="24"/>
          <w:lang w:val="en-IN"/>
        </w:rPr>
        <w:t>reported_by</w:t>
      </w:r>
      <w:proofErr w:type="spellEnd"/>
      <w:r w:rsidRPr="007E7151">
        <w:rPr>
          <w:szCs w:val="24"/>
          <w:lang w:val="en-IN"/>
        </w:rPr>
        <w:t>) REFERENCES Employee(</w:t>
      </w:r>
      <w:proofErr w:type="spellStart"/>
      <w:r w:rsidRPr="007E7151">
        <w:rPr>
          <w:szCs w:val="24"/>
          <w:lang w:val="en-IN"/>
        </w:rPr>
        <w:t>employee_id</w:t>
      </w:r>
      <w:proofErr w:type="spellEnd"/>
      <w:r w:rsidRPr="007E7151">
        <w:rPr>
          <w:szCs w:val="24"/>
          <w:lang w:val="en-IN"/>
        </w:rPr>
        <w:t>),</w:t>
      </w:r>
    </w:p>
    <w:p w14:paraId="6D658ECA" w14:textId="77777777" w:rsidR="00C7153E" w:rsidRPr="007E7151" w:rsidRDefault="00C7153E" w:rsidP="00794624">
      <w:pPr>
        <w:pStyle w:val="BodyText"/>
        <w:spacing w:line="259" w:lineRule="auto"/>
        <w:jc w:val="both"/>
        <w:rPr>
          <w:szCs w:val="24"/>
          <w:lang w:val="en-IN"/>
        </w:rPr>
      </w:pPr>
      <w:r w:rsidRPr="007E7151">
        <w:rPr>
          <w:szCs w:val="24"/>
          <w:lang w:val="en-IN"/>
        </w:rPr>
        <w:t xml:space="preserve">  FOREIGN KEY (</w:t>
      </w:r>
      <w:proofErr w:type="spellStart"/>
      <w:r w:rsidRPr="007E7151">
        <w:rPr>
          <w:szCs w:val="24"/>
          <w:lang w:val="en-IN"/>
        </w:rPr>
        <w:t>assigned_to</w:t>
      </w:r>
      <w:proofErr w:type="spellEnd"/>
      <w:r w:rsidRPr="007E7151">
        <w:rPr>
          <w:szCs w:val="24"/>
          <w:lang w:val="en-IN"/>
        </w:rPr>
        <w:t>) REFERENCES Employee(</w:t>
      </w:r>
      <w:proofErr w:type="spellStart"/>
      <w:r w:rsidRPr="007E7151">
        <w:rPr>
          <w:szCs w:val="24"/>
          <w:lang w:val="en-IN"/>
        </w:rPr>
        <w:t>employee_id</w:t>
      </w:r>
      <w:proofErr w:type="spellEnd"/>
      <w:r w:rsidRPr="007E7151">
        <w:rPr>
          <w:szCs w:val="24"/>
          <w:lang w:val="en-IN"/>
        </w:rPr>
        <w:t>)</w:t>
      </w:r>
    </w:p>
    <w:p w14:paraId="6C23DCB5" w14:textId="77777777" w:rsidR="00C7153E" w:rsidRPr="007E7151" w:rsidRDefault="00C7153E" w:rsidP="00794624">
      <w:pPr>
        <w:pStyle w:val="BodyText"/>
        <w:spacing w:line="259" w:lineRule="auto"/>
        <w:jc w:val="both"/>
        <w:rPr>
          <w:szCs w:val="24"/>
          <w:lang w:val="en-IN"/>
        </w:rPr>
      </w:pPr>
      <w:r w:rsidRPr="007E7151">
        <w:rPr>
          <w:szCs w:val="24"/>
          <w:lang w:val="en-IN"/>
        </w:rPr>
        <w:t>);</w:t>
      </w:r>
    </w:p>
    <w:tbl>
      <w:tblPr>
        <w:tblStyle w:val="TableGrid"/>
        <w:tblW w:w="0" w:type="auto"/>
        <w:jc w:val="center"/>
        <w:tblLayout w:type="fixed"/>
        <w:tblLook w:val="04A0" w:firstRow="1" w:lastRow="0" w:firstColumn="1" w:lastColumn="0" w:noHBand="0" w:noVBand="1"/>
      </w:tblPr>
      <w:tblGrid>
        <w:gridCol w:w="4320"/>
      </w:tblGrid>
      <w:tr w:rsidR="00C7153E" w:rsidRPr="007E7151" w14:paraId="7029A7D2" w14:textId="77777777" w:rsidTr="007F5085">
        <w:trPr>
          <w:jc w:val="center"/>
        </w:trPr>
        <w:tc>
          <w:tcPr>
            <w:tcW w:w="4320" w:type="dxa"/>
            <w:shd w:val="clear" w:color="auto" w:fill="FFFFFF" w:themeFill="background1"/>
          </w:tcPr>
          <w:p w14:paraId="36D6F960" w14:textId="77777777" w:rsidR="00C7153E" w:rsidRPr="007E7151" w:rsidRDefault="00C7153E" w:rsidP="00794624">
            <w:pPr>
              <w:spacing w:after="20"/>
              <w:jc w:val="both"/>
              <w:rPr>
                <w:szCs w:val="24"/>
              </w:rPr>
            </w:pPr>
            <w:proofErr w:type="spellStart"/>
            <w:r w:rsidRPr="007E7151">
              <w:rPr>
                <w:b/>
                <w:szCs w:val="24"/>
              </w:rPr>
              <w:t>Tables_in_Software</w:t>
            </w:r>
            <w:proofErr w:type="spellEnd"/>
            <w:r w:rsidRPr="007E7151">
              <w:rPr>
                <w:b/>
                <w:szCs w:val="24"/>
              </w:rPr>
              <w:t xml:space="preserve"> Management </w:t>
            </w:r>
            <w:proofErr w:type="spellStart"/>
            <w:r w:rsidRPr="007E7151">
              <w:rPr>
                <w:b/>
                <w:szCs w:val="24"/>
              </w:rPr>
              <w:t>Sysytem</w:t>
            </w:r>
            <w:proofErr w:type="spellEnd"/>
          </w:p>
        </w:tc>
      </w:tr>
      <w:tr w:rsidR="00C7153E" w:rsidRPr="007E7151" w14:paraId="7CFF9723" w14:textId="77777777" w:rsidTr="0027452D">
        <w:trPr>
          <w:jc w:val="center"/>
        </w:trPr>
        <w:tc>
          <w:tcPr>
            <w:tcW w:w="4320" w:type="dxa"/>
          </w:tcPr>
          <w:p w14:paraId="09181C3A" w14:textId="77777777" w:rsidR="00C7153E" w:rsidRPr="007E7151" w:rsidRDefault="00C7153E" w:rsidP="00794624">
            <w:pPr>
              <w:spacing w:after="20"/>
              <w:jc w:val="both"/>
              <w:rPr>
                <w:szCs w:val="24"/>
              </w:rPr>
            </w:pPr>
            <w:r w:rsidRPr="007E7151">
              <w:rPr>
                <w:szCs w:val="24"/>
              </w:rPr>
              <w:t xml:space="preserve">                           Project</w:t>
            </w:r>
          </w:p>
        </w:tc>
      </w:tr>
      <w:tr w:rsidR="00C7153E" w:rsidRPr="007E7151" w14:paraId="24DCCD53" w14:textId="77777777" w:rsidTr="0027452D">
        <w:trPr>
          <w:jc w:val="center"/>
        </w:trPr>
        <w:tc>
          <w:tcPr>
            <w:tcW w:w="4320" w:type="dxa"/>
          </w:tcPr>
          <w:p w14:paraId="74561126" w14:textId="77777777" w:rsidR="00C7153E" w:rsidRPr="007E7151" w:rsidRDefault="00C7153E" w:rsidP="00794624">
            <w:pPr>
              <w:spacing w:after="20"/>
              <w:jc w:val="both"/>
              <w:rPr>
                <w:szCs w:val="24"/>
              </w:rPr>
            </w:pPr>
            <w:r w:rsidRPr="007E7151">
              <w:rPr>
                <w:szCs w:val="24"/>
              </w:rPr>
              <w:t xml:space="preserve">                          Employee</w:t>
            </w:r>
          </w:p>
        </w:tc>
      </w:tr>
      <w:tr w:rsidR="00C7153E" w:rsidRPr="007E7151" w14:paraId="1B7B611F" w14:textId="77777777" w:rsidTr="0027452D">
        <w:trPr>
          <w:jc w:val="center"/>
        </w:trPr>
        <w:tc>
          <w:tcPr>
            <w:tcW w:w="4320" w:type="dxa"/>
          </w:tcPr>
          <w:p w14:paraId="45BDBFFF" w14:textId="77777777" w:rsidR="00C7153E" w:rsidRPr="007E7151" w:rsidRDefault="00C7153E" w:rsidP="00794624">
            <w:pPr>
              <w:spacing w:after="20"/>
              <w:jc w:val="both"/>
              <w:rPr>
                <w:szCs w:val="24"/>
              </w:rPr>
            </w:pPr>
            <w:r w:rsidRPr="007E7151">
              <w:rPr>
                <w:szCs w:val="24"/>
              </w:rPr>
              <w:t xml:space="preserve">                        Team</w:t>
            </w:r>
          </w:p>
        </w:tc>
      </w:tr>
      <w:tr w:rsidR="00C7153E" w:rsidRPr="007E7151" w14:paraId="0EA5F274" w14:textId="77777777" w:rsidTr="0027452D">
        <w:trPr>
          <w:jc w:val="center"/>
        </w:trPr>
        <w:tc>
          <w:tcPr>
            <w:tcW w:w="4320" w:type="dxa"/>
          </w:tcPr>
          <w:p w14:paraId="6749A0AD" w14:textId="77777777" w:rsidR="00C7153E" w:rsidRPr="007E7151" w:rsidRDefault="00C7153E" w:rsidP="00794624">
            <w:pPr>
              <w:spacing w:after="20"/>
              <w:jc w:val="both"/>
              <w:rPr>
                <w:szCs w:val="24"/>
              </w:rPr>
            </w:pPr>
            <w:r w:rsidRPr="007E7151">
              <w:rPr>
                <w:szCs w:val="24"/>
              </w:rPr>
              <w:t xml:space="preserve">                        Team member</w:t>
            </w:r>
          </w:p>
        </w:tc>
      </w:tr>
      <w:tr w:rsidR="00C7153E" w:rsidRPr="007E7151" w14:paraId="7FE58DE4" w14:textId="77777777" w:rsidTr="0027452D">
        <w:trPr>
          <w:jc w:val="center"/>
        </w:trPr>
        <w:tc>
          <w:tcPr>
            <w:tcW w:w="4320" w:type="dxa"/>
          </w:tcPr>
          <w:p w14:paraId="0F530B4F" w14:textId="77777777" w:rsidR="00C7153E" w:rsidRPr="007E7151" w:rsidRDefault="00C7153E" w:rsidP="00794624">
            <w:pPr>
              <w:spacing w:after="20"/>
              <w:jc w:val="both"/>
              <w:rPr>
                <w:szCs w:val="24"/>
              </w:rPr>
            </w:pPr>
            <w:r w:rsidRPr="007E7151">
              <w:rPr>
                <w:szCs w:val="24"/>
              </w:rPr>
              <w:t xml:space="preserve">                        Sprint</w:t>
            </w:r>
          </w:p>
        </w:tc>
      </w:tr>
      <w:tr w:rsidR="00C7153E" w:rsidRPr="007E7151" w14:paraId="143A8965" w14:textId="77777777" w:rsidTr="0027452D">
        <w:trPr>
          <w:jc w:val="center"/>
        </w:trPr>
        <w:tc>
          <w:tcPr>
            <w:tcW w:w="4320" w:type="dxa"/>
          </w:tcPr>
          <w:p w14:paraId="24816CE0" w14:textId="77777777" w:rsidR="00C7153E" w:rsidRPr="007E7151" w:rsidRDefault="00C7153E" w:rsidP="00794624">
            <w:pPr>
              <w:spacing w:after="20"/>
              <w:jc w:val="both"/>
              <w:rPr>
                <w:szCs w:val="24"/>
              </w:rPr>
            </w:pPr>
            <w:r w:rsidRPr="007E7151">
              <w:rPr>
                <w:szCs w:val="24"/>
              </w:rPr>
              <w:t xml:space="preserve">                          Task</w:t>
            </w:r>
          </w:p>
        </w:tc>
      </w:tr>
      <w:tr w:rsidR="00C7153E" w:rsidRPr="007E7151" w14:paraId="68E5D192" w14:textId="77777777" w:rsidTr="0027452D">
        <w:trPr>
          <w:jc w:val="center"/>
        </w:trPr>
        <w:tc>
          <w:tcPr>
            <w:tcW w:w="4320" w:type="dxa"/>
          </w:tcPr>
          <w:p w14:paraId="24B5AE20" w14:textId="77777777" w:rsidR="00C7153E" w:rsidRPr="007E7151" w:rsidRDefault="00C7153E" w:rsidP="00794624">
            <w:pPr>
              <w:spacing w:after="20"/>
              <w:jc w:val="both"/>
              <w:rPr>
                <w:szCs w:val="24"/>
              </w:rPr>
            </w:pPr>
            <w:r w:rsidRPr="007E7151">
              <w:rPr>
                <w:szCs w:val="24"/>
              </w:rPr>
              <w:t xml:space="preserve">                          Bug</w:t>
            </w:r>
          </w:p>
        </w:tc>
      </w:tr>
    </w:tbl>
    <w:p w14:paraId="53A5C6F9" w14:textId="77777777" w:rsidR="00C7153E" w:rsidRPr="007E7151" w:rsidRDefault="00C7153E" w:rsidP="00794624">
      <w:pPr>
        <w:pStyle w:val="BodyText"/>
        <w:spacing w:line="259" w:lineRule="auto"/>
        <w:jc w:val="both"/>
        <w:rPr>
          <w:szCs w:val="24"/>
          <w:lang w:val="en-IN"/>
        </w:rPr>
      </w:pPr>
    </w:p>
    <w:p w14:paraId="19CF1EBE" w14:textId="77777777" w:rsidR="00C7153E" w:rsidRPr="007E7151" w:rsidRDefault="00C7153E" w:rsidP="00794624">
      <w:pPr>
        <w:pStyle w:val="BodyText"/>
        <w:spacing w:line="259" w:lineRule="auto"/>
        <w:jc w:val="both"/>
        <w:rPr>
          <w:szCs w:val="24"/>
        </w:rPr>
      </w:pPr>
    </w:p>
    <w:p w14:paraId="4A2AA941" w14:textId="61AC02F8" w:rsidR="0086699E" w:rsidRPr="0086699E" w:rsidRDefault="00C7153E" w:rsidP="0086699E">
      <w:pPr>
        <w:pStyle w:val="Heading2"/>
        <w:jc w:val="both"/>
        <w:rPr>
          <w:rFonts w:ascii="Times New Roman" w:hAnsi="Times New Roman"/>
          <w:color w:val="auto"/>
          <w:sz w:val="24"/>
          <w:szCs w:val="24"/>
        </w:rPr>
      </w:pPr>
      <w:r w:rsidRPr="007E7151">
        <w:rPr>
          <w:rFonts w:ascii="Times New Roman" w:hAnsi="Times New Roman"/>
          <w:color w:val="auto"/>
          <w:sz w:val="24"/>
          <w:szCs w:val="24"/>
        </w:rPr>
        <w:t>4.2 Sample Data Insertion – DML</w:t>
      </w:r>
    </w:p>
    <w:p w14:paraId="547B0686" w14:textId="6F7EADBF" w:rsidR="00C7153E" w:rsidRPr="007E7151" w:rsidRDefault="00C7153E" w:rsidP="00794624">
      <w:pPr>
        <w:jc w:val="both"/>
        <w:rPr>
          <w:szCs w:val="24"/>
        </w:rPr>
      </w:pPr>
      <w:r w:rsidRPr="007E7151">
        <w:rPr>
          <w:szCs w:val="24"/>
        </w:rPr>
        <w:t>/* EMPLOYEE */</w:t>
      </w:r>
    </w:p>
    <w:p w14:paraId="0EB6127B" w14:textId="77777777" w:rsidR="00C7153E" w:rsidRPr="007E7151" w:rsidRDefault="00C7153E" w:rsidP="00794624">
      <w:pPr>
        <w:jc w:val="both"/>
        <w:rPr>
          <w:szCs w:val="24"/>
        </w:rPr>
      </w:pPr>
      <w:r w:rsidRPr="007E7151">
        <w:rPr>
          <w:szCs w:val="24"/>
        </w:rPr>
        <w:t>INSERT INTO Employee</w:t>
      </w:r>
    </w:p>
    <w:p w14:paraId="79EFBD51" w14:textId="77777777" w:rsidR="00C7153E" w:rsidRPr="007E7151" w:rsidRDefault="00C7153E" w:rsidP="00794624">
      <w:pPr>
        <w:jc w:val="both"/>
        <w:rPr>
          <w:szCs w:val="24"/>
        </w:rPr>
      </w:pPr>
      <w:r w:rsidRPr="007E7151">
        <w:rPr>
          <w:szCs w:val="24"/>
        </w:rPr>
        <w:t>(</w:t>
      </w:r>
      <w:proofErr w:type="spellStart"/>
      <w:r w:rsidRPr="007E7151">
        <w:rPr>
          <w:szCs w:val="24"/>
        </w:rPr>
        <w:t>employee_id</w:t>
      </w:r>
      <w:proofErr w:type="spellEnd"/>
      <w:r w:rsidRPr="007E7151">
        <w:rPr>
          <w:szCs w:val="24"/>
        </w:rPr>
        <w:t xml:space="preserve">, </w:t>
      </w:r>
      <w:proofErr w:type="spellStart"/>
      <w:r w:rsidRPr="007E7151">
        <w:rPr>
          <w:szCs w:val="24"/>
        </w:rPr>
        <w:t>first_name</w:t>
      </w:r>
      <w:proofErr w:type="spellEnd"/>
      <w:r w:rsidRPr="007E7151">
        <w:rPr>
          <w:szCs w:val="24"/>
        </w:rPr>
        <w:t xml:space="preserve">, </w:t>
      </w:r>
      <w:proofErr w:type="spellStart"/>
      <w:r w:rsidRPr="007E7151">
        <w:rPr>
          <w:szCs w:val="24"/>
        </w:rPr>
        <w:t>last_name</w:t>
      </w:r>
      <w:proofErr w:type="spellEnd"/>
      <w:r w:rsidRPr="007E7151">
        <w:rPr>
          <w:szCs w:val="24"/>
        </w:rPr>
        <w:t xml:space="preserve">, designation, email, </w:t>
      </w:r>
      <w:proofErr w:type="spellStart"/>
      <w:r w:rsidRPr="007E7151">
        <w:rPr>
          <w:szCs w:val="24"/>
        </w:rPr>
        <w:t>experience_years</w:t>
      </w:r>
      <w:proofErr w:type="spellEnd"/>
      <w:r w:rsidRPr="007E7151">
        <w:rPr>
          <w:szCs w:val="24"/>
        </w:rPr>
        <w:t>, salary)</w:t>
      </w:r>
    </w:p>
    <w:p w14:paraId="7D3EB4F3" w14:textId="77777777" w:rsidR="00C7153E" w:rsidRPr="007E7151" w:rsidRDefault="00C7153E" w:rsidP="00794624">
      <w:pPr>
        <w:jc w:val="both"/>
        <w:rPr>
          <w:szCs w:val="24"/>
        </w:rPr>
      </w:pPr>
      <w:r w:rsidRPr="007E7151">
        <w:rPr>
          <w:szCs w:val="24"/>
        </w:rPr>
        <w:t>VALUES</w:t>
      </w:r>
    </w:p>
    <w:p w14:paraId="69B0B71A" w14:textId="77777777" w:rsidR="00C7153E" w:rsidRPr="007E7151" w:rsidRDefault="00C7153E" w:rsidP="00794624">
      <w:pPr>
        <w:jc w:val="both"/>
        <w:rPr>
          <w:szCs w:val="24"/>
        </w:rPr>
      </w:pPr>
      <w:r w:rsidRPr="007E7151">
        <w:rPr>
          <w:szCs w:val="24"/>
        </w:rPr>
        <w:t>(1,'Ravi','Kumar','Project Manager</w:t>
      </w:r>
      <w:proofErr w:type="gramStart"/>
      <w:r w:rsidRPr="007E7151">
        <w:rPr>
          <w:szCs w:val="24"/>
        </w:rPr>
        <w:t>','ravi.kumar@software.com</w:t>
      </w:r>
      <w:proofErr w:type="gramEnd"/>
      <w:r w:rsidRPr="007E7151">
        <w:rPr>
          <w:szCs w:val="24"/>
        </w:rPr>
        <w:t>',8,85000),</w:t>
      </w:r>
    </w:p>
    <w:p w14:paraId="3B6D3EC8" w14:textId="77777777" w:rsidR="00C7153E" w:rsidRPr="007E7151" w:rsidRDefault="00C7153E" w:rsidP="00794624">
      <w:pPr>
        <w:jc w:val="both"/>
        <w:rPr>
          <w:szCs w:val="24"/>
        </w:rPr>
      </w:pPr>
      <w:r w:rsidRPr="007E7151">
        <w:rPr>
          <w:szCs w:val="24"/>
        </w:rPr>
        <w:t>(2,'Priya','Sharma','Software Developer</w:t>
      </w:r>
      <w:proofErr w:type="gramStart"/>
      <w:r w:rsidRPr="007E7151">
        <w:rPr>
          <w:szCs w:val="24"/>
        </w:rPr>
        <w:t>','priya.sharma@software.com</w:t>
      </w:r>
      <w:proofErr w:type="gramEnd"/>
      <w:r w:rsidRPr="007E7151">
        <w:rPr>
          <w:szCs w:val="24"/>
        </w:rPr>
        <w:t>',4,60000),</w:t>
      </w:r>
    </w:p>
    <w:p w14:paraId="690E4C6E" w14:textId="77777777" w:rsidR="00C7153E" w:rsidRPr="007E7151" w:rsidRDefault="00C7153E" w:rsidP="00794624">
      <w:pPr>
        <w:jc w:val="both"/>
        <w:rPr>
          <w:szCs w:val="24"/>
        </w:rPr>
      </w:pPr>
      <w:r w:rsidRPr="007E7151">
        <w:rPr>
          <w:szCs w:val="24"/>
        </w:rPr>
        <w:t>(3,'Arjun','Reddy','Team Lead</w:t>
      </w:r>
      <w:proofErr w:type="gramStart"/>
      <w:r w:rsidRPr="007E7151">
        <w:rPr>
          <w:szCs w:val="24"/>
        </w:rPr>
        <w:t>','arjun.reddy@software.com</w:t>
      </w:r>
      <w:proofErr w:type="gramEnd"/>
      <w:r w:rsidRPr="007E7151">
        <w:rPr>
          <w:szCs w:val="24"/>
        </w:rPr>
        <w:t>',6,75000),</w:t>
      </w:r>
    </w:p>
    <w:p w14:paraId="649706A1" w14:textId="77777777" w:rsidR="00C7153E" w:rsidRPr="007E7151" w:rsidRDefault="00C7153E" w:rsidP="00794624">
      <w:pPr>
        <w:jc w:val="both"/>
        <w:rPr>
          <w:szCs w:val="24"/>
        </w:rPr>
      </w:pPr>
      <w:r w:rsidRPr="007E7151">
        <w:rPr>
          <w:szCs w:val="24"/>
        </w:rPr>
        <w:t>(4,'Sneha','Patel','UI/UX Designer</w:t>
      </w:r>
      <w:proofErr w:type="gramStart"/>
      <w:r w:rsidRPr="007E7151">
        <w:rPr>
          <w:szCs w:val="24"/>
        </w:rPr>
        <w:t>','sneha.patel@software.com</w:t>
      </w:r>
      <w:proofErr w:type="gramEnd"/>
      <w:r w:rsidRPr="007E7151">
        <w:rPr>
          <w:szCs w:val="24"/>
        </w:rPr>
        <w:t>',3,50000),</w:t>
      </w:r>
    </w:p>
    <w:p w14:paraId="10E63332" w14:textId="77777777" w:rsidR="00C7153E" w:rsidRPr="007E7151" w:rsidRDefault="00C7153E" w:rsidP="00794624">
      <w:pPr>
        <w:jc w:val="both"/>
        <w:rPr>
          <w:szCs w:val="24"/>
        </w:rPr>
      </w:pPr>
      <w:r w:rsidRPr="007E7151">
        <w:rPr>
          <w:szCs w:val="24"/>
        </w:rPr>
        <w:t>(5,'Karthik','Varma','Backend Developer</w:t>
      </w:r>
      <w:proofErr w:type="gramStart"/>
      <w:r w:rsidRPr="007E7151">
        <w:rPr>
          <w:szCs w:val="24"/>
        </w:rPr>
        <w:t>','karthik.varma@software.com</w:t>
      </w:r>
      <w:proofErr w:type="gramEnd"/>
      <w:r w:rsidRPr="007E7151">
        <w:rPr>
          <w:szCs w:val="24"/>
        </w:rPr>
        <w:t>',5,65000),</w:t>
      </w:r>
    </w:p>
    <w:p w14:paraId="36DE34F9" w14:textId="5B51E302" w:rsidR="00C7153E" w:rsidRPr="007E7151" w:rsidRDefault="00C7153E" w:rsidP="00794624">
      <w:pPr>
        <w:jc w:val="both"/>
        <w:rPr>
          <w:szCs w:val="24"/>
        </w:rPr>
      </w:pPr>
      <w:r w:rsidRPr="007E7151">
        <w:rPr>
          <w:szCs w:val="24"/>
        </w:rPr>
        <w:lastRenderedPageBreak/>
        <w:t>(6,'Divya','Nair','QA Engineer</w:t>
      </w:r>
      <w:proofErr w:type="gramStart"/>
      <w:r w:rsidRPr="007E7151">
        <w:rPr>
          <w:szCs w:val="24"/>
        </w:rPr>
        <w:t>','divya.nair@software.com</w:t>
      </w:r>
      <w:proofErr w:type="gramEnd"/>
      <w:r w:rsidRPr="007E7151">
        <w:rPr>
          <w:szCs w:val="24"/>
        </w:rPr>
        <w:t>',3,48000);</w:t>
      </w:r>
    </w:p>
    <w:p w14:paraId="05A312A5" w14:textId="77777777" w:rsidR="00C7153E" w:rsidRPr="007E7151" w:rsidRDefault="00C7153E" w:rsidP="00794624">
      <w:pPr>
        <w:jc w:val="both"/>
        <w:rPr>
          <w:szCs w:val="24"/>
        </w:rPr>
      </w:pPr>
    </w:p>
    <w:p w14:paraId="4710E034" w14:textId="3F05C48B" w:rsidR="00C7153E" w:rsidRPr="007E7151" w:rsidRDefault="00C7153E" w:rsidP="00794624">
      <w:pPr>
        <w:jc w:val="both"/>
        <w:rPr>
          <w:szCs w:val="24"/>
        </w:rPr>
      </w:pPr>
      <w:r w:rsidRPr="007E7151">
        <w:rPr>
          <w:szCs w:val="24"/>
        </w:rPr>
        <w:t>/* PROJECT */</w:t>
      </w:r>
    </w:p>
    <w:p w14:paraId="6D760ED8" w14:textId="77777777" w:rsidR="00C7153E" w:rsidRPr="007E7151" w:rsidRDefault="00C7153E" w:rsidP="00794624">
      <w:pPr>
        <w:jc w:val="both"/>
        <w:rPr>
          <w:szCs w:val="24"/>
        </w:rPr>
      </w:pPr>
      <w:r w:rsidRPr="007E7151">
        <w:rPr>
          <w:szCs w:val="24"/>
        </w:rPr>
        <w:t>INSERT INTO Project</w:t>
      </w:r>
    </w:p>
    <w:p w14:paraId="65245A25" w14:textId="77777777" w:rsidR="00C7153E" w:rsidRPr="007E7151" w:rsidRDefault="00C7153E" w:rsidP="00794624">
      <w:pPr>
        <w:jc w:val="both"/>
        <w:rPr>
          <w:szCs w:val="24"/>
        </w:rPr>
      </w:pPr>
      <w:r w:rsidRPr="007E7151">
        <w:rPr>
          <w:szCs w:val="24"/>
        </w:rPr>
        <w:t>(</w:t>
      </w:r>
      <w:proofErr w:type="spellStart"/>
      <w:r w:rsidRPr="007E7151">
        <w:rPr>
          <w:szCs w:val="24"/>
        </w:rPr>
        <w:t>project_id</w:t>
      </w:r>
      <w:proofErr w:type="spellEnd"/>
      <w:r w:rsidRPr="007E7151">
        <w:rPr>
          <w:szCs w:val="24"/>
        </w:rPr>
        <w:t xml:space="preserve">, </w:t>
      </w:r>
      <w:proofErr w:type="spellStart"/>
      <w:r w:rsidRPr="007E7151">
        <w:rPr>
          <w:szCs w:val="24"/>
        </w:rPr>
        <w:t>project_name</w:t>
      </w:r>
      <w:proofErr w:type="spellEnd"/>
      <w:r w:rsidRPr="007E7151">
        <w:rPr>
          <w:szCs w:val="24"/>
        </w:rPr>
        <w:t xml:space="preserve">, description, </w:t>
      </w:r>
      <w:proofErr w:type="spellStart"/>
      <w:r w:rsidRPr="007E7151">
        <w:rPr>
          <w:szCs w:val="24"/>
        </w:rPr>
        <w:t>start_date</w:t>
      </w:r>
      <w:proofErr w:type="spellEnd"/>
      <w:r w:rsidRPr="007E7151">
        <w:rPr>
          <w:szCs w:val="24"/>
        </w:rPr>
        <w:t xml:space="preserve">, </w:t>
      </w:r>
      <w:proofErr w:type="spellStart"/>
      <w:r w:rsidRPr="007E7151">
        <w:rPr>
          <w:szCs w:val="24"/>
        </w:rPr>
        <w:t>end_date</w:t>
      </w:r>
      <w:proofErr w:type="spellEnd"/>
      <w:r w:rsidRPr="007E7151">
        <w:rPr>
          <w:szCs w:val="24"/>
        </w:rPr>
        <w:t xml:space="preserve">, status, </w:t>
      </w:r>
      <w:proofErr w:type="spellStart"/>
      <w:r w:rsidRPr="007E7151">
        <w:rPr>
          <w:szCs w:val="24"/>
        </w:rPr>
        <w:t>manager_id</w:t>
      </w:r>
      <w:proofErr w:type="spellEnd"/>
      <w:r w:rsidRPr="007E7151">
        <w:rPr>
          <w:szCs w:val="24"/>
        </w:rPr>
        <w:t>)</w:t>
      </w:r>
    </w:p>
    <w:p w14:paraId="3EA32A03" w14:textId="77777777" w:rsidR="00C7153E" w:rsidRPr="007E7151" w:rsidRDefault="00C7153E" w:rsidP="00794624">
      <w:pPr>
        <w:jc w:val="both"/>
        <w:rPr>
          <w:szCs w:val="24"/>
        </w:rPr>
      </w:pPr>
      <w:r w:rsidRPr="007E7151">
        <w:rPr>
          <w:szCs w:val="24"/>
        </w:rPr>
        <w:t>VALUES</w:t>
      </w:r>
    </w:p>
    <w:p w14:paraId="148F9680" w14:textId="77777777" w:rsidR="00C7153E" w:rsidRPr="007E7151" w:rsidRDefault="00C7153E" w:rsidP="00794624">
      <w:pPr>
        <w:jc w:val="both"/>
        <w:rPr>
          <w:szCs w:val="24"/>
        </w:rPr>
      </w:pPr>
      <w:r w:rsidRPr="007E7151">
        <w:rPr>
          <w:szCs w:val="24"/>
        </w:rPr>
        <w:t xml:space="preserve">(1,'EduTrack </w:t>
      </w:r>
      <w:proofErr w:type="spellStart"/>
      <w:r w:rsidRPr="007E7151">
        <w:rPr>
          <w:szCs w:val="24"/>
        </w:rPr>
        <w:t>LMS','Learning</w:t>
      </w:r>
      <w:proofErr w:type="spellEnd"/>
      <w:r w:rsidRPr="007E7151">
        <w:rPr>
          <w:szCs w:val="24"/>
        </w:rPr>
        <w:t xml:space="preserve"> Management </w:t>
      </w:r>
      <w:proofErr w:type="spellStart"/>
      <w:r w:rsidRPr="007E7151">
        <w:rPr>
          <w:szCs w:val="24"/>
        </w:rPr>
        <w:t>System</w:t>
      </w:r>
      <w:proofErr w:type="gramStart"/>
      <w:r w:rsidRPr="007E7151">
        <w:rPr>
          <w:szCs w:val="24"/>
        </w:rPr>
        <w:t>',DATE</w:t>
      </w:r>
      <w:proofErr w:type="spellEnd"/>
      <w:proofErr w:type="gramEnd"/>
      <w:r w:rsidRPr="007E7151">
        <w:rPr>
          <w:szCs w:val="24"/>
        </w:rPr>
        <w:t xml:space="preserve"> '2026-01-10</w:t>
      </w:r>
      <w:proofErr w:type="gramStart"/>
      <w:r w:rsidRPr="007E7151">
        <w:rPr>
          <w:szCs w:val="24"/>
        </w:rPr>
        <w:t>',DATE</w:t>
      </w:r>
      <w:proofErr w:type="gramEnd"/>
      <w:r w:rsidRPr="007E7151">
        <w:rPr>
          <w:szCs w:val="24"/>
        </w:rPr>
        <w:t xml:space="preserve"> '2026-06-30','Completed',1),</w:t>
      </w:r>
    </w:p>
    <w:p w14:paraId="638D6512" w14:textId="77777777" w:rsidR="00C7153E" w:rsidRPr="007E7151" w:rsidRDefault="00C7153E" w:rsidP="00794624">
      <w:pPr>
        <w:jc w:val="both"/>
        <w:rPr>
          <w:szCs w:val="24"/>
        </w:rPr>
      </w:pPr>
      <w:r w:rsidRPr="007E7151">
        <w:rPr>
          <w:szCs w:val="24"/>
        </w:rPr>
        <w:t xml:space="preserve">(2,'HealthBot AI','AI based healthcare </w:t>
      </w:r>
      <w:proofErr w:type="spellStart"/>
      <w:r w:rsidRPr="007E7151">
        <w:rPr>
          <w:szCs w:val="24"/>
        </w:rPr>
        <w:t>chatbot</w:t>
      </w:r>
      <w:proofErr w:type="gramStart"/>
      <w:r w:rsidRPr="007E7151">
        <w:rPr>
          <w:szCs w:val="24"/>
        </w:rPr>
        <w:t>',DATE</w:t>
      </w:r>
      <w:proofErr w:type="spellEnd"/>
      <w:proofErr w:type="gramEnd"/>
      <w:r w:rsidRPr="007E7151">
        <w:rPr>
          <w:szCs w:val="24"/>
        </w:rPr>
        <w:t xml:space="preserve"> '2026-02-15</w:t>
      </w:r>
      <w:proofErr w:type="gramStart"/>
      <w:r w:rsidRPr="007E7151">
        <w:rPr>
          <w:szCs w:val="24"/>
        </w:rPr>
        <w:t>',DATE</w:t>
      </w:r>
      <w:proofErr w:type="gramEnd"/>
      <w:r w:rsidRPr="007E7151">
        <w:rPr>
          <w:szCs w:val="24"/>
        </w:rPr>
        <w:t xml:space="preserve"> '2026-08-31','In Progress',3),</w:t>
      </w:r>
    </w:p>
    <w:p w14:paraId="426B42B3" w14:textId="77777777" w:rsidR="00C7153E" w:rsidRPr="007E7151" w:rsidRDefault="00C7153E" w:rsidP="00794624">
      <w:pPr>
        <w:jc w:val="both"/>
        <w:rPr>
          <w:szCs w:val="24"/>
        </w:rPr>
      </w:pPr>
      <w:r w:rsidRPr="007E7151">
        <w:rPr>
          <w:szCs w:val="24"/>
        </w:rPr>
        <w:t xml:space="preserve">(3,'FinancePro </w:t>
      </w:r>
      <w:proofErr w:type="spellStart"/>
      <w:r w:rsidRPr="007E7151">
        <w:rPr>
          <w:szCs w:val="24"/>
        </w:rPr>
        <w:t>ERP','Enterprise</w:t>
      </w:r>
      <w:proofErr w:type="spellEnd"/>
      <w:r w:rsidRPr="007E7151">
        <w:rPr>
          <w:szCs w:val="24"/>
        </w:rPr>
        <w:t xml:space="preserve"> finance management </w:t>
      </w:r>
      <w:proofErr w:type="spellStart"/>
      <w:r w:rsidRPr="007E7151">
        <w:rPr>
          <w:szCs w:val="24"/>
        </w:rPr>
        <w:t>system</w:t>
      </w:r>
      <w:proofErr w:type="gramStart"/>
      <w:r w:rsidRPr="007E7151">
        <w:rPr>
          <w:szCs w:val="24"/>
        </w:rPr>
        <w:t>',DATE</w:t>
      </w:r>
      <w:proofErr w:type="spellEnd"/>
      <w:proofErr w:type="gramEnd"/>
      <w:r w:rsidRPr="007E7151">
        <w:rPr>
          <w:szCs w:val="24"/>
        </w:rPr>
        <w:t xml:space="preserve"> '2026-03-01</w:t>
      </w:r>
      <w:proofErr w:type="gramStart"/>
      <w:r w:rsidRPr="007E7151">
        <w:rPr>
          <w:szCs w:val="24"/>
        </w:rPr>
        <w:t>',DATE</w:t>
      </w:r>
      <w:proofErr w:type="gramEnd"/>
      <w:r w:rsidRPr="007E7151">
        <w:rPr>
          <w:szCs w:val="24"/>
        </w:rPr>
        <w:t xml:space="preserve"> '2026-12-31','Planning',1),</w:t>
      </w:r>
    </w:p>
    <w:p w14:paraId="27EA9ABB" w14:textId="77777777" w:rsidR="00C7153E" w:rsidRPr="007E7151" w:rsidRDefault="00C7153E" w:rsidP="00794624">
      <w:pPr>
        <w:jc w:val="both"/>
        <w:rPr>
          <w:szCs w:val="24"/>
        </w:rPr>
      </w:pPr>
      <w:r w:rsidRPr="007E7151">
        <w:rPr>
          <w:szCs w:val="24"/>
        </w:rPr>
        <w:t xml:space="preserve">(4,'ShopEasy','Online shopping management </w:t>
      </w:r>
      <w:proofErr w:type="spellStart"/>
      <w:r w:rsidRPr="007E7151">
        <w:rPr>
          <w:szCs w:val="24"/>
        </w:rPr>
        <w:t>system</w:t>
      </w:r>
      <w:proofErr w:type="gramStart"/>
      <w:r w:rsidRPr="007E7151">
        <w:rPr>
          <w:szCs w:val="24"/>
        </w:rPr>
        <w:t>',DATE</w:t>
      </w:r>
      <w:proofErr w:type="spellEnd"/>
      <w:proofErr w:type="gramEnd"/>
      <w:r w:rsidRPr="007E7151">
        <w:rPr>
          <w:szCs w:val="24"/>
        </w:rPr>
        <w:t xml:space="preserve"> '2026-04-01</w:t>
      </w:r>
      <w:proofErr w:type="gramStart"/>
      <w:r w:rsidRPr="007E7151">
        <w:rPr>
          <w:szCs w:val="24"/>
        </w:rPr>
        <w:t>',DATE</w:t>
      </w:r>
      <w:proofErr w:type="gramEnd"/>
      <w:r w:rsidRPr="007E7151">
        <w:rPr>
          <w:szCs w:val="24"/>
        </w:rPr>
        <w:t xml:space="preserve"> '2026-10-30','In Progress',3),</w:t>
      </w:r>
    </w:p>
    <w:p w14:paraId="6E3EB945" w14:textId="77777777" w:rsidR="00C7153E" w:rsidRPr="007E7151" w:rsidRDefault="00C7153E" w:rsidP="00794624">
      <w:pPr>
        <w:jc w:val="both"/>
        <w:rPr>
          <w:szCs w:val="24"/>
        </w:rPr>
      </w:pPr>
      <w:r w:rsidRPr="007E7151">
        <w:rPr>
          <w:szCs w:val="24"/>
        </w:rPr>
        <w:t xml:space="preserve">(5,'TravelMate','Travel booking management </w:t>
      </w:r>
      <w:proofErr w:type="spellStart"/>
      <w:r w:rsidRPr="007E7151">
        <w:rPr>
          <w:szCs w:val="24"/>
        </w:rPr>
        <w:t>system</w:t>
      </w:r>
      <w:proofErr w:type="gramStart"/>
      <w:r w:rsidRPr="007E7151">
        <w:rPr>
          <w:szCs w:val="24"/>
        </w:rPr>
        <w:t>',DATE</w:t>
      </w:r>
      <w:proofErr w:type="spellEnd"/>
      <w:proofErr w:type="gramEnd"/>
      <w:r w:rsidRPr="007E7151">
        <w:rPr>
          <w:szCs w:val="24"/>
        </w:rPr>
        <w:t xml:space="preserve"> '2026-05-01</w:t>
      </w:r>
      <w:proofErr w:type="gramStart"/>
      <w:r w:rsidRPr="007E7151">
        <w:rPr>
          <w:szCs w:val="24"/>
        </w:rPr>
        <w:t>',DATE</w:t>
      </w:r>
      <w:proofErr w:type="gramEnd"/>
      <w:r w:rsidRPr="007E7151">
        <w:rPr>
          <w:szCs w:val="24"/>
        </w:rPr>
        <w:t xml:space="preserve"> '2026-11-30','Planning',1),</w:t>
      </w:r>
    </w:p>
    <w:p w14:paraId="4ACF2D2A" w14:textId="295F106C" w:rsidR="00C7153E" w:rsidRPr="007E7151" w:rsidRDefault="00C7153E" w:rsidP="00794624">
      <w:pPr>
        <w:jc w:val="both"/>
        <w:rPr>
          <w:szCs w:val="24"/>
        </w:rPr>
      </w:pPr>
      <w:r w:rsidRPr="007E7151">
        <w:rPr>
          <w:szCs w:val="24"/>
        </w:rPr>
        <w:t xml:space="preserve">(6,'FitTrack','Fitness tracking </w:t>
      </w:r>
      <w:proofErr w:type="spellStart"/>
      <w:r w:rsidRPr="007E7151">
        <w:rPr>
          <w:szCs w:val="24"/>
        </w:rPr>
        <w:t>application</w:t>
      </w:r>
      <w:proofErr w:type="gramStart"/>
      <w:r w:rsidRPr="007E7151">
        <w:rPr>
          <w:szCs w:val="24"/>
        </w:rPr>
        <w:t>',DATE</w:t>
      </w:r>
      <w:proofErr w:type="spellEnd"/>
      <w:proofErr w:type="gramEnd"/>
      <w:r w:rsidRPr="007E7151">
        <w:rPr>
          <w:szCs w:val="24"/>
        </w:rPr>
        <w:t xml:space="preserve"> '2026-06-01</w:t>
      </w:r>
      <w:proofErr w:type="gramStart"/>
      <w:r w:rsidRPr="007E7151">
        <w:rPr>
          <w:szCs w:val="24"/>
        </w:rPr>
        <w:t>',DATE</w:t>
      </w:r>
      <w:proofErr w:type="gramEnd"/>
      <w:r w:rsidRPr="007E7151">
        <w:rPr>
          <w:szCs w:val="24"/>
        </w:rPr>
        <w:t xml:space="preserve"> '2026-12-31','Planning',3);</w:t>
      </w:r>
    </w:p>
    <w:p w14:paraId="0904721D" w14:textId="77777777" w:rsidR="00C7153E" w:rsidRPr="007E7151" w:rsidRDefault="00C7153E" w:rsidP="00794624">
      <w:pPr>
        <w:jc w:val="both"/>
        <w:rPr>
          <w:szCs w:val="24"/>
        </w:rPr>
      </w:pPr>
    </w:p>
    <w:p w14:paraId="6118D4FF" w14:textId="4BB99391" w:rsidR="00C7153E" w:rsidRPr="007E7151" w:rsidRDefault="00C7153E" w:rsidP="00794624">
      <w:pPr>
        <w:jc w:val="both"/>
        <w:rPr>
          <w:szCs w:val="24"/>
        </w:rPr>
      </w:pPr>
      <w:r w:rsidRPr="007E7151">
        <w:rPr>
          <w:szCs w:val="24"/>
        </w:rPr>
        <w:t>/* TEAM */</w:t>
      </w:r>
    </w:p>
    <w:p w14:paraId="10B019A6" w14:textId="77777777" w:rsidR="00C7153E" w:rsidRPr="007E7151" w:rsidRDefault="00C7153E" w:rsidP="00794624">
      <w:pPr>
        <w:jc w:val="both"/>
        <w:rPr>
          <w:szCs w:val="24"/>
        </w:rPr>
      </w:pPr>
      <w:r w:rsidRPr="007E7151">
        <w:rPr>
          <w:szCs w:val="24"/>
        </w:rPr>
        <w:t>INSERT INTO Team</w:t>
      </w:r>
    </w:p>
    <w:p w14:paraId="4ED4B511" w14:textId="77777777" w:rsidR="00C7153E" w:rsidRPr="007E7151" w:rsidRDefault="00C7153E" w:rsidP="00794624">
      <w:pPr>
        <w:jc w:val="both"/>
        <w:rPr>
          <w:szCs w:val="24"/>
        </w:rPr>
      </w:pPr>
      <w:r w:rsidRPr="007E7151">
        <w:rPr>
          <w:szCs w:val="24"/>
        </w:rPr>
        <w:t>(</w:t>
      </w:r>
      <w:proofErr w:type="spellStart"/>
      <w:r w:rsidRPr="007E7151">
        <w:rPr>
          <w:szCs w:val="24"/>
        </w:rPr>
        <w:t>team_id</w:t>
      </w:r>
      <w:proofErr w:type="spellEnd"/>
      <w:r w:rsidRPr="007E7151">
        <w:rPr>
          <w:szCs w:val="24"/>
        </w:rPr>
        <w:t xml:space="preserve">, </w:t>
      </w:r>
      <w:proofErr w:type="spellStart"/>
      <w:r w:rsidRPr="007E7151">
        <w:rPr>
          <w:szCs w:val="24"/>
        </w:rPr>
        <w:t>team_name</w:t>
      </w:r>
      <w:proofErr w:type="spellEnd"/>
      <w:r w:rsidRPr="007E7151">
        <w:rPr>
          <w:szCs w:val="24"/>
        </w:rPr>
        <w:t xml:space="preserve">, </w:t>
      </w:r>
      <w:proofErr w:type="spellStart"/>
      <w:r w:rsidRPr="007E7151">
        <w:rPr>
          <w:szCs w:val="24"/>
        </w:rPr>
        <w:t>project_id</w:t>
      </w:r>
      <w:proofErr w:type="spellEnd"/>
      <w:r w:rsidRPr="007E7151">
        <w:rPr>
          <w:szCs w:val="24"/>
        </w:rPr>
        <w:t xml:space="preserve">, </w:t>
      </w:r>
      <w:proofErr w:type="spellStart"/>
      <w:r w:rsidRPr="007E7151">
        <w:rPr>
          <w:szCs w:val="24"/>
        </w:rPr>
        <w:t>lead_id</w:t>
      </w:r>
      <w:proofErr w:type="spellEnd"/>
      <w:r w:rsidRPr="007E7151">
        <w:rPr>
          <w:szCs w:val="24"/>
        </w:rPr>
        <w:t>)</w:t>
      </w:r>
    </w:p>
    <w:p w14:paraId="51333D1E" w14:textId="77777777" w:rsidR="00C7153E" w:rsidRPr="007E7151" w:rsidRDefault="00C7153E" w:rsidP="00794624">
      <w:pPr>
        <w:jc w:val="both"/>
        <w:rPr>
          <w:szCs w:val="24"/>
        </w:rPr>
      </w:pPr>
      <w:r w:rsidRPr="007E7151">
        <w:rPr>
          <w:szCs w:val="24"/>
        </w:rPr>
        <w:t>VALUES</w:t>
      </w:r>
    </w:p>
    <w:p w14:paraId="35BC8FFA" w14:textId="77777777" w:rsidR="00C7153E" w:rsidRPr="007E7151" w:rsidRDefault="00C7153E" w:rsidP="00794624">
      <w:pPr>
        <w:jc w:val="both"/>
        <w:rPr>
          <w:szCs w:val="24"/>
        </w:rPr>
      </w:pPr>
      <w:r w:rsidRPr="007E7151">
        <w:rPr>
          <w:szCs w:val="24"/>
        </w:rPr>
        <w:t>(1,'EduTrack Team',1,3),</w:t>
      </w:r>
    </w:p>
    <w:p w14:paraId="1DEC28C3" w14:textId="77777777" w:rsidR="00C7153E" w:rsidRPr="007E7151" w:rsidRDefault="00C7153E" w:rsidP="00794624">
      <w:pPr>
        <w:jc w:val="both"/>
        <w:rPr>
          <w:szCs w:val="24"/>
        </w:rPr>
      </w:pPr>
      <w:r w:rsidRPr="007E7151">
        <w:rPr>
          <w:szCs w:val="24"/>
        </w:rPr>
        <w:t>(2,'HealthBot Team',2,3),</w:t>
      </w:r>
    </w:p>
    <w:p w14:paraId="07E48A80" w14:textId="77777777" w:rsidR="00C7153E" w:rsidRPr="007E7151" w:rsidRDefault="00C7153E" w:rsidP="00794624">
      <w:pPr>
        <w:jc w:val="both"/>
        <w:rPr>
          <w:szCs w:val="24"/>
        </w:rPr>
      </w:pPr>
      <w:r w:rsidRPr="007E7151">
        <w:rPr>
          <w:szCs w:val="24"/>
        </w:rPr>
        <w:t>(3,'FinancePro Team',3,2),</w:t>
      </w:r>
    </w:p>
    <w:p w14:paraId="65A1F2D1" w14:textId="77777777" w:rsidR="00C7153E" w:rsidRPr="007E7151" w:rsidRDefault="00C7153E" w:rsidP="00794624">
      <w:pPr>
        <w:jc w:val="both"/>
        <w:rPr>
          <w:szCs w:val="24"/>
        </w:rPr>
      </w:pPr>
      <w:r w:rsidRPr="007E7151">
        <w:rPr>
          <w:szCs w:val="24"/>
        </w:rPr>
        <w:t>(4,'ShopEasy Team',4,4),</w:t>
      </w:r>
    </w:p>
    <w:p w14:paraId="10ED1D1C" w14:textId="77777777" w:rsidR="00C7153E" w:rsidRPr="007E7151" w:rsidRDefault="00C7153E" w:rsidP="00794624">
      <w:pPr>
        <w:jc w:val="both"/>
        <w:rPr>
          <w:szCs w:val="24"/>
        </w:rPr>
      </w:pPr>
      <w:r w:rsidRPr="007E7151">
        <w:rPr>
          <w:szCs w:val="24"/>
        </w:rPr>
        <w:t>(5,'TravelMate Team',5,1),</w:t>
      </w:r>
    </w:p>
    <w:p w14:paraId="713CE10C" w14:textId="07AE7B37" w:rsidR="00C7153E" w:rsidRPr="007E7151" w:rsidRDefault="00C7153E" w:rsidP="00794624">
      <w:pPr>
        <w:jc w:val="both"/>
        <w:rPr>
          <w:szCs w:val="24"/>
        </w:rPr>
      </w:pPr>
      <w:r w:rsidRPr="007E7151">
        <w:rPr>
          <w:szCs w:val="24"/>
        </w:rPr>
        <w:t>(6,'FitTrack Team',6,6);</w:t>
      </w:r>
    </w:p>
    <w:p w14:paraId="47927C60" w14:textId="77777777" w:rsidR="00C7153E" w:rsidRPr="007E7151" w:rsidRDefault="00C7153E" w:rsidP="00794624">
      <w:pPr>
        <w:jc w:val="both"/>
        <w:rPr>
          <w:szCs w:val="24"/>
        </w:rPr>
      </w:pPr>
    </w:p>
    <w:p w14:paraId="597BF20D" w14:textId="792B281B" w:rsidR="00C7153E" w:rsidRPr="007E7151" w:rsidRDefault="00C7153E" w:rsidP="00794624">
      <w:pPr>
        <w:jc w:val="both"/>
        <w:rPr>
          <w:szCs w:val="24"/>
        </w:rPr>
      </w:pPr>
      <w:r w:rsidRPr="007E7151">
        <w:rPr>
          <w:szCs w:val="24"/>
        </w:rPr>
        <w:t>/* TEAM_MEMBER */</w:t>
      </w:r>
    </w:p>
    <w:p w14:paraId="0301B19F" w14:textId="77777777" w:rsidR="00C7153E" w:rsidRPr="007E7151" w:rsidRDefault="00C7153E" w:rsidP="00794624">
      <w:pPr>
        <w:jc w:val="both"/>
        <w:rPr>
          <w:szCs w:val="24"/>
        </w:rPr>
      </w:pPr>
      <w:r w:rsidRPr="007E7151">
        <w:rPr>
          <w:szCs w:val="24"/>
        </w:rPr>
        <w:t xml:space="preserve">INSERT INTO </w:t>
      </w:r>
      <w:proofErr w:type="spellStart"/>
      <w:r w:rsidRPr="007E7151">
        <w:rPr>
          <w:szCs w:val="24"/>
        </w:rPr>
        <w:t>Team_Member</w:t>
      </w:r>
      <w:proofErr w:type="spellEnd"/>
    </w:p>
    <w:p w14:paraId="7307CC84" w14:textId="77777777" w:rsidR="00C7153E" w:rsidRPr="007E7151" w:rsidRDefault="00C7153E" w:rsidP="00794624">
      <w:pPr>
        <w:jc w:val="both"/>
        <w:rPr>
          <w:szCs w:val="24"/>
        </w:rPr>
      </w:pPr>
      <w:r w:rsidRPr="007E7151">
        <w:rPr>
          <w:szCs w:val="24"/>
        </w:rPr>
        <w:lastRenderedPageBreak/>
        <w:t>(</w:t>
      </w:r>
      <w:proofErr w:type="spellStart"/>
      <w:r w:rsidRPr="007E7151">
        <w:rPr>
          <w:szCs w:val="24"/>
        </w:rPr>
        <w:t>team_id</w:t>
      </w:r>
      <w:proofErr w:type="spellEnd"/>
      <w:r w:rsidRPr="007E7151">
        <w:rPr>
          <w:szCs w:val="24"/>
        </w:rPr>
        <w:t xml:space="preserve">, </w:t>
      </w:r>
      <w:proofErr w:type="spellStart"/>
      <w:r w:rsidRPr="007E7151">
        <w:rPr>
          <w:szCs w:val="24"/>
        </w:rPr>
        <w:t>employee_id</w:t>
      </w:r>
      <w:proofErr w:type="spellEnd"/>
      <w:r w:rsidRPr="007E7151">
        <w:rPr>
          <w:szCs w:val="24"/>
        </w:rPr>
        <w:t xml:space="preserve">, </w:t>
      </w:r>
      <w:proofErr w:type="spellStart"/>
      <w:r w:rsidRPr="007E7151">
        <w:rPr>
          <w:szCs w:val="24"/>
        </w:rPr>
        <w:t>joined_date</w:t>
      </w:r>
      <w:proofErr w:type="spellEnd"/>
      <w:r w:rsidRPr="007E7151">
        <w:rPr>
          <w:szCs w:val="24"/>
        </w:rPr>
        <w:t>)</w:t>
      </w:r>
    </w:p>
    <w:p w14:paraId="0D3DE729" w14:textId="77777777" w:rsidR="00C7153E" w:rsidRPr="007E7151" w:rsidRDefault="00C7153E" w:rsidP="00794624">
      <w:pPr>
        <w:jc w:val="both"/>
        <w:rPr>
          <w:szCs w:val="24"/>
        </w:rPr>
      </w:pPr>
      <w:r w:rsidRPr="007E7151">
        <w:rPr>
          <w:szCs w:val="24"/>
        </w:rPr>
        <w:t>VALUES</w:t>
      </w:r>
    </w:p>
    <w:p w14:paraId="1AD9B609" w14:textId="77777777" w:rsidR="00C7153E" w:rsidRPr="007E7151" w:rsidRDefault="00C7153E" w:rsidP="00794624">
      <w:pPr>
        <w:jc w:val="both"/>
        <w:rPr>
          <w:szCs w:val="24"/>
        </w:rPr>
      </w:pPr>
      <w:r w:rsidRPr="007E7151">
        <w:rPr>
          <w:szCs w:val="24"/>
        </w:rPr>
        <w:t>(1,</w:t>
      </w:r>
      <w:proofErr w:type="gramStart"/>
      <w:r w:rsidRPr="007E7151">
        <w:rPr>
          <w:szCs w:val="24"/>
        </w:rPr>
        <w:t>3,DATE</w:t>
      </w:r>
      <w:proofErr w:type="gramEnd"/>
      <w:r w:rsidRPr="007E7151">
        <w:rPr>
          <w:szCs w:val="24"/>
        </w:rPr>
        <w:t xml:space="preserve"> '2026-01-10'),</w:t>
      </w:r>
    </w:p>
    <w:p w14:paraId="2D293C34" w14:textId="77777777" w:rsidR="00C7153E" w:rsidRPr="007E7151" w:rsidRDefault="00C7153E" w:rsidP="00794624">
      <w:pPr>
        <w:jc w:val="both"/>
        <w:rPr>
          <w:szCs w:val="24"/>
        </w:rPr>
      </w:pPr>
      <w:r w:rsidRPr="007E7151">
        <w:rPr>
          <w:szCs w:val="24"/>
        </w:rPr>
        <w:t>(2,</w:t>
      </w:r>
      <w:proofErr w:type="gramStart"/>
      <w:r w:rsidRPr="007E7151">
        <w:rPr>
          <w:szCs w:val="24"/>
        </w:rPr>
        <w:t>5,DATE</w:t>
      </w:r>
      <w:proofErr w:type="gramEnd"/>
      <w:r w:rsidRPr="007E7151">
        <w:rPr>
          <w:szCs w:val="24"/>
        </w:rPr>
        <w:t xml:space="preserve"> '2026-02-15'),</w:t>
      </w:r>
    </w:p>
    <w:p w14:paraId="21F774EE" w14:textId="77777777" w:rsidR="00C7153E" w:rsidRPr="007E7151" w:rsidRDefault="00C7153E" w:rsidP="00794624">
      <w:pPr>
        <w:jc w:val="both"/>
        <w:rPr>
          <w:szCs w:val="24"/>
        </w:rPr>
      </w:pPr>
      <w:r w:rsidRPr="007E7151">
        <w:rPr>
          <w:szCs w:val="24"/>
        </w:rPr>
        <w:t>(3,</w:t>
      </w:r>
      <w:proofErr w:type="gramStart"/>
      <w:r w:rsidRPr="007E7151">
        <w:rPr>
          <w:szCs w:val="24"/>
        </w:rPr>
        <w:t>2,DATE</w:t>
      </w:r>
      <w:proofErr w:type="gramEnd"/>
      <w:r w:rsidRPr="007E7151">
        <w:rPr>
          <w:szCs w:val="24"/>
        </w:rPr>
        <w:t xml:space="preserve"> '2026-03-01'),</w:t>
      </w:r>
    </w:p>
    <w:p w14:paraId="2D4D805D" w14:textId="77777777" w:rsidR="00C7153E" w:rsidRPr="007E7151" w:rsidRDefault="00C7153E" w:rsidP="00794624">
      <w:pPr>
        <w:jc w:val="both"/>
        <w:rPr>
          <w:szCs w:val="24"/>
        </w:rPr>
      </w:pPr>
      <w:r w:rsidRPr="007E7151">
        <w:rPr>
          <w:szCs w:val="24"/>
        </w:rPr>
        <w:t>(4,</w:t>
      </w:r>
      <w:proofErr w:type="gramStart"/>
      <w:r w:rsidRPr="007E7151">
        <w:rPr>
          <w:szCs w:val="24"/>
        </w:rPr>
        <w:t>4,DATE</w:t>
      </w:r>
      <w:proofErr w:type="gramEnd"/>
      <w:r w:rsidRPr="007E7151">
        <w:rPr>
          <w:szCs w:val="24"/>
        </w:rPr>
        <w:t xml:space="preserve"> '2026-04-01'),</w:t>
      </w:r>
    </w:p>
    <w:p w14:paraId="11424894" w14:textId="77777777" w:rsidR="00C7153E" w:rsidRPr="007E7151" w:rsidRDefault="00C7153E" w:rsidP="00794624">
      <w:pPr>
        <w:jc w:val="both"/>
        <w:rPr>
          <w:szCs w:val="24"/>
        </w:rPr>
      </w:pPr>
      <w:r w:rsidRPr="007E7151">
        <w:rPr>
          <w:szCs w:val="24"/>
        </w:rPr>
        <w:t>(5,</w:t>
      </w:r>
      <w:proofErr w:type="gramStart"/>
      <w:r w:rsidRPr="007E7151">
        <w:rPr>
          <w:szCs w:val="24"/>
        </w:rPr>
        <w:t>1,DATE</w:t>
      </w:r>
      <w:proofErr w:type="gramEnd"/>
      <w:r w:rsidRPr="007E7151">
        <w:rPr>
          <w:szCs w:val="24"/>
        </w:rPr>
        <w:t xml:space="preserve"> '2026-05-01'),</w:t>
      </w:r>
    </w:p>
    <w:p w14:paraId="75C75701" w14:textId="7B61A983" w:rsidR="0086699E" w:rsidRDefault="00C7153E" w:rsidP="00794624">
      <w:pPr>
        <w:jc w:val="both"/>
        <w:rPr>
          <w:szCs w:val="24"/>
        </w:rPr>
      </w:pPr>
      <w:r w:rsidRPr="007E7151">
        <w:rPr>
          <w:szCs w:val="24"/>
        </w:rPr>
        <w:t>(6,</w:t>
      </w:r>
      <w:proofErr w:type="gramStart"/>
      <w:r w:rsidRPr="007E7151">
        <w:rPr>
          <w:szCs w:val="24"/>
        </w:rPr>
        <w:t>6,DATE</w:t>
      </w:r>
      <w:proofErr w:type="gramEnd"/>
      <w:r w:rsidRPr="007E7151">
        <w:rPr>
          <w:szCs w:val="24"/>
        </w:rPr>
        <w:t xml:space="preserve"> '2026-06-01');</w:t>
      </w:r>
    </w:p>
    <w:p w14:paraId="5B678DA2" w14:textId="77777777" w:rsidR="0086699E" w:rsidRPr="007E7151" w:rsidRDefault="0086699E" w:rsidP="00794624">
      <w:pPr>
        <w:jc w:val="both"/>
        <w:rPr>
          <w:szCs w:val="24"/>
        </w:rPr>
      </w:pPr>
    </w:p>
    <w:p w14:paraId="0A460329" w14:textId="77777777" w:rsidR="00C7153E" w:rsidRPr="007E7151" w:rsidRDefault="00C7153E" w:rsidP="00794624">
      <w:pPr>
        <w:jc w:val="both"/>
        <w:rPr>
          <w:szCs w:val="24"/>
        </w:rPr>
      </w:pPr>
      <w:r w:rsidRPr="007E7151">
        <w:rPr>
          <w:szCs w:val="24"/>
        </w:rPr>
        <w:t>/* SPRINT */</w:t>
      </w:r>
    </w:p>
    <w:p w14:paraId="3C1E9694" w14:textId="2EB16E13" w:rsidR="00C7153E" w:rsidRPr="007E7151" w:rsidRDefault="00C7153E" w:rsidP="00794624">
      <w:pPr>
        <w:jc w:val="both"/>
        <w:rPr>
          <w:szCs w:val="24"/>
        </w:rPr>
      </w:pPr>
      <w:r w:rsidRPr="007E7151">
        <w:rPr>
          <w:szCs w:val="24"/>
        </w:rPr>
        <w:t>INSERT INTO Sprint</w:t>
      </w:r>
    </w:p>
    <w:p w14:paraId="7C838C7F" w14:textId="77777777" w:rsidR="00C7153E" w:rsidRPr="007E7151" w:rsidRDefault="00C7153E" w:rsidP="00794624">
      <w:pPr>
        <w:jc w:val="both"/>
        <w:rPr>
          <w:szCs w:val="24"/>
        </w:rPr>
      </w:pPr>
      <w:r w:rsidRPr="007E7151">
        <w:rPr>
          <w:szCs w:val="24"/>
        </w:rPr>
        <w:t>(</w:t>
      </w:r>
      <w:proofErr w:type="spellStart"/>
      <w:r w:rsidRPr="007E7151">
        <w:rPr>
          <w:szCs w:val="24"/>
        </w:rPr>
        <w:t>sprint_id</w:t>
      </w:r>
      <w:proofErr w:type="spellEnd"/>
      <w:r w:rsidRPr="007E7151">
        <w:rPr>
          <w:szCs w:val="24"/>
        </w:rPr>
        <w:t xml:space="preserve">, </w:t>
      </w:r>
      <w:proofErr w:type="spellStart"/>
      <w:r w:rsidRPr="007E7151">
        <w:rPr>
          <w:szCs w:val="24"/>
        </w:rPr>
        <w:t>sprint_name</w:t>
      </w:r>
      <w:proofErr w:type="spellEnd"/>
      <w:r w:rsidRPr="007E7151">
        <w:rPr>
          <w:szCs w:val="24"/>
        </w:rPr>
        <w:t xml:space="preserve">, </w:t>
      </w:r>
      <w:proofErr w:type="spellStart"/>
      <w:r w:rsidRPr="007E7151">
        <w:rPr>
          <w:szCs w:val="24"/>
        </w:rPr>
        <w:t>project_id</w:t>
      </w:r>
      <w:proofErr w:type="spellEnd"/>
      <w:r w:rsidRPr="007E7151">
        <w:rPr>
          <w:szCs w:val="24"/>
        </w:rPr>
        <w:t xml:space="preserve">, </w:t>
      </w:r>
      <w:proofErr w:type="spellStart"/>
      <w:r w:rsidRPr="007E7151">
        <w:rPr>
          <w:szCs w:val="24"/>
        </w:rPr>
        <w:t>start_date</w:t>
      </w:r>
      <w:proofErr w:type="spellEnd"/>
      <w:r w:rsidRPr="007E7151">
        <w:rPr>
          <w:szCs w:val="24"/>
        </w:rPr>
        <w:t xml:space="preserve">, </w:t>
      </w:r>
      <w:proofErr w:type="spellStart"/>
      <w:r w:rsidRPr="007E7151">
        <w:rPr>
          <w:szCs w:val="24"/>
        </w:rPr>
        <w:t>end_date</w:t>
      </w:r>
      <w:proofErr w:type="spellEnd"/>
      <w:r w:rsidRPr="007E7151">
        <w:rPr>
          <w:szCs w:val="24"/>
        </w:rPr>
        <w:t>, goal, status)</w:t>
      </w:r>
    </w:p>
    <w:p w14:paraId="5DB1D115" w14:textId="77777777" w:rsidR="00C7153E" w:rsidRPr="007E7151" w:rsidRDefault="00C7153E" w:rsidP="00794624">
      <w:pPr>
        <w:jc w:val="both"/>
        <w:rPr>
          <w:szCs w:val="24"/>
        </w:rPr>
      </w:pPr>
      <w:r w:rsidRPr="007E7151">
        <w:rPr>
          <w:szCs w:val="24"/>
        </w:rPr>
        <w:t>VALUES</w:t>
      </w:r>
    </w:p>
    <w:p w14:paraId="09AEF0AB" w14:textId="77777777" w:rsidR="00C7153E" w:rsidRPr="007E7151" w:rsidRDefault="00C7153E" w:rsidP="00794624">
      <w:pPr>
        <w:jc w:val="both"/>
        <w:rPr>
          <w:szCs w:val="24"/>
        </w:rPr>
      </w:pPr>
      <w:r w:rsidRPr="007E7151">
        <w:rPr>
          <w:szCs w:val="24"/>
        </w:rPr>
        <w:t>(1,'EduTrack Sprint 1',</w:t>
      </w:r>
      <w:proofErr w:type="gramStart"/>
      <w:r w:rsidRPr="007E7151">
        <w:rPr>
          <w:szCs w:val="24"/>
        </w:rPr>
        <w:t>1,DATE</w:t>
      </w:r>
      <w:proofErr w:type="gramEnd"/>
      <w:r w:rsidRPr="007E7151">
        <w:rPr>
          <w:szCs w:val="24"/>
        </w:rPr>
        <w:t xml:space="preserve"> '2026-01-10</w:t>
      </w:r>
      <w:proofErr w:type="gramStart"/>
      <w:r w:rsidRPr="007E7151">
        <w:rPr>
          <w:szCs w:val="24"/>
        </w:rPr>
        <w:t>',DATE</w:t>
      </w:r>
      <w:proofErr w:type="gramEnd"/>
      <w:r w:rsidRPr="007E7151">
        <w:rPr>
          <w:szCs w:val="24"/>
        </w:rPr>
        <w:t xml:space="preserve"> '2026-01-24','Design and login </w:t>
      </w:r>
      <w:proofErr w:type="spellStart"/>
      <w:r w:rsidRPr="007E7151">
        <w:rPr>
          <w:szCs w:val="24"/>
        </w:rPr>
        <w:t>development','Completed</w:t>
      </w:r>
      <w:proofErr w:type="spellEnd"/>
      <w:r w:rsidRPr="007E7151">
        <w:rPr>
          <w:szCs w:val="24"/>
        </w:rPr>
        <w:t>'),</w:t>
      </w:r>
    </w:p>
    <w:p w14:paraId="17538207" w14:textId="77777777" w:rsidR="00C7153E" w:rsidRPr="007E7151" w:rsidRDefault="00C7153E" w:rsidP="00794624">
      <w:pPr>
        <w:jc w:val="both"/>
        <w:rPr>
          <w:szCs w:val="24"/>
        </w:rPr>
      </w:pPr>
      <w:r w:rsidRPr="007E7151">
        <w:rPr>
          <w:szCs w:val="24"/>
        </w:rPr>
        <w:t>(2,'HealthBot Sprint 1',</w:t>
      </w:r>
      <w:proofErr w:type="gramStart"/>
      <w:r w:rsidRPr="007E7151">
        <w:rPr>
          <w:szCs w:val="24"/>
        </w:rPr>
        <w:t>2,DATE</w:t>
      </w:r>
      <w:proofErr w:type="gramEnd"/>
      <w:r w:rsidRPr="007E7151">
        <w:rPr>
          <w:szCs w:val="24"/>
        </w:rPr>
        <w:t xml:space="preserve"> '2026-02-15</w:t>
      </w:r>
      <w:proofErr w:type="gramStart"/>
      <w:r w:rsidRPr="007E7151">
        <w:rPr>
          <w:szCs w:val="24"/>
        </w:rPr>
        <w:t>',DATE</w:t>
      </w:r>
      <w:proofErr w:type="gramEnd"/>
      <w:r w:rsidRPr="007E7151">
        <w:rPr>
          <w:szCs w:val="24"/>
        </w:rPr>
        <w:t xml:space="preserve"> '2026-03-01','Develop chatbot </w:t>
      </w:r>
      <w:proofErr w:type="spellStart"/>
      <w:r w:rsidRPr="007E7151">
        <w:rPr>
          <w:szCs w:val="24"/>
        </w:rPr>
        <w:t>interface','Completed</w:t>
      </w:r>
      <w:proofErr w:type="spellEnd"/>
      <w:r w:rsidRPr="007E7151">
        <w:rPr>
          <w:szCs w:val="24"/>
        </w:rPr>
        <w:t>'),</w:t>
      </w:r>
    </w:p>
    <w:p w14:paraId="79AFF8F7" w14:textId="77777777" w:rsidR="00C7153E" w:rsidRPr="007E7151" w:rsidRDefault="00C7153E" w:rsidP="00794624">
      <w:pPr>
        <w:jc w:val="both"/>
        <w:rPr>
          <w:szCs w:val="24"/>
        </w:rPr>
      </w:pPr>
      <w:r w:rsidRPr="007E7151">
        <w:rPr>
          <w:szCs w:val="24"/>
        </w:rPr>
        <w:t>(3,'FinancePro Sprint 1',</w:t>
      </w:r>
      <w:proofErr w:type="gramStart"/>
      <w:r w:rsidRPr="007E7151">
        <w:rPr>
          <w:szCs w:val="24"/>
        </w:rPr>
        <w:t>3,DATE</w:t>
      </w:r>
      <w:proofErr w:type="gramEnd"/>
      <w:r w:rsidRPr="007E7151">
        <w:rPr>
          <w:szCs w:val="24"/>
        </w:rPr>
        <w:t xml:space="preserve"> '2026-03-01</w:t>
      </w:r>
      <w:proofErr w:type="gramStart"/>
      <w:r w:rsidRPr="007E7151">
        <w:rPr>
          <w:szCs w:val="24"/>
        </w:rPr>
        <w:t>',DATE</w:t>
      </w:r>
      <w:proofErr w:type="gramEnd"/>
      <w:r w:rsidRPr="007E7151">
        <w:rPr>
          <w:szCs w:val="24"/>
        </w:rPr>
        <w:t xml:space="preserve"> '2026-03-15','Develop finance </w:t>
      </w:r>
      <w:proofErr w:type="spellStart"/>
      <w:r w:rsidRPr="007E7151">
        <w:rPr>
          <w:szCs w:val="24"/>
        </w:rPr>
        <w:t>module','Planned</w:t>
      </w:r>
      <w:proofErr w:type="spellEnd"/>
      <w:r w:rsidRPr="007E7151">
        <w:rPr>
          <w:szCs w:val="24"/>
        </w:rPr>
        <w:t>'),</w:t>
      </w:r>
    </w:p>
    <w:p w14:paraId="6EEF254C" w14:textId="77777777" w:rsidR="00C7153E" w:rsidRPr="007E7151" w:rsidRDefault="00C7153E" w:rsidP="00794624">
      <w:pPr>
        <w:jc w:val="both"/>
        <w:rPr>
          <w:szCs w:val="24"/>
        </w:rPr>
      </w:pPr>
      <w:r w:rsidRPr="007E7151">
        <w:rPr>
          <w:szCs w:val="24"/>
        </w:rPr>
        <w:t>(4,'ShopEasy Sprint 1',</w:t>
      </w:r>
      <w:proofErr w:type="gramStart"/>
      <w:r w:rsidRPr="007E7151">
        <w:rPr>
          <w:szCs w:val="24"/>
        </w:rPr>
        <w:t>4,DATE</w:t>
      </w:r>
      <w:proofErr w:type="gramEnd"/>
      <w:r w:rsidRPr="007E7151">
        <w:rPr>
          <w:szCs w:val="24"/>
        </w:rPr>
        <w:t xml:space="preserve"> '2026-04-01</w:t>
      </w:r>
      <w:proofErr w:type="gramStart"/>
      <w:r w:rsidRPr="007E7151">
        <w:rPr>
          <w:szCs w:val="24"/>
        </w:rPr>
        <w:t>',DATE</w:t>
      </w:r>
      <w:proofErr w:type="gramEnd"/>
      <w:r w:rsidRPr="007E7151">
        <w:rPr>
          <w:szCs w:val="24"/>
        </w:rPr>
        <w:t xml:space="preserve"> '2026-04-15','Develop shopping </w:t>
      </w:r>
      <w:proofErr w:type="spellStart"/>
      <w:r w:rsidRPr="007E7151">
        <w:rPr>
          <w:szCs w:val="24"/>
        </w:rPr>
        <w:t>module','In</w:t>
      </w:r>
      <w:proofErr w:type="spellEnd"/>
      <w:r w:rsidRPr="007E7151">
        <w:rPr>
          <w:szCs w:val="24"/>
        </w:rPr>
        <w:t xml:space="preserve"> Progress'),</w:t>
      </w:r>
    </w:p>
    <w:p w14:paraId="6776C154" w14:textId="77777777" w:rsidR="00C7153E" w:rsidRPr="007E7151" w:rsidRDefault="00C7153E" w:rsidP="00794624">
      <w:pPr>
        <w:jc w:val="both"/>
        <w:rPr>
          <w:szCs w:val="24"/>
        </w:rPr>
      </w:pPr>
      <w:r w:rsidRPr="007E7151">
        <w:rPr>
          <w:szCs w:val="24"/>
        </w:rPr>
        <w:t>(5,'TravelMate Sprint 1',</w:t>
      </w:r>
      <w:proofErr w:type="gramStart"/>
      <w:r w:rsidRPr="007E7151">
        <w:rPr>
          <w:szCs w:val="24"/>
        </w:rPr>
        <w:t>5,DATE</w:t>
      </w:r>
      <w:proofErr w:type="gramEnd"/>
      <w:r w:rsidRPr="007E7151">
        <w:rPr>
          <w:szCs w:val="24"/>
        </w:rPr>
        <w:t xml:space="preserve"> '2026-05-01</w:t>
      </w:r>
      <w:proofErr w:type="gramStart"/>
      <w:r w:rsidRPr="007E7151">
        <w:rPr>
          <w:szCs w:val="24"/>
        </w:rPr>
        <w:t>',DATE</w:t>
      </w:r>
      <w:proofErr w:type="gramEnd"/>
      <w:r w:rsidRPr="007E7151">
        <w:rPr>
          <w:szCs w:val="24"/>
        </w:rPr>
        <w:t xml:space="preserve"> '2026-05-15','Develop booking </w:t>
      </w:r>
      <w:proofErr w:type="spellStart"/>
      <w:r w:rsidRPr="007E7151">
        <w:rPr>
          <w:szCs w:val="24"/>
        </w:rPr>
        <w:t>module','Planned</w:t>
      </w:r>
      <w:proofErr w:type="spellEnd"/>
      <w:r w:rsidRPr="007E7151">
        <w:rPr>
          <w:szCs w:val="24"/>
        </w:rPr>
        <w:t>'),</w:t>
      </w:r>
    </w:p>
    <w:p w14:paraId="51E3A2EF" w14:textId="77777777" w:rsidR="00C7153E" w:rsidRPr="007E7151" w:rsidRDefault="00C7153E" w:rsidP="00794624">
      <w:pPr>
        <w:jc w:val="both"/>
        <w:rPr>
          <w:szCs w:val="24"/>
        </w:rPr>
      </w:pPr>
      <w:r w:rsidRPr="007E7151">
        <w:rPr>
          <w:szCs w:val="24"/>
        </w:rPr>
        <w:t>(6,'FitTrack Sprint 1',</w:t>
      </w:r>
      <w:proofErr w:type="gramStart"/>
      <w:r w:rsidRPr="007E7151">
        <w:rPr>
          <w:szCs w:val="24"/>
        </w:rPr>
        <w:t>6,DATE</w:t>
      </w:r>
      <w:proofErr w:type="gramEnd"/>
      <w:r w:rsidRPr="007E7151">
        <w:rPr>
          <w:szCs w:val="24"/>
        </w:rPr>
        <w:t xml:space="preserve"> '2026-06-01</w:t>
      </w:r>
      <w:proofErr w:type="gramStart"/>
      <w:r w:rsidRPr="007E7151">
        <w:rPr>
          <w:szCs w:val="24"/>
        </w:rPr>
        <w:t>',DATE</w:t>
      </w:r>
      <w:proofErr w:type="gramEnd"/>
      <w:r w:rsidRPr="007E7151">
        <w:rPr>
          <w:szCs w:val="24"/>
        </w:rPr>
        <w:t xml:space="preserve"> '2026-06-15','Develop fitness tracking </w:t>
      </w:r>
      <w:proofErr w:type="spellStart"/>
      <w:r w:rsidRPr="007E7151">
        <w:rPr>
          <w:szCs w:val="24"/>
        </w:rPr>
        <w:t>module','Planned</w:t>
      </w:r>
      <w:proofErr w:type="spellEnd"/>
      <w:r w:rsidRPr="007E7151">
        <w:rPr>
          <w:szCs w:val="24"/>
        </w:rPr>
        <w:t>');</w:t>
      </w:r>
    </w:p>
    <w:p w14:paraId="24EE887D" w14:textId="77777777" w:rsidR="00C7153E" w:rsidRPr="007E7151" w:rsidRDefault="00C7153E" w:rsidP="00794624">
      <w:pPr>
        <w:jc w:val="both"/>
        <w:rPr>
          <w:szCs w:val="24"/>
        </w:rPr>
      </w:pPr>
    </w:p>
    <w:p w14:paraId="6DF6D8D5" w14:textId="77777777" w:rsidR="00C7153E" w:rsidRPr="007E7151" w:rsidRDefault="00C7153E" w:rsidP="00794624">
      <w:pPr>
        <w:jc w:val="both"/>
        <w:rPr>
          <w:szCs w:val="24"/>
        </w:rPr>
      </w:pPr>
    </w:p>
    <w:p w14:paraId="5ECC9D43" w14:textId="1EFAD490" w:rsidR="00C7153E" w:rsidRPr="007E7151" w:rsidRDefault="00C7153E" w:rsidP="00794624">
      <w:pPr>
        <w:jc w:val="both"/>
        <w:rPr>
          <w:szCs w:val="24"/>
        </w:rPr>
      </w:pPr>
      <w:r w:rsidRPr="007E7151">
        <w:rPr>
          <w:szCs w:val="24"/>
        </w:rPr>
        <w:t>/* TASK */</w:t>
      </w:r>
    </w:p>
    <w:p w14:paraId="6AB9EB4E" w14:textId="77777777" w:rsidR="00C7153E" w:rsidRPr="007E7151" w:rsidRDefault="00C7153E" w:rsidP="00794624">
      <w:pPr>
        <w:jc w:val="both"/>
        <w:rPr>
          <w:szCs w:val="24"/>
        </w:rPr>
      </w:pPr>
      <w:r w:rsidRPr="007E7151">
        <w:rPr>
          <w:szCs w:val="24"/>
        </w:rPr>
        <w:t>INSERT INTO Task</w:t>
      </w:r>
    </w:p>
    <w:p w14:paraId="7984F29D" w14:textId="77777777" w:rsidR="00C7153E" w:rsidRPr="007E7151" w:rsidRDefault="00C7153E" w:rsidP="00794624">
      <w:pPr>
        <w:jc w:val="both"/>
        <w:rPr>
          <w:szCs w:val="24"/>
        </w:rPr>
      </w:pPr>
      <w:r w:rsidRPr="007E7151">
        <w:rPr>
          <w:szCs w:val="24"/>
        </w:rPr>
        <w:t>(</w:t>
      </w:r>
      <w:proofErr w:type="spellStart"/>
      <w:r w:rsidRPr="007E7151">
        <w:rPr>
          <w:szCs w:val="24"/>
        </w:rPr>
        <w:t>task_id</w:t>
      </w:r>
      <w:proofErr w:type="spellEnd"/>
      <w:r w:rsidRPr="007E7151">
        <w:rPr>
          <w:szCs w:val="24"/>
        </w:rPr>
        <w:t xml:space="preserve">, </w:t>
      </w:r>
      <w:proofErr w:type="spellStart"/>
      <w:r w:rsidRPr="007E7151">
        <w:rPr>
          <w:szCs w:val="24"/>
        </w:rPr>
        <w:t>sprint_id</w:t>
      </w:r>
      <w:proofErr w:type="spellEnd"/>
      <w:r w:rsidRPr="007E7151">
        <w:rPr>
          <w:szCs w:val="24"/>
        </w:rPr>
        <w:t xml:space="preserve">, </w:t>
      </w:r>
      <w:proofErr w:type="spellStart"/>
      <w:r w:rsidRPr="007E7151">
        <w:rPr>
          <w:szCs w:val="24"/>
        </w:rPr>
        <w:t>assigned_to</w:t>
      </w:r>
      <w:proofErr w:type="spellEnd"/>
      <w:r w:rsidRPr="007E7151">
        <w:rPr>
          <w:szCs w:val="24"/>
        </w:rPr>
        <w:t xml:space="preserve">, </w:t>
      </w:r>
      <w:proofErr w:type="spellStart"/>
      <w:r w:rsidRPr="007E7151">
        <w:rPr>
          <w:szCs w:val="24"/>
        </w:rPr>
        <w:t>task_title</w:t>
      </w:r>
      <w:proofErr w:type="spellEnd"/>
      <w:r w:rsidRPr="007E7151">
        <w:rPr>
          <w:szCs w:val="24"/>
        </w:rPr>
        <w:t xml:space="preserve">, description, priority, </w:t>
      </w:r>
      <w:proofErr w:type="spellStart"/>
      <w:r w:rsidRPr="007E7151">
        <w:rPr>
          <w:szCs w:val="24"/>
        </w:rPr>
        <w:t>story_points</w:t>
      </w:r>
      <w:proofErr w:type="spellEnd"/>
      <w:r w:rsidRPr="007E7151">
        <w:rPr>
          <w:szCs w:val="24"/>
        </w:rPr>
        <w:t xml:space="preserve">, status, </w:t>
      </w:r>
      <w:proofErr w:type="spellStart"/>
      <w:r w:rsidRPr="007E7151">
        <w:rPr>
          <w:szCs w:val="24"/>
        </w:rPr>
        <w:t>due_date</w:t>
      </w:r>
      <w:proofErr w:type="spellEnd"/>
      <w:r w:rsidRPr="007E7151">
        <w:rPr>
          <w:szCs w:val="24"/>
        </w:rPr>
        <w:t xml:space="preserve">, </w:t>
      </w:r>
      <w:proofErr w:type="spellStart"/>
      <w:r w:rsidRPr="007E7151">
        <w:rPr>
          <w:szCs w:val="24"/>
        </w:rPr>
        <w:t>completion_date</w:t>
      </w:r>
      <w:proofErr w:type="spellEnd"/>
      <w:r w:rsidRPr="007E7151">
        <w:rPr>
          <w:szCs w:val="24"/>
        </w:rPr>
        <w:t>)</w:t>
      </w:r>
    </w:p>
    <w:p w14:paraId="7C5C64B9" w14:textId="77777777" w:rsidR="00C7153E" w:rsidRPr="007E7151" w:rsidRDefault="00C7153E" w:rsidP="00794624">
      <w:pPr>
        <w:jc w:val="both"/>
        <w:rPr>
          <w:szCs w:val="24"/>
        </w:rPr>
      </w:pPr>
      <w:r w:rsidRPr="007E7151">
        <w:rPr>
          <w:szCs w:val="24"/>
        </w:rPr>
        <w:lastRenderedPageBreak/>
        <w:t>VALUES</w:t>
      </w:r>
    </w:p>
    <w:p w14:paraId="7F90F86D" w14:textId="77777777" w:rsidR="00C7153E" w:rsidRPr="007E7151" w:rsidRDefault="00C7153E" w:rsidP="00794624">
      <w:pPr>
        <w:jc w:val="both"/>
        <w:rPr>
          <w:szCs w:val="24"/>
        </w:rPr>
      </w:pPr>
      <w:r w:rsidRPr="007E7151">
        <w:rPr>
          <w:szCs w:val="24"/>
        </w:rPr>
        <w:t xml:space="preserve">(1,1,4,'Design Login </w:t>
      </w:r>
      <w:proofErr w:type="spellStart"/>
      <w:r w:rsidRPr="007E7151">
        <w:rPr>
          <w:szCs w:val="24"/>
        </w:rPr>
        <w:t>UI','Create</w:t>
      </w:r>
      <w:proofErr w:type="spellEnd"/>
      <w:r w:rsidRPr="007E7151">
        <w:rPr>
          <w:szCs w:val="24"/>
        </w:rPr>
        <w:t xml:space="preserve"> login page interface','High',5,'Completed</w:t>
      </w:r>
      <w:proofErr w:type="gramStart"/>
      <w:r w:rsidRPr="007E7151">
        <w:rPr>
          <w:szCs w:val="24"/>
        </w:rPr>
        <w:t>',DATE</w:t>
      </w:r>
      <w:proofErr w:type="gramEnd"/>
      <w:r w:rsidRPr="007E7151">
        <w:rPr>
          <w:szCs w:val="24"/>
        </w:rPr>
        <w:t xml:space="preserve"> '2026-01-20</w:t>
      </w:r>
      <w:proofErr w:type="gramStart"/>
      <w:r w:rsidRPr="007E7151">
        <w:rPr>
          <w:szCs w:val="24"/>
        </w:rPr>
        <w:t>',DATE</w:t>
      </w:r>
      <w:proofErr w:type="gramEnd"/>
      <w:r w:rsidRPr="007E7151">
        <w:rPr>
          <w:szCs w:val="24"/>
        </w:rPr>
        <w:t xml:space="preserve"> '2026-01-19'),</w:t>
      </w:r>
    </w:p>
    <w:p w14:paraId="77976B19" w14:textId="77777777" w:rsidR="00C7153E" w:rsidRPr="007E7151" w:rsidRDefault="00C7153E" w:rsidP="00794624">
      <w:pPr>
        <w:jc w:val="both"/>
        <w:rPr>
          <w:szCs w:val="24"/>
        </w:rPr>
      </w:pPr>
      <w:r w:rsidRPr="007E7151">
        <w:rPr>
          <w:szCs w:val="24"/>
        </w:rPr>
        <w:t xml:space="preserve">(2,2,5,'Develop Chatbot </w:t>
      </w:r>
      <w:proofErr w:type="spellStart"/>
      <w:r w:rsidRPr="007E7151">
        <w:rPr>
          <w:szCs w:val="24"/>
        </w:rPr>
        <w:t>API','Create</w:t>
      </w:r>
      <w:proofErr w:type="spellEnd"/>
      <w:r w:rsidRPr="007E7151">
        <w:rPr>
          <w:szCs w:val="24"/>
        </w:rPr>
        <w:t xml:space="preserve"> backend API for chatbot','High',8,'Completed</w:t>
      </w:r>
      <w:proofErr w:type="gramStart"/>
      <w:r w:rsidRPr="007E7151">
        <w:rPr>
          <w:szCs w:val="24"/>
        </w:rPr>
        <w:t>',DATE</w:t>
      </w:r>
      <w:proofErr w:type="gramEnd"/>
      <w:r w:rsidRPr="007E7151">
        <w:rPr>
          <w:szCs w:val="24"/>
        </w:rPr>
        <w:t xml:space="preserve"> '2026-02-28</w:t>
      </w:r>
      <w:proofErr w:type="gramStart"/>
      <w:r w:rsidRPr="007E7151">
        <w:rPr>
          <w:szCs w:val="24"/>
        </w:rPr>
        <w:t>',DATE</w:t>
      </w:r>
      <w:proofErr w:type="gramEnd"/>
      <w:r w:rsidRPr="007E7151">
        <w:rPr>
          <w:szCs w:val="24"/>
        </w:rPr>
        <w:t xml:space="preserve"> '2026-02-27'),</w:t>
      </w:r>
    </w:p>
    <w:p w14:paraId="06F4A7E1" w14:textId="77777777" w:rsidR="00C7153E" w:rsidRPr="007E7151" w:rsidRDefault="00C7153E" w:rsidP="00794624">
      <w:pPr>
        <w:jc w:val="both"/>
        <w:rPr>
          <w:szCs w:val="24"/>
        </w:rPr>
      </w:pPr>
      <w:r w:rsidRPr="007E7151">
        <w:rPr>
          <w:szCs w:val="24"/>
        </w:rPr>
        <w:t xml:space="preserve">(3,3,2,'Finance </w:t>
      </w:r>
      <w:proofErr w:type="spellStart"/>
      <w:r w:rsidRPr="007E7151">
        <w:rPr>
          <w:szCs w:val="24"/>
        </w:rPr>
        <w:t>Module','Develop</w:t>
      </w:r>
      <w:proofErr w:type="spellEnd"/>
      <w:r w:rsidRPr="007E7151">
        <w:rPr>
          <w:szCs w:val="24"/>
        </w:rPr>
        <w:t xml:space="preserve"> finance management module','Medium',8,'Todo</w:t>
      </w:r>
      <w:proofErr w:type="gramStart"/>
      <w:r w:rsidRPr="007E7151">
        <w:rPr>
          <w:szCs w:val="24"/>
        </w:rPr>
        <w:t>',DATE</w:t>
      </w:r>
      <w:proofErr w:type="gramEnd"/>
      <w:r w:rsidRPr="007E7151">
        <w:rPr>
          <w:szCs w:val="24"/>
        </w:rPr>
        <w:t xml:space="preserve"> '2026-03-14</w:t>
      </w:r>
      <w:proofErr w:type="gramStart"/>
      <w:r w:rsidRPr="007E7151">
        <w:rPr>
          <w:szCs w:val="24"/>
        </w:rPr>
        <w:t>',NULL</w:t>
      </w:r>
      <w:proofErr w:type="gramEnd"/>
      <w:r w:rsidRPr="007E7151">
        <w:rPr>
          <w:szCs w:val="24"/>
        </w:rPr>
        <w:t>),</w:t>
      </w:r>
    </w:p>
    <w:p w14:paraId="72D917B6" w14:textId="77777777" w:rsidR="00C7153E" w:rsidRPr="007E7151" w:rsidRDefault="00C7153E" w:rsidP="00794624">
      <w:pPr>
        <w:jc w:val="both"/>
        <w:rPr>
          <w:szCs w:val="24"/>
        </w:rPr>
      </w:pPr>
      <w:r w:rsidRPr="007E7151">
        <w:rPr>
          <w:szCs w:val="24"/>
        </w:rPr>
        <w:t xml:space="preserve">(4,4,4,'Shopping </w:t>
      </w:r>
      <w:proofErr w:type="spellStart"/>
      <w:r w:rsidRPr="007E7151">
        <w:rPr>
          <w:szCs w:val="24"/>
        </w:rPr>
        <w:t>Cart','Develop</w:t>
      </w:r>
      <w:proofErr w:type="spellEnd"/>
      <w:r w:rsidRPr="007E7151">
        <w:rPr>
          <w:szCs w:val="24"/>
        </w:rPr>
        <w:t xml:space="preserve"> shopping cart functionality','High',5,'In </w:t>
      </w:r>
      <w:proofErr w:type="spellStart"/>
      <w:r w:rsidRPr="007E7151">
        <w:rPr>
          <w:szCs w:val="24"/>
        </w:rPr>
        <w:t>Progress</w:t>
      </w:r>
      <w:proofErr w:type="gramStart"/>
      <w:r w:rsidRPr="007E7151">
        <w:rPr>
          <w:szCs w:val="24"/>
        </w:rPr>
        <w:t>',DATE</w:t>
      </w:r>
      <w:proofErr w:type="spellEnd"/>
      <w:proofErr w:type="gramEnd"/>
      <w:r w:rsidRPr="007E7151">
        <w:rPr>
          <w:szCs w:val="24"/>
        </w:rPr>
        <w:t xml:space="preserve"> '2026-04-14</w:t>
      </w:r>
      <w:proofErr w:type="gramStart"/>
      <w:r w:rsidRPr="007E7151">
        <w:rPr>
          <w:szCs w:val="24"/>
        </w:rPr>
        <w:t>',NULL</w:t>
      </w:r>
      <w:proofErr w:type="gramEnd"/>
      <w:r w:rsidRPr="007E7151">
        <w:rPr>
          <w:szCs w:val="24"/>
        </w:rPr>
        <w:t>),</w:t>
      </w:r>
    </w:p>
    <w:p w14:paraId="0D6F8B12" w14:textId="77777777" w:rsidR="00C7153E" w:rsidRPr="007E7151" w:rsidRDefault="00C7153E" w:rsidP="00794624">
      <w:pPr>
        <w:jc w:val="both"/>
        <w:rPr>
          <w:szCs w:val="24"/>
        </w:rPr>
      </w:pPr>
      <w:r w:rsidRPr="007E7151">
        <w:rPr>
          <w:szCs w:val="24"/>
        </w:rPr>
        <w:t xml:space="preserve">(5,5,1,'Booking </w:t>
      </w:r>
      <w:proofErr w:type="spellStart"/>
      <w:r w:rsidRPr="007E7151">
        <w:rPr>
          <w:szCs w:val="24"/>
        </w:rPr>
        <w:t>Module','Develop</w:t>
      </w:r>
      <w:proofErr w:type="spellEnd"/>
      <w:r w:rsidRPr="007E7151">
        <w:rPr>
          <w:szCs w:val="24"/>
        </w:rPr>
        <w:t xml:space="preserve"> travel booking functionality','Medium',8,'Todo</w:t>
      </w:r>
      <w:proofErr w:type="gramStart"/>
      <w:r w:rsidRPr="007E7151">
        <w:rPr>
          <w:szCs w:val="24"/>
        </w:rPr>
        <w:t>',DATE</w:t>
      </w:r>
      <w:proofErr w:type="gramEnd"/>
      <w:r w:rsidRPr="007E7151">
        <w:rPr>
          <w:szCs w:val="24"/>
        </w:rPr>
        <w:t xml:space="preserve"> '2026-05-14</w:t>
      </w:r>
      <w:proofErr w:type="gramStart"/>
      <w:r w:rsidRPr="007E7151">
        <w:rPr>
          <w:szCs w:val="24"/>
        </w:rPr>
        <w:t>',NULL</w:t>
      </w:r>
      <w:proofErr w:type="gramEnd"/>
      <w:r w:rsidRPr="007E7151">
        <w:rPr>
          <w:szCs w:val="24"/>
        </w:rPr>
        <w:t>),</w:t>
      </w:r>
    </w:p>
    <w:p w14:paraId="0B36DF06" w14:textId="77777777" w:rsidR="00C7153E" w:rsidRPr="007E7151" w:rsidRDefault="00C7153E" w:rsidP="00794624">
      <w:pPr>
        <w:jc w:val="both"/>
        <w:rPr>
          <w:szCs w:val="24"/>
        </w:rPr>
      </w:pPr>
      <w:r w:rsidRPr="007E7151">
        <w:rPr>
          <w:szCs w:val="24"/>
        </w:rPr>
        <w:t xml:space="preserve">(6,6,6,'Fitness </w:t>
      </w:r>
      <w:proofErr w:type="spellStart"/>
      <w:r w:rsidRPr="007E7151">
        <w:rPr>
          <w:szCs w:val="24"/>
        </w:rPr>
        <w:t>Dashboard','Develop</w:t>
      </w:r>
      <w:proofErr w:type="spellEnd"/>
      <w:r w:rsidRPr="007E7151">
        <w:rPr>
          <w:szCs w:val="24"/>
        </w:rPr>
        <w:t xml:space="preserve"> fitness tracking dashboard','Medium',5,'Todo</w:t>
      </w:r>
      <w:proofErr w:type="gramStart"/>
      <w:r w:rsidRPr="007E7151">
        <w:rPr>
          <w:szCs w:val="24"/>
        </w:rPr>
        <w:t>',DATE</w:t>
      </w:r>
      <w:proofErr w:type="gramEnd"/>
      <w:r w:rsidRPr="007E7151">
        <w:rPr>
          <w:szCs w:val="24"/>
        </w:rPr>
        <w:t xml:space="preserve"> '2026-06-14</w:t>
      </w:r>
      <w:proofErr w:type="gramStart"/>
      <w:r w:rsidRPr="007E7151">
        <w:rPr>
          <w:szCs w:val="24"/>
        </w:rPr>
        <w:t>',NULL</w:t>
      </w:r>
      <w:proofErr w:type="gramEnd"/>
      <w:r w:rsidRPr="007E7151">
        <w:rPr>
          <w:szCs w:val="24"/>
        </w:rPr>
        <w:t>);</w:t>
      </w:r>
    </w:p>
    <w:p w14:paraId="5316A678" w14:textId="77777777" w:rsidR="00C7153E" w:rsidRPr="007E7151" w:rsidRDefault="00C7153E" w:rsidP="00794624">
      <w:pPr>
        <w:jc w:val="both"/>
        <w:rPr>
          <w:szCs w:val="24"/>
        </w:rPr>
      </w:pPr>
    </w:p>
    <w:p w14:paraId="26FD39C3" w14:textId="77777777" w:rsidR="00C7153E" w:rsidRPr="007E7151" w:rsidRDefault="00C7153E" w:rsidP="00794624">
      <w:pPr>
        <w:jc w:val="both"/>
        <w:rPr>
          <w:szCs w:val="24"/>
        </w:rPr>
      </w:pPr>
    </w:p>
    <w:p w14:paraId="4E869571" w14:textId="17B96471" w:rsidR="00C7153E" w:rsidRPr="007E7151" w:rsidRDefault="00C7153E" w:rsidP="00794624">
      <w:pPr>
        <w:jc w:val="both"/>
        <w:rPr>
          <w:szCs w:val="24"/>
        </w:rPr>
      </w:pPr>
      <w:r w:rsidRPr="007E7151">
        <w:rPr>
          <w:szCs w:val="24"/>
        </w:rPr>
        <w:t>/* BUG */</w:t>
      </w:r>
    </w:p>
    <w:p w14:paraId="1C200132" w14:textId="77777777" w:rsidR="00C7153E" w:rsidRPr="007E7151" w:rsidRDefault="00C7153E" w:rsidP="00794624">
      <w:pPr>
        <w:jc w:val="both"/>
        <w:rPr>
          <w:szCs w:val="24"/>
        </w:rPr>
      </w:pPr>
      <w:r w:rsidRPr="007E7151">
        <w:rPr>
          <w:szCs w:val="24"/>
        </w:rPr>
        <w:t>INSERT INTO Bug</w:t>
      </w:r>
    </w:p>
    <w:p w14:paraId="12DA9948" w14:textId="77777777" w:rsidR="00C7153E" w:rsidRPr="007E7151" w:rsidRDefault="00C7153E" w:rsidP="00794624">
      <w:pPr>
        <w:jc w:val="both"/>
        <w:rPr>
          <w:szCs w:val="24"/>
        </w:rPr>
      </w:pPr>
      <w:r w:rsidRPr="007E7151">
        <w:rPr>
          <w:szCs w:val="24"/>
        </w:rPr>
        <w:t>(</w:t>
      </w:r>
      <w:proofErr w:type="spellStart"/>
      <w:r w:rsidRPr="007E7151">
        <w:rPr>
          <w:szCs w:val="24"/>
        </w:rPr>
        <w:t>bug_id</w:t>
      </w:r>
      <w:proofErr w:type="spellEnd"/>
      <w:r w:rsidRPr="007E7151">
        <w:rPr>
          <w:szCs w:val="24"/>
        </w:rPr>
        <w:t xml:space="preserve">, </w:t>
      </w:r>
      <w:proofErr w:type="spellStart"/>
      <w:r w:rsidRPr="007E7151">
        <w:rPr>
          <w:szCs w:val="24"/>
        </w:rPr>
        <w:t>task_id</w:t>
      </w:r>
      <w:proofErr w:type="spellEnd"/>
      <w:r w:rsidRPr="007E7151">
        <w:rPr>
          <w:szCs w:val="24"/>
        </w:rPr>
        <w:t xml:space="preserve">, </w:t>
      </w:r>
      <w:proofErr w:type="spellStart"/>
      <w:r w:rsidRPr="007E7151">
        <w:rPr>
          <w:szCs w:val="24"/>
        </w:rPr>
        <w:t>reported_by</w:t>
      </w:r>
      <w:proofErr w:type="spellEnd"/>
      <w:r w:rsidRPr="007E7151">
        <w:rPr>
          <w:szCs w:val="24"/>
        </w:rPr>
        <w:t xml:space="preserve">, </w:t>
      </w:r>
      <w:proofErr w:type="spellStart"/>
      <w:r w:rsidRPr="007E7151">
        <w:rPr>
          <w:szCs w:val="24"/>
        </w:rPr>
        <w:t>assigned_to</w:t>
      </w:r>
      <w:proofErr w:type="spellEnd"/>
      <w:r w:rsidRPr="007E7151">
        <w:rPr>
          <w:szCs w:val="24"/>
        </w:rPr>
        <w:t xml:space="preserve">, title, severity, status, </w:t>
      </w:r>
      <w:proofErr w:type="spellStart"/>
      <w:r w:rsidRPr="007E7151">
        <w:rPr>
          <w:szCs w:val="24"/>
        </w:rPr>
        <w:t>reported_date</w:t>
      </w:r>
      <w:proofErr w:type="spellEnd"/>
      <w:r w:rsidRPr="007E7151">
        <w:rPr>
          <w:szCs w:val="24"/>
        </w:rPr>
        <w:t xml:space="preserve">, </w:t>
      </w:r>
      <w:proofErr w:type="spellStart"/>
      <w:r w:rsidRPr="007E7151">
        <w:rPr>
          <w:szCs w:val="24"/>
        </w:rPr>
        <w:t>resolved_date</w:t>
      </w:r>
      <w:proofErr w:type="spellEnd"/>
      <w:r w:rsidRPr="007E7151">
        <w:rPr>
          <w:szCs w:val="24"/>
        </w:rPr>
        <w:t>)</w:t>
      </w:r>
    </w:p>
    <w:p w14:paraId="673728E2" w14:textId="77777777" w:rsidR="00C7153E" w:rsidRPr="007E7151" w:rsidRDefault="00C7153E" w:rsidP="00794624">
      <w:pPr>
        <w:jc w:val="both"/>
        <w:rPr>
          <w:szCs w:val="24"/>
        </w:rPr>
      </w:pPr>
      <w:r w:rsidRPr="007E7151">
        <w:rPr>
          <w:szCs w:val="24"/>
        </w:rPr>
        <w:t>VALUES</w:t>
      </w:r>
    </w:p>
    <w:p w14:paraId="4A285C1D" w14:textId="77777777" w:rsidR="00C7153E" w:rsidRPr="007E7151" w:rsidRDefault="00C7153E" w:rsidP="00794624">
      <w:pPr>
        <w:jc w:val="both"/>
        <w:rPr>
          <w:szCs w:val="24"/>
        </w:rPr>
      </w:pPr>
      <w:r w:rsidRPr="007E7151">
        <w:rPr>
          <w:szCs w:val="24"/>
        </w:rPr>
        <w:t xml:space="preserve">(1,1,6,4,'Login button not </w:t>
      </w:r>
      <w:proofErr w:type="spellStart"/>
      <w:r w:rsidRPr="007E7151">
        <w:rPr>
          <w:szCs w:val="24"/>
        </w:rPr>
        <w:t>responsive','High','Resolved</w:t>
      </w:r>
      <w:proofErr w:type="gramStart"/>
      <w:r w:rsidRPr="007E7151">
        <w:rPr>
          <w:szCs w:val="24"/>
        </w:rPr>
        <w:t>',DATE</w:t>
      </w:r>
      <w:proofErr w:type="spellEnd"/>
      <w:proofErr w:type="gramEnd"/>
      <w:r w:rsidRPr="007E7151">
        <w:rPr>
          <w:szCs w:val="24"/>
        </w:rPr>
        <w:t xml:space="preserve"> '2026-01-18</w:t>
      </w:r>
      <w:proofErr w:type="gramStart"/>
      <w:r w:rsidRPr="007E7151">
        <w:rPr>
          <w:szCs w:val="24"/>
        </w:rPr>
        <w:t>',DATE</w:t>
      </w:r>
      <w:proofErr w:type="gramEnd"/>
      <w:r w:rsidRPr="007E7151">
        <w:rPr>
          <w:szCs w:val="24"/>
        </w:rPr>
        <w:t xml:space="preserve"> '2026-01-19'),</w:t>
      </w:r>
    </w:p>
    <w:p w14:paraId="0962A19A" w14:textId="77777777" w:rsidR="00C7153E" w:rsidRPr="007E7151" w:rsidRDefault="00C7153E" w:rsidP="00794624">
      <w:pPr>
        <w:jc w:val="both"/>
        <w:rPr>
          <w:szCs w:val="24"/>
        </w:rPr>
      </w:pPr>
      <w:r w:rsidRPr="007E7151">
        <w:rPr>
          <w:szCs w:val="24"/>
        </w:rPr>
        <w:t xml:space="preserve">(2,2,6,5,'Chatbot API </w:t>
      </w:r>
      <w:proofErr w:type="spellStart"/>
      <w:r w:rsidRPr="007E7151">
        <w:rPr>
          <w:szCs w:val="24"/>
        </w:rPr>
        <w:t>error','High','Resolved</w:t>
      </w:r>
      <w:proofErr w:type="gramStart"/>
      <w:r w:rsidRPr="007E7151">
        <w:rPr>
          <w:szCs w:val="24"/>
        </w:rPr>
        <w:t>',DATE</w:t>
      </w:r>
      <w:proofErr w:type="spellEnd"/>
      <w:proofErr w:type="gramEnd"/>
      <w:r w:rsidRPr="007E7151">
        <w:rPr>
          <w:szCs w:val="24"/>
        </w:rPr>
        <w:t xml:space="preserve"> '2026-02-25</w:t>
      </w:r>
      <w:proofErr w:type="gramStart"/>
      <w:r w:rsidRPr="007E7151">
        <w:rPr>
          <w:szCs w:val="24"/>
        </w:rPr>
        <w:t>',DATE</w:t>
      </w:r>
      <w:proofErr w:type="gramEnd"/>
      <w:r w:rsidRPr="007E7151">
        <w:rPr>
          <w:szCs w:val="24"/>
        </w:rPr>
        <w:t xml:space="preserve"> '2026-02-27'),</w:t>
      </w:r>
    </w:p>
    <w:p w14:paraId="27DE34FD" w14:textId="77777777" w:rsidR="00C7153E" w:rsidRPr="007E7151" w:rsidRDefault="00C7153E" w:rsidP="00794624">
      <w:pPr>
        <w:jc w:val="both"/>
        <w:rPr>
          <w:szCs w:val="24"/>
        </w:rPr>
      </w:pPr>
      <w:r w:rsidRPr="007E7151">
        <w:rPr>
          <w:szCs w:val="24"/>
        </w:rPr>
        <w:t xml:space="preserve">(3,3,6,2,'Finance calculation </w:t>
      </w:r>
      <w:proofErr w:type="spellStart"/>
      <w:r w:rsidRPr="007E7151">
        <w:rPr>
          <w:szCs w:val="24"/>
        </w:rPr>
        <w:t>error','Critical','Open</w:t>
      </w:r>
      <w:proofErr w:type="gramStart"/>
      <w:r w:rsidRPr="007E7151">
        <w:rPr>
          <w:szCs w:val="24"/>
        </w:rPr>
        <w:t>',DATE</w:t>
      </w:r>
      <w:proofErr w:type="spellEnd"/>
      <w:proofErr w:type="gramEnd"/>
      <w:r w:rsidRPr="007E7151">
        <w:rPr>
          <w:szCs w:val="24"/>
        </w:rPr>
        <w:t xml:space="preserve"> '2026-03-10</w:t>
      </w:r>
      <w:proofErr w:type="gramStart"/>
      <w:r w:rsidRPr="007E7151">
        <w:rPr>
          <w:szCs w:val="24"/>
        </w:rPr>
        <w:t>',NULL</w:t>
      </w:r>
      <w:proofErr w:type="gramEnd"/>
      <w:r w:rsidRPr="007E7151">
        <w:rPr>
          <w:szCs w:val="24"/>
        </w:rPr>
        <w:t>),</w:t>
      </w:r>
    </w:p>
    <w:p w14:paraId="12A38F8D" w14:textId="77777777" w:rsidR="00C7153E" w:rsidRPr="007E7151" w:rsidRDefault="00C7153E" w:rsidP="00794624">
      <w:pPr>
        <w:jc w:val="both"/>
        <w:rPr>
          <w:szCs w:val="24"/>
        </w:rPr>
      </w:pPr>
      <w:r w:rsidRPr="007E7151">
        <w:rPr>
          <w:szCs w:val="24"/>
        </w:rPr>
        <w:t xml:space="preserve">(4,4,6,4,'Cart total calculation </w:t>
      </w:r>
      <w:proofErr w:type="spellStart"/>
      <w:r w:rsidRPr="007E7151">
        <w:rPr>
          <w:szCs w:val="24"/>
        </w:rPr>
        <w:t>issue','Medium','Open</w:t>
      </w:r>
      <w:proofErr w:type="gramStart"/>
      <w:r w:rsidRPr="007E7151">
        <w:rPr>
          <w:szCs w:val="24"/>
        </w:rPr>
        <w:t>',DATE</w:t>
      </w:r>
      <w:proofErr w:type="spellEnd"/>
      <w:proofErr w:type="gramEnd"/>
      <w:r w:rsidRPr="007E7151">
        <w:rPr>
          <w:szCs w:val="24"/>
        </w:rPr>
        <w:t xml:space="preserve"> '2026-04-10</w:t>
      </w:r>
      <w:proofErr w:type="gramStart"/>
      <w:r w:rsidRPr="007E7151">
        <w:rPr>
          <w:szCs w:val="24"/>
        </w:rPr>
        <w:t>',NULL</w:t>
      </w:r>
      <w:proofErr w:type="gramEnd"/>
      <w:r w:rsidRPr="007E7151">
        <w:rPr>
          <w:szCs w:val="24"/>
        </w:rPr>
        <w:t>),</w:t>
      </w:r>
    </w:p>
    <w:p w14:paraId="27C6CC32" w14:textId="77777777" w:rsidR="00C7153E" w:rsidRPr="007E7151" w:rsidRDefault="00C7153E" w:rsidP="00794624">
      <w:pPr>
        <w:jc w:val="both"/>
        <w:rPr>
          <w:szCs w:val="24"/>
        </w:rPr>
      </w:pPr>
      <w:r w:rsidRPr="007E7151">
        <w:rPr>
          <w:szCs w:val="24"/>
        </w:rPr>
        <w:t xml:space="preserve">(5,5,6,1,'Booking confirmation </w:t>
      </w:r>
      <w:proofErr w:type="spellStart"/>
      <w:r w:rsidRPr="007E7151">
        <w:rPr>
          <w:szCs w:val="24"/>
        </w:rPr>
        <w:t>error','High','Open</w:t>
      </w:r>
      <w:proofErr w:type="gramStart"/>
      <w:r w:rsidRPr="007E7151">
        <w:rPr>
          <w:szCs w:val="24"/>
        </w:rPr>
        <w:t>',DATE</w:t>
      </w:r>
      <w:proofErr w:type="spellEnd"/>
      <w:proofErr w:type="gramEnd"/>
      <w:r w:rsidRPr="007E7151">
        <w:rPr>
          <w:szCs w:val="24"/>
        </w:rPr>
        <w:t xml:space="preserve"> '2026-05-10</w:t>
      </w:r>
      <w:proofErr w:type="gramStart"/>
      <w:r w:rsidRPr="007E7151">
        <w:rPr>
          <w:szCs w:val="24"/>
        </w:rPr>
        <w:t>',NULL</w:t>
      </w:r>
      <w:proofErr w:type="gramEnd"/>
      <w:r w:rsidRPr="007E7151">
        <w:rPr>
          <w:szCs w:val="24"/>
        </w:rPr>
        <w:t>),</w:t>
      </w:r>
    </w:p>
    <w:p w14:paraId="109467F1" w14:textId="77777777" w:rsidR="00C7153E" w:rsidRPr="007E7151" w:rsidRDefault="00C7153E" w:rsidP="00794624">
      <w:pPr>
        <w:jc w:val="both"/>
        <w:rPr>
          <w:szCs w:val="24"/>
        </w:rPr>
      </w:pPr>
      <w:r w:rsidRPr="007E7151">
        <w:rPr>
          <w:szCs w:val="24"/>
        </w:rPr>
        <w:t xml:space="preserve">(6,6,6,6,'Dashboard data not </w:t>
      </w:r>
      <w:proofErr w:type="spellStart"/>
      <w:r w:rsidRPr="007E7151">
        <w:rPr>
          <w:szCs w:val="24"/>
        </w:rPr>
        <w:t>loading','Medium','Open</w:t>
      </w:r>
      <w:proofErr w:type="gramStart"/>
      <w:r w:rsidRPr="007E7151">
        <w:rPr>
          <w:szCs w:val="24"/>
        </w:rPr>
        <w:t>',DATE</w:t>
      </w:r>
      <w:proofErr w:type="spellEnd"/>
      <w:proofErr w:type="gramEnd"/>
      <w:r w:rsidRPr="007E7151">
        <w:rPr>
          <w:szCs w:val="24"/>
        </w:rPr>
        <w:t xml:space="preserve"> '2026-06-10</w:t>
      </w:r>
      <w:proofErr w:type="gramStart"/>
      <w:r w:rsidRPr="007E7151">
        <w:rPr>
          <w:szCs w:val="24"/>
        </w:rPr>
        <w:t>',NULL</w:t>
      </w:r>
      <w:proofErr w:type="gramEnd"/>
      <w:r w:rsidRPr="007E7151">
        <w:rPr>
          <w:szCs w:val="24"/>
        </w:rPr>
        <w:t>);</w:t>
      </w:r>
    </w:p>
    <w:p w14:paraId="286450DC" w14:textId="77777777" w:rsidR="00C7153E" w:rsidRPr="007E7151" w:rsidRDefault="00C7153E" w:rsidP="00794624">
      <w:pPr>
        <w:jc w:val="both"/>
        <w:rPr>
          <w:szCs w:val="24"/>
        </w:rPr>
      </w:pPr>
    </w:p>
    <w:p w14:paraId="2B7EC644" w14:textId="77777777" w:rsidR="00C7153E" w:rsidRPr="007E7151" w:rsidRDefault="00C7153E" w:rsidP="00794624">
      <w:pPr>
        <w:jc w:val="both"/>
        <w:rPr>
          <w:szCs w:val="24"/>
        </w:rPr>
      </w:pPr>
      <w:r w:rsidRPr="007E7151">
        <w:rPr>
          <w:szCs w:val="24"/>
        </w:rPr>
        <w:t>COMMIT;</w:t>
      </w:r>
    </w:p>
    <w:p w14:paraId="3988D6FA" w14:textId="77777777" w:rsidR="00C7153E" w:rsidRPr="007E7151" w:rsidRDefault="00C7153E" w:rsidP="00794624">
      <w:pPr>
        <w:jc w:val="both"/>
        <w:rPr>
          <w:szCs w:val="24"/>
        </w:rPr>
      </w:pPr>
    </w:p>
    <w:p w14:paraId="51ABF81B" w14:textId="77777777" w:rsidR="00C7153E" w:rsidRPr="007E7151" w:rsidRDefault="00C7153E" w:rsidP="00794624">
      <w:pPr>
        <w:pStyle w:val="Heading2"/>
        <w:jc w:val="both"/>
        <w:rPr>
          <w:color w:val="000000" w:themeColor="text1"/>
          <w:sz w:val="24"/>
          <w:szCs w:val="24"/>
        </w:rPr>
      </w:pPr>
      <w:r w:rsidRPr="007E7151">
        <w:rPr>
          <w:rFonts w:ascii="Times New Roman" w:hAnsi="Times New Roman"/>
          <w:color w:val="000000" w:themeColor="text1"/>
          <w:sz w:val="24"/>
          <w:szCs w:val="24"/>
        </w:rPr>
        <w:t>4.3 Constraints and Data Integrity</w:t>
      </w:r>
    </w:p>
    <w:tbl>
      <w:tblPr>
        <w:tblStyle w:val="TableGrid"/>
        <w:tblW w:w="0" w:type="auto"/>
        <w:jc w:val="center"/>
        <w:tblLayout w:type="fixed"/>
        <w:tblLook w:val="04A0" w:firstRow="1" w:lastRow="0" w:firstColumn="1" w:lastColumn="0" w:noHBand="0" w:noVBand="1"/>
      </w:tblPr>
      <w:tblGrid>
        <w:gridCol w:w="2304"/>
        <w:gridCol w:w="3456"/>
        <w:gridCol w:w="3744"/>
      </w:tblGrid>
      <w:tr w:rsidR="00C7153E" w:rsidRPr="007E7151" w14:paraId="3E350B9A" w14:textId="77777777" w:rsidTr="007F5085">
        <w:trPr>
          <w:jc w:val="center"/>
        </w:trPr>
        <w:tc>
          <w:tcPr>
            <w:tcW w:w="2304" w:type="dxa"/>
            <w:shd w:val="clear" w:color="auto" w:fill="FFFFFF" w:themeFill="background1"/>
          </w:tcPr>
          <w:p w14:paraId="4D5A01FE" w14:textId="77777777" w:rsidR="00C7153E" w:rsidRPr="007E7151" w:rsidRDefault="00C7153E" w:rsidP="00794624">
            <w:pPr>
              <w:spacing w:after="20"/>
              <w:jc w:val="both"/>
              <w:rPr>
                <w:szCs w:val="24"/>
              </w:rPr>
            </w:pPr>
            <w:r w:rsidRPr="007E7151">
              <w:rPr>
                <w:b/>
                <w:szCs w:val="24"/>
              </w:rPr>
              <w:t>Constraint / Validation</w:t>
            </w:r>
          </w:p>
        </w:tc>
        <w:tc>
          <w:tcPr>
            <w:tcW w:w="3456" w:type="dxa"/>
            <w:shd w:val="clear" w:color="auto" w:fill="FFFFFF" w:themeFill="background1"/>
          </w:tcPr>
          <w:p w14:paraId="110B537B" w14:textId="77777777" w:rsidR="00C7153E" w:rsidRPr="007E7151" w:rsidRDefault="00C7153E" w:rsidP="00794624">
            <w:pPr>
              <w:spacing w:after="20"/>
              <w:jc w:val="both"/>
              <w:rPr>
                <w:szCs w:val="24"/>
              </w:rPr>
            </w:pPr>
            <w:r w:rsidRPr="007E7151">
              <w:rPr>
                <w:b/>
                <w:szCs w:val="24"/>
              </w:rPr>
              <w:t>Applied On</w:t>
            </w:r>
          </w:p>
        </w:tc>
        <w:tc>
          <w:tcPr>
            <w:tcW w:w="3744" w:type="dxa"/>
            <w:shd w:val="clear" w:color="auto" w:fill="FFFFFF" w:themeFill="background1"/>
          </w:tcPr>
          <w:p w14:paraId="7A8E3FDD" w14:textId="77777777" w:rsidR="00C7153E" w:rsidRPr="007E7151" w:rsidRDefault="00C7153E" w:rsidP="00794624">
            <w:pPr>
              <w:spacing w:after="20"/>
              <w:jc w:val="both"/>
              <w:rPr>
                <w:szCs w:val="24"/>
              </w:rPr>
            </w:pPr>
            <w:r w:rsidRPr="007E7151">
              <w:rPr>
                <w:b/>
                <w:szCs w:val="24"/>
              </w:rPr>
              <w:t>Purpose</w:t>
            </w:r>
          </w:p>
        </w:tc>
      </w:tr>
      <w:tr w:rsidR="00C7153E" w:rsidRPr="007E7151" w14:paraId="68BE03F7" w14:textId="77777777" w:rsidTr="0027452D">
        <w:trPr>
          <w:jc w:val="center"/>
        </w:trPr>
        <w:tc>
          <w:tcPr>
            <w:tcW w:w="2304" w:type="dxa"/>
          </w:tcPr>
          <w:p w14:paraId="140AF8C7" w14:textId="77777777" w:rsidR="00C7153E" w:rsidRPr="007E7151" w:rsidRDefault="00C7153E" w:rsidP="00794624">
            <w:pPr>
              <w:spacing w:after="20"/>
              <w:jc w:val="both"/>
              <w:rPr>
                <w:szCs w:val="24"/>
              </w:rPr>
            </w:pPr>
            <w:r w:rsidRPr="007E7151">
              <w:rPr>
                <w:szCs w:val="24"/>
              </w:rPr>
              <w:lastRenderedPageBreak/>
              <w:t>PRIMARY KEY</w:t>
            </w:r>
          </w:p>
        </w:tc>
        <w:tc>
          <w:tcPr>
            <w:tcW w:w="3456" w:type="dxa"/>
          </w:tcPr>
          <w:p w14:paraId="03F69801" w14:textId="77777777" w:rsidR="00C7153E" w:rsidRPr="007E7151" w:rsidRDefault="00C7153E" w:rsidP="00794624">
            <w:pPr>
              <w:spacing w:after="20"/>
              <w:jc w:val="both"/>
              <w:rPr>
                <w:szCs w:val="24"/>
              </w:rPr>
            </w:pPr>
            <w:r w:rsidRPr="007E7151">
              <w:rPr>
                <w:szCs w:val="24"/>
              </w:rPr>
              <w:t>All main tables and supporting tables</w:t>
            </w:r>
          </w:p>
        </w:tc>
        <w:tc>
          <w:tcPr>
            <w:tcW w:w="3744" w:type="dxa"/>
          </w:tcPr>
          <w:p w14:paraId="26320A33" w14:textId="77777777" w:rsidR="00C7153E" w:rsidRPr="007E7151" w:rsidRDefault="00C7153E" w:rsidP="00794624">
            <w:pPr>
              <w:spacing w:after="20"/>
              <w:jc w:val="both"/>
              <w:rPr>
                <w:szCs w:val="24"/>
              </w:rPr>
            </w:pPr>
            <w:r w:rsidRPr="007E7151">
              <w:rPr>
                <w:szCs w:val="24"/>
              </w:rPr>
              <w:t>Uniquely identifies each record and prevents duplicate records.</w:t>
            </w:r>
          </w:p>
        </w:tc>
      </w:tr>
      <w:tr w:rsidR="00C7153E" w:rsidRPr="007E7151" w14:paraId="5D33B497" w14:textId="77777777" w:rsidTr="0027452D">
        <w:trPr>
          <w:jc w:val="center"/>
        </w:trPr>
        <w:tc>
          <w:tcPr>
            <w:tcW w:w="2304" w:type="dxa"/>
          </w:tcPr>
          <w:p w14:paraId="5CAB18D5" w14:textId="77777777" w:rsidR="00C7153E" w:rsidRPr="007E7151" w:rsidRDefault="00C7153E" w:rsidP="00794624">
            <w:pPr>
              <w:spacing w:after="20"/>
              <w:jc w:val="both"/>
              <w:rPr>
                <w:szCs w:val="24"/>
              </w:rPr>
            </w:pPr>
            <w:r w:rsidRPr="007E7151">
              <w:rPr>
                <w:szCs w:val="24"/>
              </w:rPr>
              <w:t>AUTO_INCREMENT</w:t>
            </w:r>
          </w:p>
        </w:tc>
        <w:tc>
          <w:tcPr>
            <w:tcW w:w="3456" w:type="dxa"/>
          </w:tcPr>
          <w:p w14:paraId="2AE4981E" w14:textId="77777777" w:rsidR="00C7153E" w:rsidRPr="007E7151" w:rsidRDefault="00C7153E" w:rsidP="00794624">
            <w:pPr>
              <w:spacing w:after="20"/>
              <w:jc w:val="both"/>
              <w:rPr>
                <w:szCs w:val="24"/>
              </w:rPr>
            </w:pPr>
            <w:proofErr w:type="spellStart"/>
            <w:r w:rsidRPr="007E7151">
              <w:rPr>
                <w:szCs w:val="24"/>
              </w:rPr>
              <w:t>Project.project_id</w:t>
            </w:r>
            <w:proofErr w:type="spellEnd"/>
            <w:r w:rsidRPr="007E7151">
              <w:rPr>
                <w:szCs w:val="24"/>
              </w:rPr>
              <w:t xml:space="preserve">, </w:t>
            </w:r>
            <w:proofErr w:type="spellStart"/>
            <w:r w:rsidRPr="007E7151">
              <w:rPr>
                <w:szCs w:val="24"/>
              </w:rPr>
              <w:t>Employee.employee_id</w:t>
            </w:r>
            <w:proofErr w:type="spellEnd"/>
            <w:r w:rsidRPr="007E7151">
              <w:rPr>
                <w:szCs w:val="24"/>
              </w:rPr>
              <w:t xml:space="preserve">, </w:t>
            </w:r>
            <w:proofErr w:type="spellStart"/>
            <w:r w:rsidRPr="007E7151">
              <w:rPr>
                <w:szCs w:val="24"/>
              </w:rPr>
              <w:t>Team.team_id</w:t>
            </w:r>
            <w:proofErr w:type="spellEnd"/>
            <w:r w:rsidRPr="007E7151">
              <w:rPr>
                <w:szCs w:val="24"/>
              </w:rPr>
              <w:t xml:space="preserve">, </w:t>
            </w:r>
            <w:proofErr w:type="spellStart"/>
            <w:r w:rsidRPr="007E7151">
              <w:rPr>
                <w:szCs w:val="24"/>
              </w:rPr>
              <w:t>Sprint.sprint_id</w:t>
            </w:r>
            <w:proofErr w:type="spellEnd"/>
            <w:r w:rsidRPr="007E7151">
              <w:rPr>
                <w:szCs w:val="24"/>
              </w:rPr>
              <w:t xml:space="preserve">, </w:t>
            </w:r>
            <w:proofErr w:type="spellStart"/>
            <w:r w:rsidRPr="007E7151">
              <w:rPr>
                <w:szCs w:val="24"/>
              </w:rPr>
              <w:t>Task.task_id</w:t>
            </w:r>
            <w:proofErr w:type="spellEnd"/>
            <w:r w:rsidRPr="007E7151">
              <w:rPr>
                <w:szCs w:val="24"/>
              </w:rPr>
              <w:t xml:space="preserve">, </w:t>
            </w:r>
            <w:proofErr w:type="spellStart"/>
            <w:r w:rsidRPr="007E7151">
              <w:rPr>
                <w:szCs w:val="24"/>
              </w:rPr>
              <w:t>Bug.bug_id</w:t>
            </w:r>
            <w:proofErr w:type="spellEnd"/>
          </w:p>
        </w:tc>
        <w:tc>
          <w:tcPr>
            <w:tcW w:w="3744" w:type="dxa"/>
          </w:tcPr>
          <w:p w14:paraId="1EAC9097" w14:textId="77777777" w:rsidR="00C7153E" w:rsidRPr="007E7151" w:rsidRDefault="00C7153E" w:rsidP="00794624">
            <w:pPr>
              <w:spacing w:after="20"/>
              <w:jc w:val="both"/>
              <w:rPr>
                <w:szCs w:val="24"/>
              </w:rPr>
            </w:pPr>
            <w:r w:rsidRPr="007E7151">
              <w:rPr>
                <w:szCs w:val="24"/>
              </w:rPr>
              <w:t>Automatically generates unique identifiers for records.</w:t>
            </w:r>
          </w:p>
        </w:tc>
      </w:tr>
      <w:tr w:rsidR="00C7153E" w:rsidRPr="007E7151" w14:paraId="4A123A2A" w14:textId="77777777" w:rsidTr="0027452D">
        <w:trPr>
          <w:jc w:val="center"/>
        </w:trPr>
        <w:tc>
          <w:tcPr>
            <w:tcW w:w="2304" w:type="dxa"/>
          </w:tcPr>
          <w:p w14:paraId="23A3E67D" w14:textId="77777777" w:rsidR="00C7153E" w:rsidRPr="007E7151" w:rsidRDefault="00C7153E" w:rsidP="00794624">
            <w:pPr>
              <w:spacing w:after="20"/>
              <w:jc w:val="both"/>
              <w:rPr>
                <w:szCs w:val="24"/>
              </w:rPr>
            </w:pPr>
            <w:r w:rsidRPr="007E7151">
              <w:rPr>
                <w:szCs w:val="24"/>
              </w:rPr>
              <w:t>PRIMARY KEY (Composite)</w:t>
            </w:r>
          </w:p>
        </w:tc>
        <w:tc>
          <w:tcPr>
            <w:tcW w:w="3456" w:type="dxa"/>
          </w:tcPr>
          <w:p w14:paraId="61CE16E2" w14:textId="77777777" w:rsidR="00C7153E" w:rsidRPr="007E7151" w:rsidRDefault="00C7153E" w:rsidP="00794624">
            <w:pPr>
              <w:spacing w:after="20"/>
              <w:jc w:val="both"/>
              <w:rPr>
                <w:szCs w:val="24"/>
              </w:rPr>
            </w:pPr>
            <w:proofErr w:type="spellStart"/>
            <w:r w:rsidRPr="007E7151">
              <w:rPr>
                <w:szCs w:val="24"/>
              </w:rPr>
              <w:t>Team_</w:t>
            </w:r>
            <w:proofErr w:type="gramStart"/>
            <w:r w:rsidRPr="007E7151">
              <w:rPr>
                <w:szCs w:val="24"/>
              </w:rPr>
              <w:t>Member</w:t>
            </w:r>
            <w:proofErr w:type="spellEnd"/>
            <w:r w:rsidRPr="007E7151">
              <w:rPr>
                <w:szCs w:val="24"/>
              </w:rPr>
              <w:t>(</w:t>
            </w:r>
            <w:proofErr w:type="spellStart"/>
            <w:proofErr w:type="gramEnd"/>
            <w:r w:rsidRPr="007E7151">
              <w:rPr>
                <w:szCs w:val="24"/>
              </w:rPr>
              <w:t>team_id</w:t>
            </w:r>
            <w:proofErr w:type="spellEnd"/>
            <w:r w:rsidRPr="007E7151">
              <w:rPr>
                <w:szCs w:val="24"/>
              </w:rPr>
              <w:t xml:space="preserve">, </w:t>
            </w:r>
            <w:proofErr w:type="spellStart"/>
            <w:r w:rsidRPr="007E7151">
              <w:rPr>
                <w:szCs w:val="24"/>
              </w:rPr>
              <w:t>employee_id</w:t>
            </w:r>
            <w:proofErr w:type="spellEnd"/>
            <w:r w:rsidRPr="007E7151">
              <w:rPr>
                <w:szCs w:val="24"/>
              </w:rPr>
              <w:t xml:space="preserve">), </w:t>
            </w:r>
            <w:proofErr w:type="spellStart"/>
            <w:r w:rsidRPr="007E7151">
              <w:rPr>
                <w:szCs w:val="24"/>
              </w:rPr>
              <w:t>Employee_</w:t>
            </w:r>
            <w:proofErr w:type="gramStart"/>
            <w:r w:rsidRPr="007E7151">
              <w:rPr>
                <w:szCs w:val="24"/>
              </w:rPr>
              <w:t>Skills</w:t>
            </w:r>
            <w:proofErr w:type="spellEnd"/>
            <w:r w:rsidRPr="007E7151">
              <w:rPr>
                <w:szCs w:val="24"/>
              </w:rPr>
              <w:t>(</w:t>
            </w:r>
            <w:proofErr w:type="spellStart"/>
            <w:proofErr w:type="gramEnd"/>
            <w:r w:rsidRPr="007E7151">
              <w:rPr>
                <w:szCs w:val="24"/>
              </w:rPr>
              <w:t>employee_id</w:t>
            </w:r>
            <w:proofErr w:type="spellEnd"/>
            <w:r w:rsidRPr="007E7151">
              <w:rPr>
                <w:szCs w:val="24"/>
              </w:rPr>
              <w:t xml:space="preserve">, skill), </w:t>
            </w:r>
            <w:proofErr w:type="spellStart"/>
            <w:r w:rsidRPr="007E7151">
              <w:rPr>
                <w:szCs w:val="24"/>
              </w:rPr>
              <w:t>Project_</w:t>
            </w:r>
            <w:proofErr w:type="gramStart"/>
            <w:r w:rsidRPr="007E7151">
              <w:rPr>
                <w:szCs w:val="24"/>
              </w:rPr>
              <w:t>Tech</w:t>
            </w:r>
            <w:proofErr w:type="spellEnd"/>
            <w:r w:rsidRPr="007E7151">
              <w:rPr>
                <w:szCs w:val="24"/>
              </w:rPr>
              <w:t>(</w:t>
            </w:r>
            <w:proofErr w:type="spellStart"/>
            <w:proofErr w:type="gramEnd"/>
            <w:r w:rsidRPr="007E7151">
              <w:rPr>
                <w:szCs w:val="24"/>
              </w:rPr>
              <w:t>project_id</w:t>
            </w:r>
            <w:proofErr w:type="spellEnd"/>
            <w:r w:rsidRPr="007E7151">
              <w:rPr>
                <w:szCs w:val="24"/>
              </w:rPr>
              <w:t>, technology)</w:t>
            </w:r>
          </w:p>
        </w:tc>
        <w:tc>
          <w:tcPr>
            <w:tcW w:w="3744" w:type="dxa"/>
          </w:tcPr>
          <w:p w14:paraId="3A50D543" w14:textId="77777777" w:rsidR="00C7153E" w:rsidRPr="007E7151" w:rsidRDefault="00C7153E" w:rsidP="00794624">
            <w:pPr>
              <w:spacing w:after="20"/>
              <w:jc w:val="both"/>
              <w:rPr>
                <w:szCs w:val="24"/>
              </w:rPr>
            </w:pPr>
            <w:r w:rsidRPr="007E7151">
              <w:rPr>
                <w:szCs w:val="24"/>
              </w:rPr>
              <w:t>Prevents duplicate combinations in supporting tables.</w:t>
            </w:r>
          </w:p>
        </w:tc>
      </w:tr>
      <w:tr w:rsidR="00C7153E" w:rsidRPr="007E7151" w14:paraId="3178A003" w14:textId="77777777" w:rsidTr="0027452D">
        <w:trPr>
          <w:jc w:val="center"/>
        </w:trPr>
        <w:tc>
          <w:tcPr>
            <w:tcW w:w="2304" w:type="dxa"/>
          </w:tcPr>
          <w:p w14:paraId="384E3A65" w14:textId="77777777" w:rsidR="00C7153E" w:rsidRPr="007E7151" w:rsidRDefault="00C7153E" w:rsidP="00794624">
            <w:pPr>
              <w:spacing w:after="20"/>
              <w:jc w:val="both"/>
              <w:rPr>
                <w:szCs w:val="24"/>
              </w:rPr>
            </w:pPr>
            <w:r w:rsidRPr="007E7151">
              <w:rPr>
                <w:szCs w:val="24"/>
              </w:rPr>
              <w:t>NOT NULL</w:t>
            </w:r>
          </w:p>
        </w:tc>
        <w:tc>
          <w:tcPr>
            <w:tcW w:w="3456" w:type="dxa"/>
          </w:tcPr>
          <w:p w14:paraId="2C230611" w14:textId="77777777" w:rsidR="00C7153E" w:rsidRPr="007E7151" w:rsidRDefault="00C7153E" w:rsidP="00794624">
            <w:pPr>
              <w:spacing w:after="20"/>
              <w:jc w:val="both"/>
              <w:rPr>
                <w:szCs w:val="24"/>
              </w:rPr>
            </w:pPr>
            <w:r w:rsidRPr="007E7151">
              <w:rPr>
                <w:szCs w:val="24"/>
              </w:rPr>
              <w:t>Names, required project details, employee details, and foreign key columns</w:t>
            </w:r>
          </w:p>
        </w:tc>
        <w:tc>
          <w:tcPr>
            <w:tcW w:w="3744" w:type="dxa"/>
          </w:tcPr>
          <w:p w14:paraId="56AC77B1" w14:textId="77777777" w:rsidR="00C7153E" w:rsidRPr="007E7151" w:rsidRDefault="00C7153E" w:rsidP="00794624">
            <w:pPr>
              <w:spacing w:after="20"/>
              <w:jc w:val="both"/>
              <w:rPr>
                <w:szCs w:val="24"/>
              </w:rPr>
            </w:pPr>
            <w:r w:rsidRPr="007E7151">
              <w:rPr>
                <w:szCs w:val="24"/>
              </w:rPr>
              <w:t>Ensures mandatory information is always supplied.</w:t>
            </w:r>
          </w:p>
        </w:tc>
      </w:tr>
      <w:tr w:rsidR="00C7153E" w:rsidRPr="007E7151" w14:paraId="0F92E1D1" w14:textId="77777777" w:rsidTr="0027452D">
        <w:trPr>
          <w:jc w:val="center"/>
        </w:trPr>
        <w:tc>
          <w:tcPr>
            <w:tcW w:w="2304" w:type="dxa"/>
          </w:tcPr>
          <w:p w14:paraId="7B9F5D57" w14:textId="77777777" w:rsidR="00C7153E" w:rsidRPr="007E7151" w:rsidRDefault="00C7153E" w:rsidP="00794624">
            <w:pPr>
              <w:spacing w:after="20"/>
              <w:jc w:val="both"/>
              <w:rPr>
                <w:szCs w:val="24"/>
              </w:rPr>
            </w:pPr>
            <w:r w:rsidRPr="007E7151">
              <w:rPr>
                <w:szCs w:val="24"/>
              </w:rPr>
              <w:t>UNIQUE</w:t>
            </w:r>
          </w:p>
        </w:tc>
        <w:tc>
          <w:tcPr>
            <w:tcW w:w="3456" w:type="dxa"/>
          </w:tcPr>
          <w:p w14:paraId="2BCCD309" w14:textId="77777777" w:rsidR="00C7153E" w:rsidRPr="007E7151" w:rsidRDefault="00C7153E" w:rsidP="00794624">
            <w:pPr>
              <w:spacing w:after="20"/>
              <w:jc w:val="both"/>
              <w:rPr>
                <w:szCs w:val="24"/>
              </w:rPr>
            </w:pPr>
            <w:proofErr w:type="spellStart"/>
            <w:r w:rsidRPr="007E7151">
              <w:rPr>
                <w:szCs w:val="24"/>
              </w:rPr>
              <w:t>Employee.email</w:t>
            </w:r>
            <w:proofErr w:type="spellEnd"/>
          </w:p>
        </w:tc>
        <w:tc>
          <w:tcPr>
            <w:tcW w:w="3744" w:type="dxa"/>
          </w:tcPr>
          <w:p w14:paraId="6BC8C0A1" w14:textId="77777777" w:rsidR="00C7153E" w:rsidRPr="007E7151" w:rsidRDefault="00C7153E" w:rsidP="00794624">
            <w:pPr>
              <w:spacing w:after="20"/>
              <w:jc w:val="both"/>
              <w:rPr>
                <w:szCs w:val="24"/>
              </w:rPr>
            </w:pPr>
            <w:r w:rsidRPr="007E7151">
              <w:rPr>
                <w:szCs w:val="24"/>
              </w:rPr>
              <w:t>Prevents two employees from having the same email address.</w:t>
            </w:r>
          </w:p>
        </w:tc>
      </w:tr>
      <w:tr w:rsidR="00C7153E" w:rsidRPr="007E7151" w14:paraId="604A3524" w14:textId="77777777" w:rsidTr="0027452D">
        <w:trPr>
          <w:jc w:val="center"/>
        </w:trPr>
        <w:tc>
          <w:tcPr>
            <w:tcW w:w="2304" w:type="dxa"/>
          </w:tcPr>
          <w:p w14:paraId="10EDD630" w14:textId="77777777" w:rsidR="00C7153E" w:rsidRPr="007E7151" w:rsidRDefault="00C7153E" w:rsidP="00794624">
            <w:pPr>
              <w:spacing w:after="20"/>
              <w:jc w:val="both"/>
              <w:rPr>
                <w:szCs w:val="24"/>
              </w:rPr>
            </w:pPr>
            <w:r w:rsidRPr="007E7151">
              <w:rPr>
                <w:szCs w:val="24"/>
              </w:rPr>
              <w:t>UNIQUE</w:t>
            </w:r>
          </w:p>
        </w:tc>
        <w:tc>
          <w:tcPr>
            <w:tcW w:w="3456" w:type="dxa"/>
          </w:tcPr>
          <w:p w14:paraId="0F3E98F3" w14:textId="77777777" w:rsidR="00C7153E" w:rsidRPr="007E7151" w:rsidRDefault="00C7153E" w:rsidP="00794624">
            <w:pPr>
              <w:spacing w:after="20"/>
              <w:jc w:val="both"/>
              <w:rPr>
                <w:szCs w:val="24"/>
              </w:rPr>
            </w:pPr>
            <w:proofErr w:type="spellStart"/>
            <w:r w:rsidRPr="007E7151">
              <w:rPr>
                <w:szCs w:val="24"/>
              </w:rPr>
              <w:t>Project.project_name</w:t>
            </w:r>
            <w:proofErr w:type="spellEnd"/>
          </w:p>
        </w:tc>
        <w:tc>
          <w:tcPr>
            <w:tcW w:w="3744" w:type="dxa"/>
          </w:tcPr>
          <w:p w14:paraId="6F7E6DE1" w14:textId="77777777" w:rsidR="00C7153E" w:rsidRPr="007E7151" w:rsidRDefault="00C7153E" w:rsidP="00794624">
            <w:pPr>
              <w:spacing w:after="20"/>
              <w:jc w:val="both"/>
              <w:rPr>
                <w:szCs w:val="24"/>
              </w:rPr>
            </w:pPr>
            <w:r w:rsidRPr="007E7151">
              <w:rPr>
                <w:szCs w:val="24"/>
              </w:rPr>
              <w:t>Prevents duplicate project names.</w:t>
            </w:r>
          </w:p>
        </w:tc>
      </w:tr>
      <w:tr w:rsidR="00C7153E" w:rsidRPr="007E7151" w14:paraId="37193C8E" w14:textId="77777777" w:rsidTr="0027452D">
        <w:trPr>
          <w:jc w:val="center"/>
        </w:trPr>
        <w:tc>
          <w:tcPr>
            <w:tcW w:w="2304" w:type="dxa"/>
          </w:tcPr>
          <w:p w14:paraId="19E58F35" w14:textId="77777777" w:rsidR="00C7153E" w:rsidRPr="007E7151" w:rsidRDefault="00C7153E" w:rsidP="00794624">
            <w:pPr>
              <w:spacing w:after="20"/>
              <w:jc w:val="both"/>
              <w:rPr>
                <w:szCs w:val="24"/>
              </w:rPr>
            </w:pPr>
            <w:r w:rsidRPr="007E7151">
              <w:rPr>
                <w:szCs w:val="24"/>
              </w:rPr>
              <w:t>CHECK</w:t>
            </w:r>
          </w:p>
        </w:tc>
        <w:tc>
          <w:tcPr>
            <w:tcW w:w="3456" w:type="dxa"/>
          </w:tcPr>
          <w:p w14:paraId="16B391AA" w14:textId="77777777" w:rsidR="00C7153E" w:rsidRPr="007E7151" w:rsidRDefault="00C7153E" w:rsidP="00794624">
            <w:pPr>
              <w:spacing w:after="20"/>
              <w:jc w:val="both"/>
              <w:rPr>
                <w:szCs w:val="24"/>
              </w:rPr>
            </w:pPr>
            <w:proofErr w:type="spellStart"/>
            <w:r w:rsidRPr="007E7151">
              <w:rPr>
                <w:szCs w:val="24"/>
              </w:rPr>
              <w:t>Employee.experience_years</w:t>
            </w:r>
            <w:proofErr w:type="spellEnd"/>
            <w:r w:rsidRPr="007E7151">
              <w:rPr>
                <w:szCs w:val="24"/>
              </w:rPr>
              <w:t xml:space="preserve"> &gt;= 0</w:t>
            </w:r>
          </w:p>
        </w:tc>
        <w:tc>
          <w:tcPr>
            <w:tcW w:w="3744" w:type="dxa"/>
          </w:tcPr>
          <w:p w14:paraId="01E7DD16" w14:textId="77777777" w:rsidR="00C7153E" w:rsidRPr="007E7151" w:rsidRDefault="00C7153E" w:rsidP="00794624">
            <w:pPr>
              <w:spacing w:after="20"/>
              <w:jc w:val="both"/>
              <w:rPr>
                <w:szCs w:val="24"/>
              </w:rPr>
            </w:pPr>
            <w:r w:rsidRPr="007E7151">
              <w:rPr>
                <w:szCs w:val="24"/>
              </w:rPr>
              <w:t>Prevents negative experience values.</w:t>
            </w:r>
          </w:p>
        </w:tc>
      </w:tr>
      <w:tr w:rsidR="00C7153E" w:rsidRPr="007E7151" w14:paraId="73ABF96D" w14:textId="77777777" w:rsidTr="0027452D">
        <w:trPr>
          <w:jc w:val="center"/>
        </w:trPr>
        <w:tc>
          <w:tcPr>
            <w:tcW w:w="2304" w:type="dxa"/>
          </w:tcPr>
          <w:p w14:paraId="5E34E9D4" w14:textId="77777777" w:rsidR="00C7153E" w:rsidRPr="007E7151" w:rsidRDefault="00C7153E" w:rsidP="00794624">
            <w:pPr>
              <w:spacing w:after="20"/>
              <w:jc w:val="both"/>
              <w:rPr>
                <w:szCs w:val="24"/>
              </w:rPr>
            </w:pPr>
            <w:r w:rsidRPr="007E7151">
              <w:rPr>
                <w:szCs w:val="24"/>
              </w:rPr>
              <w:t>CHECK</w:t>
            </w:r>
          </w:p>
        </w:tc>
        <w:tc>
          <w:tcPr>
            <w:tcW w:w="3456" w:type="dxa"/>
          </w:tcPr>
          <w:p w14:paraId="2EFB5D7B" w14:textId="77777777" w:rsidR="00C7153E" w:rsidRPr="007E7151" w:rsidRDefault="00C7153E" w:rsidP="00794624">
            <w:pPr>
              <w:spacing w:after="20"/>
              <w:jc w:val="both"/>
              <w:rPr>
                <w:szCs w:val="24"/>
              </w:rPr>
            </w:pPr>
            <w:proofErr w:type="spellStart"/>
            <w:r w:rsidRPr="007E7151">
              <w:rPr>
                <w:szCs w:val="24"/>
              </w:rPr>
              <w:t>Employee.salary</w:t>
            </w:r>
            <w:proofErr w:type="spellEnd"/>
            <w:r w:rsidRPr="007E7151">
              <w:rPr>
                <w:szCs w:val="24"/>
              </w:rPr>
              <w:t xml:space="preserve"> &gt;= 0</w:t>
            </w:r>
          </w:p>
        </w:tc>
        <w:tc>
          <w:tcPr>
            <w:tcW w:w="3744" w:type="dxa"/>
          </w:tcPr>
          <w:p w14:paraId="7C3E0DFF" w14:textId="77777777" w:rsidR="00C7153E" w:rsidRPr="007E7151" w:rsidRDefault="00C7153E" w:rsidP="00794624">
            <w:pPr>
              <w:spacing w:after="20"/>
              <w:jc w:val="both"/>
              <w:rPr>
                <w:szCs w:val="24"/>
              </w:rPr>
            </w:pPr>
            <w:r w:rsidRPr="007E7151">
              <w:rPr>
                <w:szCs w:val="24"/>
              </w:rPr>
              <w:t>Prevents negative salary values.</w:t>
            </w:r>
          </w:p>
        </w:tc>
      </w:tr>
      <w:tr w:rsidR="00C7153E" w:rsidRPr="007E7151" w14:paraId="0D91078E" w14:textId="77777777" w:rsidTr="0027452D">
        <w:trPr>
          <w:jc w:val="center"/>
        </w:trPr>
        <w:tc>
          <w:tcPr>
            <w:tcW w:w="2304" w:type="dxa"/>
          </w:tcPr>
          <w:p w14:paraId="278CCC4D" w14:textId="77777777" w:rsidR="00C7153E" w:rsidRPr="007E7151" w:rsidRDefault="00C7153E" w:rsidP="00794624">
            <w:pPr>
              <w:spacing w:after="20"/>
              <w:jc w:val="both"/>
              <w:rPr>
                <w:szCs w:val="24"/>
              </w:rPr>
            </w:pPr>
            <w:r w:rsidRPr="007E7151">
              <w:rPr>
                <w:szCs w:val="24"/>
              </w:rPr>
              <w:t>DEFAULT</w:t>
            </w:r>
          </w:p>
        </w:tc>
        <w:tc>
          <w:tcPr>
            <w:tcW w:w="3456" w:type="dxa"/>
          </w:tcPr>
          <w:p w14:paraId="5F8669A2" w14:textId="77777777" w:rsidR="00C7153E" w:rsidRPr="007E7151" w:rsidRDefault="00C7153E" w:rsidP="00794624">
            <w:pPr>
              <w:spacing w:after="20"/>
              <w:jc w:val="both"/>
              <w:rPr>
                <w:szCs w:val="24"/>
              </w:rPr>
            </w:pPr>
            <w:proofErr w:type="spellStart"/>
            <w:r w:rsidRPr="007E7151">
              <w:rPr>
                <w:szCs w:val="24"/>
              </w:rPr>
              <w:t>Task.story_points</w:t>
            </w:r>
            <w:proofErr w:type="spellEnd"/>
            <w:r w:rsidRPr="007E7151">
              <w:rPr>
                <w:szCs w:val="24"/>
              </w:rPr>
              <w:t xml:space="preserve"> &gt;= 0</w:t>
            </w:r>
          </w:p>
        </w:tc>
        <w:tc>
          <w:tcPr>
            <w:tcW w:w="3744" w:type="dxa"/>
          </w:tcPr>
          <w:p w14:paraId="428F4684" w14:textId="77777777" w:rsidR="00C7153E" w:rsidRPr="007E7151" w:rsidRDefault="00C7153E" w:rsidP="00794624">
            <w:pPr>
              <w:spacing w:after="20"/>
              <w:jc w:val="both"/>
              <w:rPr>
                <w:szCs w:val="24"/>
              </w:rPr>
            </w:pPr>
            <w:r w:rsidRPr="007E7151">
              <w:rPr>
                <w:szCs w:val="24"/>
              </w:rPr>
              <w:t>Ensures story points cannot be negative.</w:t>
            </w:r>
          </w:p>
        </w:tc>
      </w:tr>
      <w:tr w:rsidR="00C7153E" w:rsidRPr="007E7151" w14:paraId="1EE055FE" w14:textId="77777777" w:rsidTr="0027452D">
        <w:trPr>
          <w:jc w:val="center"/>
        </w:trPr>
        <w:tc>
          <w:tcPr>
            <w:tcW w:w="2304" w:type="dxa"/>
          </w:tcPr>
          <w:p w14:paraId="0FDB7EA6" w14:textId="77777777" w:rsidR="00C7153E" w:rsidRPr="007E7151" w:rsidRDefault="00C7153E" w:rsidP="00794624">
            <w:pPr>
              <w:spacing w:after="20"/>
              <w:jc w:val="both"/>
              <w:rPr>
                <w:szCs w:val="24"/>
              </w:rPr>
            </w:pPr>
            <w:r w:rsidRPr="007E7151">
              <w:rPr>
                <w:szCs w:val="24"/>
              </w:rPr>
              <w:t>FOREIGN KEY</w:t>
            </w:r>
          </w:p>
        </w:tc>
        <w:tc>
          <w:tcPr>
            <w:tcW w:w="3456" w:type="dxa"/>
          </w:tcPr>
          <w:p w14:paraId="72965249" w14:textId="77777777" w:rsidR="00C7153E" w:rsidRPr="007E7151" w:rsidRDefault="00C7153E" w:rsidP="00794624">
            <w:pPr>
              <w:spacing w:after="20"/>
              <w:jc w:val="both"/>
              <w:rPr>
                <w:szCs w:val="24"/>
              </w:rPr>
            </w:pPr>
            <w:r w:rsidRPr="007E7151">
              <w:rPr>
                <w:szCs w:val="24"/>
              </w:rPr>
              <w:t>Relationships between Project, Employee, Team, Sprint, Task, and Bug</w:t>
            </w:r>
          </w:p>
        </w:tc>
        <w:tc>
          <w:tcPr>
            <w:tcW w:w="3744" w:type="dxa"/>
          </w:tcPr>
          <w:p w14:paraId="0BDFAC44" w14:textId="77777777" w:rsidR="00C7153E" w:rsidRPr="007E7151" w:rsidRDefault="00C7153E" w:rsidP="00794624">
            <w:pPr>
              <w:spacing w:after="20"/>
              <w:jc w:val="both"/>
              <w:rPr>
                <w:szCs w:val="24"/>
              </w:rPr>
            </w:pPr>
            <w:r w:rsidRPr="007E7151">
              <w:rPr>
                <w:szCs w:val="24"/>
              </w:rPr>
              <w:t>Prevents orphan records and maintains referential integrity.</w:t>
            </w:r>
          </w:p>
        </w:tc>
      </w:tr>
      <w:tr w:rsidR="00C7153E" w:rsidRPr="007E7151" w14:paraId="0382EC13" w14:textId="77777777" w:rsidTr="0027452D">
        <w:trPr>
          <w:jc w:val="center"/>
        </w:trPr>
        <w:tc>
          <w:tcPr>
            <w:tcW w:w="2304" w:type="dxa"/>
          </w:tcPr>
          <w:p w14:paraId="1F4FA7F9" w14:textId="77777777" w:rsidR="00C7153E" w:rsidRPr="007E7151" w:rsidRDefault="00C7153E" w:rsidP="00794624">
            <w:pPr>
              <w:spacing w:after="20"/>
              <w:jc w:val="both"/>
              <w:rPr>
                <w:szCs w:val="24"/>
              </w:rPr>
            </w:pPr>
            <w:r w:rsidRPr="007E7151">
              <w:rPr>
                <w:szCs w:val="24"/>
              </w:rPr>
              <w:t>FOREIGN KEY</w:t>
            </w:r>
          </w:p>
        </w:tc>
        <w:tc>
          <w:tcPr>
            <w:tcW w:w="3456" w:type="dxa"/>
          </w:tcPr>
          <w:p w14:paraId="4DEBC5DC" w14:textId="77777777" w:rsidR="00C7153E" w:rsidRPr="007E7151" w:rsidRDefault="00C7153E" w:rsidP="00794624">
            <w:pPr>
              <w:spacing w:after="20"/>
              <w:jc w:val="both"/>
              <w:rPr>
                <w:szCs w:val="24"/>
              </w:rPr>
            </w:pPr>
            <w:proofErr w:type="spellStart"/>
            <w:r w:rsidRPr="007E7151">
              <w:rPr>
                <w:szCs w:val="24"/>
              </w:rPr>
              <w:t>Team_Member.team_id</w:t>
            </w:r>
            <w:proofErr w:type="spellEnd"/>
            <w:r w:rsidRPr="007E7151">
              <w:rPr>
                <w:szCs w:val="24"/>
              </w:rPr>
              <w:t xml:space="preserve">, </w:t>
            </w:r>
            <w:proofErr w:type="spellStart"/>
            <w:r w:rsidRPr="007E7151">
              <w:rPr>
                <w:szCs w:val="24"/>
              </w:rPr>
              <w:t>Team_Member.employee_id</w:t>
            </w:r>
            <w:proofErr w:type="spellEnd"/>
          </w:p>
        </w:tc>
        <w:tc>
          <w:tcPr>
            <w:tcW w:w="3744" w:type="dxa"/>
          </w:tcPr>
          <w:p w14:paraId="691270EC" w14:textId="77777777" w:rsidR="00C7153E" w:rsidRPr="007E7151" w:rsidRDefault="00C7153E" w:rsidP="00794624">
            <w:pPr>
              <w:spacing w:after="20"/>
              <w:jc w:val="both"/>
              <w:rPr>
                <w:szCs w:val="24"/>
              </w:rPr>
            </w:pPr>
            <w:r w:rsidRPr="007E7151">
              <w:rPr>
                <w:szCs w:val="24"/>
              </w:rPr>
              <w:t>Ensures that only existing teams and employees can be associated.</w:t>
            </w:r>
          </w:p>
        </w:tc>
      </w:tr>
    </w:tbl>
    <w:p w14:paraId="50A73C50" w14:textId="77777777" w:rsidR="00C7153E" w:rsidRPr="007E7151" w:rsidRDefault="00C7153E" w:rsidP="00794624">
      <w:pPr>
        <w:pStyle w:val="Heading3"/>
        <w:jc w:val="both"/>
        <w:rPr>
          <w:color w:val="000000" w:themeColor="text1"/>
          <w:szCs w:val="24"/>
        </w:rPr>
      </w:pPr>
      <w:proofErr w:type="gramStart"/>
      <w:r w:rsidRPr="007E7151">
        <w:rPr>
          <w:color w:val="000000" w:themeColor="text1"/>
          <w:szCs w:val="24"/>
        </w:rPr>
        <w:t>4.4  Data</w:t>
      </w:r>
      <w:proofErr w:type="gramEnd"/>
      <w:r w:rsidRPr="007E7151">
        <w:rPr>
          <w:color w:val="000000" w:themeColor="text1"/>
          <w:szCs w:val="24"/>
        </w:rPr>
        <w:t xml:space="preserve"> Validation Rules</w:t>
      </w:r>
    </w:p>
    <w:p w14:paraId="3AC1B7BB" w14:textId="77777777" w:rsidR="00C7153E" w:rsidRPr="007E7151" w:rsidRDefault="00C7153E" w:rsidP="00794624">
      <w:pPr>
        <w:jc w:val="both"/>
        <w:rPr>
          <w:szCs w:val="24"/>
          <w:lang w:val="en-IN"/>
        </w:rPr>
      </w:pPr>
      <w:r w:rsidRPr="007E7151">
        <w:rPr>
          <w:szCs w:val="24"/>
          <w:lang w:val="en-IN"/>
        </w:rPr>
        <w:t xml:space="preserve">To confirm that the constraints of the </w:t>
      </w:r>
      <w:r w:rsidRPr="007E7151">
        <w:rPr>
          <w:b/>
          <w:bCs/>
          <w:szCs w:val="24"/>
          <w:lang w:val="en-IN"/>
        </w:rPr>
        <w:t>Software Project Management System</w:t>
      </w:r>
      <w:r w:rsidRPr="007E7151">
        <w:rPr>
          <w:szCs w:val="24"/>
          <w:lang w:val="en-IN"/>
        </w:rPr>
        <w:t xml:space="preserve"> work correctly, three invalid statements can be executed deliberately. In each case, the database should reject the statement and no invalid row should be inserted.</w:t>
      </w:r>
    </w:p>
    <w:p w14:paraId="34B265A3" w14:textId="77777777" w:rsidR="00C7153E" w:rsidRPr="007E7151" w:rsidRDefault="00C7153E" w:rsidP="00794624">
      <w:pPr>
        <w:jc w:val="both"/>
        <w:rPr>
          <w:szCs w:val="24"/>
          <w:lang w:val="en-IN"/>
        </w:rPr>
      </w:pPr>
      <w:r w:rsidRPr="007E7151">
        <w:rPr>
          <w:b/>
          <w:bCs/>
          <w:szCs w:val="24"/>
          <w:lang w:val="en-IN"/>
        </w:rPr>
        <w:t>(a) Referential integrity — task assigned to an employee who does not exist:</w:t>
      </w:r>
    </w:p>
    <w:p w14:paraId="3AF1FCDA" w14:textId="77777777" w:rsidR="00C7153E" w:rsidRPr="007E7151" w:rsidRDefault="00C7153E" w:rsidP="00794624">
      <w:pPr>
        <w:jc w:val="both"/>
        <w:rPr>
          <w:szCs w:val="24"/>
          <w:lang w:val="en-IN"/>
        </w:rPr>
      </w:pPr>
      <w:r w:rsidRPr="007E7151">
        <w:rPr>
          <w:szCs w:val="24"/>
          <w:lang w:val="en-IN"/>
        </w:rPr>
        <w:t>INSERT INTO Task</w:t>
      </w:r>
    </w:p>
    <w:p w14:paraId="707DFA7A" w14:textId="77777777" w:rsidR="00C7153E" w:rsidRPr="007E7151" w:rsidRDefault="00C7153E" w:rsidP="00794624">
      <w:pPr>
        <w:jc w:val="both"/>
        <w:rPr>
          <w:szCs w:val="24"/>
          <w:lang w:val="en-IN"/>
        </w:rPr>
      </w:pPr>
      <w:r w:rsidRPr="007E7151">
        <w:rPr>
          <w:szCs w:val="24"/>
          <w:lang w:val="en-IN"/>
        </w:rPr>
        <w:t>VALUES (99, 99, 999, 'Test Task',</w:t>
      </w:r>
    </w:p>
    <w:p w14:paraId="2BFF1EDF" w14:textId="77777777" w:rsidR="00C7153E" w:rsidRPr="007E7151" w:rsidRDefault="00C7153E" w:rsidP="00794624">
      <w:pPr>
        <w:jc w:val="both"/>
        <w:rPr>
          <w:szCs w:val="24"/>
          <w:lang w:val="en-IN"/>
        </w:rPr>
      </w:pPr>
      <w:r w:rsidRPr="007E7151">
        <w:rPr>
          <w:szCs w:val="24"/>
          <w:lang w:val="en-IN"/>
        </w:rPr>
        <w:t xml:space="preserve">        'Testing invalid employee assignment',</w:t>
      </w:r>
    </w:p>
    <w:p w14:paraId="755010EC" w14:textId="77777777" w:rsidR="00C7153E" w:rsidRPr="007E7151" w:rsidRDefault="00C7153E" w:rsidP="00794624">
      <w:pPr>
        <w:jc w:val="both"/>
        <w:rPr>
          <w:szCs w:val="24"/>
          <w:lang w:val="en-IN"/>
        </w:rPr>
      </w:pPr>
      <w:r w:rsidRPr="007E7151">
        <w:rPr>
          <w:szCs w:val="24"/>
          <w:lang w:val="en-IN"/>
        </w:rPr>
        <w:t xml:space="preserve">        'High', 5, 'To Do', '2026-10-10', NULL);</w:t>
      </w:r>
    </w:p>
    <w:p w14:paraId="1BA62B9E" w14:textId="77777777" w:rsidR="00C7153E" w:rsidRPr="007E7151" w:rsidRDefault="00C7153E" w:rsidP="00794624">
      <w:pPr>
        <w:jc w:val="both"/>
        <w:rPr>
          <w:szCs w:val="24"/>
          <w:lang w:val="en-IN"/>
        </w:rPr>
      </w:pPr>
      <w:r w:rsidRPr="007E7151">
        <w:rPr>
          <w:b/>
          <w:bCs/>
          <w:szCs w:val="24"/>
          <w:lang w:val="en-IN"/>
        </w:rPr>
        <w:t>Expected Error:</w:t>
      </w:r>
    </w:p>
    <w:p w14:paraId="50E405DE" w14:textId="77777777" w:rsidR="00C7153E" w:rsidRPr="007E7151" w:rsidRDefault="00C7153E" w:rsidP="00794624">
      <w:pPr>
        <w:jc w:val="both"/>
        <w:rPr>
          <w:color w:val="000000" w:themeColor="text1"/>
          <w:szCs w:val="24"/>
          <w:lang w:val="en-IN"/>
        </w:rPr>
      </w:pPr>
      <w:r w:rsidRPr="007E7151">
        <w:rPr>
          <w:b/>
          <w:bCs/>
          <w:color w:val="000000" w:themeColor="text1"/>
          <w:szCs w:val="24"/>
          <w:lang w:val="en-IN"/>
        </w:rPr>
        <w:t>ERROR 1452 (23000):</w:t>
      </w:r>
      <w:r w:rsidRPr="007E7151">
        <w:rPr>
          <w:color w:val="000000" w:themeColor="text1"/>
          <w:szCs w:val="24"/>
          <w:lang w:val="en-IN"/>
        </w:rPr>
        <w:t xml:space="preserve"> Cannot add or update a child row:</w:t>
      </w:r>
    </w:p>
    <w:p w14:paraId="56C1FBB3" w14:textId="77777777" w:rsidR="00C7153E" w:rsidRPr="007E7151" w:rsidRDefault="00C7153E" w:rsidP="00794624">
      <w:pPr>
        <w:jc w:val="both"/>
        <w:rPr>
          <w:color w:val="000000" w:themeColor="text1"/>
          <w:szCs w:val="24"/>
          <w:lang w:val="en-IN"/>
        </w:rPr>
      </w:pPr>
      <w:r w:rsidRPr="007E7151">
        <w:rPr>
          <w:color w:val="000000" w:themeColor="text1"/>
          <w:szCs w:val="24"/>
          <w:lang w:val="en-IN"/>
        </w:rPr>
        <w:t>a foreign key constraint fails</w:t>
      </w:r>
    </w:p>
    <w:p w14:paraId="6AE1EB00" w14:textId="77777777" w:rsidR="00C7153E" w:rsidRPr="007E7151" w:rsidRDefault="00C7153E" w:rsidP="00794624">
      <w:pPr>
        <w:jc w:val="both"/>
        <w:rPr>
          <w:color w:val="000000" w:themeColor="text1"/>
          <w:szCs w:val="24"/>
          <w:lang w:val="en-IN"/>
        </w:rPr>
      </w:pPr>
      <w:r w:rsidRPr="007E7151">
        <w:rPr>
          <w:color w:val="000000" w:themeColor="text1"/>
          <w:szCs w:val="24"/>
          <w:lang w:val="en-IN"/>
        </w:rPr>
        <w:t xml:space="preserve">This occurs because </w:t>
      </w:r>
      <w:proofErr w:type="spellStart"/>
      <w:r w:rsidRPr="007E7151">
        <w:rPr>
          <w:color w:val="000000" w:themeColor="text1"/>
          <w:szCs w:val="24"/>
          <w:lang w:val="en-IN"/>
        </w:rPr>
        <w:t>assigned_to</w:t>
      </w:r>
      <w:proofErr w:type="spellEnd"/>
      <w:r w:rsidRPr="007E7151">
        <w:rPr>
          <w:color w:val="000000" w:themeColor="text1"/>
          <w:szCs w:val="24"/>
          <w:lang w:val="en-IN"/>
        </w:rPr>
        <w:t xml:space="preserve"> = 999 does not exist in the Employee table.</w:t>
      </w:r>
    </w:p>
    <w:p w14:paraId="78014B31" w14:textId="77777777" w:rsidR="00C7153E" w:rsidRPr="007E7151" w:rsidRDefault="00C7153E" w:rsidP="00794624">
      <w:pPr>
        <w:jc w:val="both"/>
        <w:rPr>
          <w:szCs w:val="24"/>
          <w:lang w:val="en-IN"/>
        </w:rPr>
      </w:pPr>
      <w:r w:rsidRPr="007E7151">
        <w:rPr>
          <w:b/>
          <w:bCs/>
          <w:szCs w:val="24"/>
          <w:lang w:val="en-IN"/>
        </w:rPr>
        <w:lastRenderedPageBreak/>
        <w:t>(b) CHECK constraint — negative employee experience:</w:t>
      </w:r>
    </w:p>
    <w:p w14:paraId="64AEA217" w14:textId="77777777" w:rsidR="00C7153E" w:rsidRPr="007E7151" w:rsidRDefault="00C7153E" w:rsidP="00794624">
      <w:pPr>
        <w:jc w:val="both"/>
        <w:rPr>
          <w:szCs w:val="24"/>
          <w:lang w:val="en-IN"/>
        </w:rPr>
      </w:pPr>
      <w:r w:rsidRPr="007E7151">
        <w:rPr>
          <w:szCs w:val="24"/>
          <w:lang w:val="en-IN"/>
        </w:rPr>
        <w:t>INSERT INTO Employee</w:t>
      </w:r>
    </w:p>
    <w:p w14:paraId="1A8D3FF9" w14:textId="77777777" w:rsidR="00C7153E" w:rsidRPr="007E7151" w:rsidRDefault="00C7153E" w:rsidP="00794624">
      <w:pPr>
        <w:jc w:val="both"/>
        <w:rPr>
          <w:szCs w:val="24"/>
          <w:lang w:val="en-IN"/>
        </w:rPr>
      </w:pPr>
      <w:r w:rsidRPr="007E7151">
        <w:rPr>
          <w:szCs w:val="24"/>
          <w:lang w:val="en-IN"/>
        </w:rPr>
        <w:t>VALUES (99, 'Test', 'User', 'Developer',</w:t>
      </w:r>
    </w:p>
    <w:p w14:paraId="37DBF159" w14:textId="77777777" w:rsidR="00C7153E" w:rsidRPr="007E7151" w:rsidRDefault="00C7153E" w:rsidP="00794624">
      <w:pPr>
        <w:jc w:val="both"/>
        <w:rPr>
          <w:szCs w:val="24"/>
          <w:lang w:val="en-IN"/>
        </w:rPr>
      </w:pPr>
      <w:r w:rsidRPr="007E7151">
        <w:rPr>
          <w:szCs w:val="24"/>
          <w:lang w:val="en-IN"/>
        </w:rPr>
        <w:t xml:space="preserve">        'test@example.com', -5, 30000);</w:t>
      </w:r>
    </w:p>
    <w:p w14:paraId="0BC6BE86" w14:textId="77777777" w:rsidR="00C7153E" w:rsidRPr="007E7151" w:rsidRDefault="00C7153E" w:rsidP="00794624">
      <w:pPr>
        <w:jc w:val="both"/>
        <w:rPr>
          <w:szCs w:val="24"/>
          <w:lang w:val="en-IN"/>
        </w:rPr>
      </w:pPr>
      <w:r w:rsidRPr="007E7151">
        <w:rPr>
          <w:b/>
          <w:bCs/>
          <w:szCs w:val="24"/>
          <w:lang w:val="en-IN"/>
        </w:rPr>
        <w:t>Expected Error:</w:t>
      </w:r>
    </w:p>
    <w:p w14:paraId="6287D054" w14:textId="77777777" w:rsidR="00C7153E" w:rsidRPr="007E7151" w:rsidRDefault="00C7153E" w:rsidP="00794624">
      <w:pPr>
        <w:jc w:val="both"/>
        <w:rPr>
          <w:color w:val="000000" w:themeColor="text1"/>
          <w:szCs w:val="24"/>
          <w:lang w:val="en-IN"/>
        </w:rPr>
      </w:pPr>
      <w:r w:rsidRPr="007E7151">
        <w:rPr>
          <w:b/>
          <w:bCs/>
          <w:color w:val="000000" w:themeColor="text1"/>
          <w:szCs w:val="24"/>
          <w:lang w:val="en-IN"/>
        </w:rPr>
        <w:t>ERROR 3819 (HY000):</w:t>
      </w:r>
      <w:r w:rsidRPr="007E7151">
        <w:rPr>
          <w:color w:val="000000" w:themeColor="text1"/>
          <w:szCs w:val="24"/>
          <w:lang w:val="en-IN"/>
        </w:rPr>
        <w:t xml:space="preserve"> Check constraint is violated.</w:t>
      </w:r>
    </w:p>
    <w:p w14:paraId="0F500275" w14:textId="77777777" w:rsidR="00C7153E" w:rsidRPr="007E7151" w:rsidRDefault="00C7153E" w:rsidP="00794624">
      <w:pPr>
        <w:jc w:val="both"/>
        <w:rPr>
          <w:color w:val="000000" w:themeColor="text1"/>
          <w:szCs w:val="24"/>
          <w:lang w:val="en-IN"/>
        </w:rPr>
      </w:pPr>
      <w:r w:rsidRPr="007E7151">
        <w:rPr>
          <w:color w:val="000000" w:themeColor="text1"/>
          <w:szCs w:val="24"/>
          <w:lang w:val="en-IN"/>
        </w:rPr>
        <w:t xml:space="preserve">This occurs because </w:t>
      </w:r>
      <w:proofErr w:type="spellStart"/>
      <w:r w:rsidRPr="007E7151">
        <w:rPr>
          <w:color w:val="000000" w:themeColor="text1"/>
          <w:szCs w:val="24"/>
          <w:lang w:val="en-IN"/>
        </w:rPr>
        <w:t>experience_years</w:t>
      </w:r>
      <w:proofErr w:type="spellEnd"/>
      <w:r w:rsidRPr="007E7151">
        <w:rPr>
          <w:color w:val="000000" w:themeColor="text1"/>
          <w:szCs w:val="24"/>
          <w:lang w:val="en-IN"/>
        </w:rPr>
        <w:t xml:space="preserve"> cannot be less than zero</w:t>
      </w:r>
    </w:p>
    <w:p w14:paraId="0B7AF11D" w14:textId="77777777" w:rsidR="00C7153E" w:rsidRPr="007E7151" w:rsidRDefault="00C7153E" w:rsidP="00794624">
      <w:pPr>
        <w:jc w:val="both"/>
        <w:rPr>
          <w:color w:val="000000" w:themeColor="text1"/>
          <w:szCs w:val="24"/>
          <w:lang w:val="en-IN"/>
        </w:rPr>
      </w:pPr>
      <w:r w:rsidRPr="007E7151">
        <w:rPr>
          <w:b/>
          <w:bCs/>
          <w:color w:val="000000" w:themeColor="text1"/>
          <w:szCs w:val="24"/>
          <w:lang w:val="en-IN"/>
        </w:rPr>
        <w:t>(c) UNIQUE constraint — duplicate employee email:</w:t>
      </w:r>
    </w:p>
    <w:p w14:paraId="06809844" w14:textId="77777777" w:rsidR="00C7153E" w:rsidRPr="007E7151" w:rsidRDefault="00C7153E" w:rsidP="00794624">
      <w:pPr>
        <w:jc w:val="both"/>
        <w:rPr>
          <w:color w:val="000000" w:themeColor="text1"/>
          <w:szCs w:val="24"/>
          <w:lang w:val="en-IN"/>
        </w:rPr>
      </w:pPr>
      <w:r w:rsidRPr="007E7151">
        <w:rPr>
          <w:color w:val="000000" w:themeColor="text1"/>
          <w:szCs w:val="24"/>
          <w:lang w:val="en-IN"/>
        </w:rPr>
        <w:t>INSERT INTO Employee</w:t>
      </w:r>
    </w:p>
    <w:p w14:paraId="0E5E1B0F" w14:textId="77777777" w:rsidR="00C7153E" w:rsidRPr="007E7151" w:rsidRDefault="00C7153E" w:rsidP="00794624">
      <w:pPr>
        <w:jc w:val="both"/>
        <w:rPr>
          <w:color w:val="000000" w:themeColor="text1"/>
          <w:szCs w:val="24"/>
          <w:lang w:val="en-IN"/>
        </w:rPr>
      </w:pPr>
      <w:r w:rsidRPr="007E7151">
        <w:rPr>
          <w:color w:val="000000" w:themeColor="text1"/>
          <w:szCs w:val="24"/>
          <w:lang w:val="en-IN"/>
        </w:rPr>
        <w:t>VALUES (99, 'Test', 'User', 'Developer',</w:t>
      </w:r>
    </w:p>
    <w:p w14:paraId="4B40C453" w14:textId="77777777" w:rsidR="00C7153E" w:rsidRPr="007E7151" w:rsidRDefault="00C7153E" w:rsidP="00794624">
      <w:pPr>
        <w:jc w:val="both"/>
        <w:rPr>
          <w:color w:val="000000" w:themeColor="text1"/>
          <w:szCs w:val="24"/>
          <w:lang w:val="en-IN"/>
        </w:rPr>
      </w:pPr>
      <w:r w:rsidRPr="007E7151">
        <w:rPr>
          <w:color w:val="000000" w:themeColor="text1"/>
          <w:szCs w:val="24"/>
          <w:lang w:val="en-IN"/>
        </w:rPr>
        <w:t xml:space="preserve">        'existing@example.com', 2, 30000);</w:t>
      </w:r>
    </w:p>
    <w:p w14:paraId="0EB86EA2" w14:textId="77777777" w:rsidR="00C7153E" w:rsidRPr="007E7151" w:rsidRDefault="00C7153E" w:rsidP="00794624">
      <w:pPr>
        <w:jc w:val="both"/>
        <w:rPr>
          <w:color w:val="000000" w:themeColor="text1"/>
          <w:szCs w:val="24"/>
          <w:lang w:val="en-IN"/>
        </w:rPr>
      </w:pPr>
      <w:r w:rsidRPr="007E7151">
        <w:rPr>
          <w:b/>
          <w:bCs/>
          <w:color w:val="000000" w:themeColor="text1"/>
          <w:szCs w:val="24"/>
          <w:lang w:val="en-IN"/>
        </w:rPr>
        <w:t>Expected Error:</w:t>
      </w:r>
    </w:p>
    <w:p w14:paraId="54790575" w14:textId="77777777" w:rsidR="00C7153E" w:rsidRPr="007E7151" w:rsidRDefault="00C7153E" w:rsidP="00794624">
      <w:pPr>
        <w:jc w:val="both"/>
        <w:rPr>
          <w:color w:val="000000" w:themeColor="text1"/>
          <w:szCs w:val="24"/>
          <w:lang w:val="en-IN"/>
        </w:rPr>
      </w:pPr>
      <w:r w:rsidRPr="007E7151">
        <w:rPr>
          <w:b/>
          <w:bCs/>
          <w:color w:val="000000" w:themeColor="text1"/>
          <w:szCs w:val="24"/>
          <w:lang w:val="en-IN"/>
        </w:rPr>
        <w:t>ERROR 1062 (23000):</w:t>
      </w:r>
      <w:r w:rsidRPr="007E7151">
        <w:rPr>
          <w:color w:val="000000" w:themeColor="text1"/>
          <w:szCs w:val="24"/>
          <w:lang w:val="en-IN"/>
        </w:rPr>
        <w:t xml:space="preserve"> Duplicate entry</w:t>
      </w:r>
    </w:p>
    <w:p w14:paraId="41D333B8" w14:textId="77777777" w:rsidR="00C7153E" w:rsidRPr="007E7151" w:rsidRDefault="00C7153E" w:rsidP="00794624">
      <w:pPr>
        <w:jc w:val="both"/>
        <w:rPr>
          <w:color w:val="000000" w:themeColor="text1"/>
          <w:szCs w:val="24"/>
          <w:lang w:val="en-IN"/>
        </w:rPr>
      </w:pPr>
      <w:r w:rsidRPr="007E7151">
        <w:rPr>
          <w:color w:val="000000" w:themeColor="text1"/>
          <w:szCs w:val="24"/>
          <w:lang w:val="en-IN"/>
        </w:rPr>
        <w:t>'existing@example.com' for key '</w:t>
      </w:r>
      <w:proofErr w:type="spellStart"/>
      <w:r w:rsidRPr="007E7151">
        <w:rPr>
          <w:color w:val="000000" w:themeColor="text1"/>
          <w:szCs w:val="24"/>
          <w:lang w:val="en-IN"/>
        </w:rPr>
        <w:t>Employee.email</w:t>
      </w:r>
      <w:proofErr w:type="spellEnd"/>
      <w:r w:rsidRPr="007E7151">
        <w:rPr>
          <w:color w:val="000000" w:themeColor="text1"/>
          <w:szCs w:val="24"/>
          <w:lang w:val="en-IN"/>
        </w:rPr>
        <w:t>'</w:t>
      </w:r>
    </w:p>
    <w:p w14:paraId="1E751444" w14:textId="1C166837" w:rsidR="00C7153E" w:rsidRDefault="00C7153E" w:rsidP="00794624">
      <w:pPr>
        <w:jc w:val="both"/>
        <w:rPr>
          <w:color w:val="000000" w:themeColor="text1"/>
          <w:szCs w:val="24"/>
          <w:lang w:val="en-IN"/>
        </w:rPr>
      </w:pPr>
      <w:r w:rsidRPr="007E7151">
        <w:rPr>
          <w:color w:val="000000" w:themeColor="text1"/>
          <w:szCs w:val="24"/>
          <w:lang w:val="en-IN"/>
        </w:rPr>
        <w:t>This occurs because the email address already exists in the Employee table.</w:t>
      </w:r>
    </w:p>
    <w:p w14:paraId="3DDCC64F" w14:textId="59B09924" w:rsidR="00794624" w:rsidRPr="00794624" w:rsidRDefault="00794624" w:rsidP="00794624">
      <w:pPr>
        <w:jc w:val="both"/>
        <w:rPr>
          <w:color w:val="000000" w:themeColor="text1"/>
          <w:szCs w:val="24"/>
          <w:lang w:val="en-IN"/>
        </w:rPr>
      </w:pPr>
      <w:r>
        <w:rPr>
          <w:color w:val="000000" w:themeColor="text1"/>
          <w:szCs w:val="24"/>
          <w:lang w:val="en-IN"/>
        </w:rPr>
        <w:t xml:space="preserve"> </w:t>
      </w:r>
    </w:p>
    <w:p w14:paraId="0C97451B" w14:textId="4666D16A" w:rsidR="00C7153E" w:rsidRPr="00794624" w:rsidRDefault="00C7153E" w:rsidP="00204098">
      <w:pPr>
        <w:rPr>
          <w:b/>
          <w:bCs/>
          <w:color w:val="808080" w:themeColor="background1" w:themeShade="80"/>
          <w:sz w:val="28"/>
          <w:szCs w:val="28"/>
          <w:lang w:val="en-IN"/>
        </w:rPr>
      </w:pPr>
      <w:r>
        <w:rPr>
          <w:b/>
          <w:bCs/>
          <w:sz w:val="32"/>
          <w:szCs w:val="32"/>
        </w:rPr>
        <w:t xml:space="preserve">         </w:t>
      </w:r>
      <w:r w:rsidR="00794624">
        <w:rPr>
          <w:b/>
          <w:bCs/>
          <w:sz w:val="32"/>
          <w:szCs w:val="32"/>
        </w:rPr>
        <w:t xml:space="preserve">              </w:t>
      </w:r>
      <w:r w:rsidRPr="00794624">
        <w:rPr>
          <w:b/>
          <w:bCs/>
          <w:sz w:val="28"/>
          <w:szCs w:val="28"/>
        </w:rPr>
        <w:t>CHAPTER 5: SQL OPERATIONS AND QUERIES</w:t>
      </w:r>
    </w:p>
    <w:p w14:paraId="2242CC77" w14:textId="77777777" w:rsidR="00C7153E" w:rsidRPr="007E7151" w:rsidRDefault="00C7153E" w:rsidP="00204098">
      <w:pPr>
        <w:pStyle w:val="Heading1"/>
        <w:rPr>
          <w:rFonts w:ascii="Times New Roman" w:hAnsi="Times New Roman"/>
          <w:sz w:val="24"/>
          <w:szCs w:val="24"/>
        </w:rPr>
      </w:pPr>
      <w:r w:rsidRPr="007E7151">
        <w:rPr>
          <w:rFonts w:ascii="Times New Roman" w:hAnsi="Times New Roman"/>
          <w:color w:val="auto"/>
          <w:sz w:val="24"/>
          <w:szCs w:val="24"/>
        </w:rPr>
        <w:t>5.1 DQL – Basic Retrieval Queries</w:t>
      </w:r>
    </w:p>
    <w:p w14:paraId="77AAB8C9" w14:textId="77777777" w:rsidR="00C7153E" w:rsidRPr="007E7151" w:rsidRDefault="00C7153E" w:rsidP="00204098">
      <w:pPr>
        <w:rPr>
          <w:szCs w:val="24"/>
        </w:rPr>
      </w:pPr>
    </w:p>
    <w:p w14:paraId="6B7FE2C4" w14:textId="77777777" w:rsidR="00C7153E" w:rsidRPr="007E7151" w:rsidRDefault="00C7153E" w:rsidP="00204098">
      <w:pPr>
        <w:rPr>
          <w:b/>
          <w:bCs/>
          <w:color w:val="000000" w:themeColor="text1"/>
          <w:szCs w:val="24"/>
        </w:rPr>
      </w:pPr>
      <w:r w:rsidRPr="007E7151">
        <w:rPr>
          <w:b/>
          <w:bCs/>
          <w:color w:val="000000" w:themeColor="text1"/>
          <w:szCs w:val="24"/>
        </w:rPr>
        <w:t>Q1. Display all employees with their email and designation.</w:t>
      </w:r>
    </w:p>
    <w:p w14:paraId="242B5AD6" w14:textId="77777777" w:rsidR="00C7153E" w:rsidRPr="007E7151" w:rsidRDefault="00C7153E" w:rsidP="00204098">
      <w:pPr>
        <w:rPr>
          <w:b/>
          <w:bCs/>
          <w:color w:val="000000" w:themeColor="text1"/>
          <w:szCs w:val="24"/>
        </w:rPr>
      </w:pPr>
      <w:r w:rsidRPr="007E7151">
        <w:rPr>
          <w:b/>
          <w:bCs/>
          <w:color w:val="000000" w:themeColor="text1"/>
          <w:szCs w:val="24"/>
        </w:rPr>
        <w:t>SQL:</w:t>
      </w:r>
    </w:p>
    <w:p w14:paraId="2E48914B" w14:textId="77777777" w:rsidR="00C7153E" w:rsidRPr="007E7151" w:rsidRDefault="00C7153E" w:rsidP="00204098">
      <w:pPr>
        <w:rPr>
          <w:szCs w:val="24"/>
        </w:rPr>
      </w:pPr>
      <w:r w:rsidRPr="007E7151">
        <w:rPr>
          <w:szCs w:val="24"/>
        </w:rPr>
        <w:t xml:space="preserve">SELECT </w:t>
      </w:r>
      <w:proofErr w:type="spellStart"/>
      <w:r w:rsidRPr="007E7151">
        <w:rPr>
          <w:szCs w:val="24"/>
        </w:rPr>
        <w:t>employee_id</w:t>
      </w:r>
      <w:proofErr w:type="spellEnd"/>
      <w:r w:rsidRPr="007E7151">
        <w:rPr>
          <w:szCs w:val="24"/>
        </w:rPr>
        <w:t xml:space="preserve">, </w:t>
      </w:r>
      <w:proofErr w:type="spellStart"/>
      <w:r w:rsidRPr="007E7151">
        <w:rPr>
          <w:szCs w:val="24"/>
        </w:rPr>
        <w:t>first_name</w:t>
      </w:r>
      <w:proofErr w:type="spellEnd"/>
      <w:r w:rsidRPr="007E7151">
        <w:rPr>
          <w:szCs w:val="24"/>
        </w:rPr>
        <w:t xml:space="preserve">, </w:t>
      </w:r>
      <w:proofErr w:type="spellStart"/>
      <w:r w:rsidRPr="007E7151">
        <w:rPr>
          <w:szCs w:val="24"/>
        </w:rPr>
        <w:t>last_name</w:t>
      </w:r>
      <w:proofErr w:type="spellEnd"/>
      <w:r w:rsidRPr="007E7151">
        <w:rPr>
          <w:szCs w:val="24"/>
        </w:rPr>
        <w:t>, email, designation FROM Employee</w:t>
      </w:r>
    </w:p>
    <w:p w14:paraId="30FAC403" w14:textId="77777777" w:rsidR="00C7153E" w:rsidRPr="007E7151" w:rsidRDefault="00C7153E" w:rsidP="00204098">
      <w:pPr>
        <w:rPr>
          <w:szCs w:val="24"/>
        </w:rPr>
      </w:pPr>
      <w:r w:rsidRPr="007E7151">
        <w:rPr>
          <w:szCs w:val="24"/>
        </w:rPr>
        <w:t xml:space="preserve">ORDER BY </w:t>
      </w:r>
      <w:proofErr w:type="spellStart"/>
      <w:r w:rsidRPr="007E7151">
        <w:rPr>
          <w:szCs w:val="24"/>
        </w:rPr>
        <w:t>employee_id</w:t>
      </w:r>
      <w:proofErr w:type="spellEnd"/>
      <w:r w:rsidRPr="007E7151">
        <w:rPr>
          <w:szCs w:val="24"/>
        </w:rPr>
        <w:t>;</w:t>
      </w:r>
    </w:p>
    <w:p w14:paraId="1F3E71CC" w14:textId="77777777" w:rsidR="00C7153E" w:rsidRPr="007E7151" w:rsidRDefault="00C7153E" w:rsidP="00204098">
      <w:pPr>
        <w:rPr>
          <w:b/>
          <w:bCs/>
          <w:szCs w:val="24"/>
        </w:rPr>
      </w:pPr>
      <w:r w:rsidRPr="007E7151">
        <w:rPr>
          <w:b/>
          <w:bCs/>
          <w:szCs w:val="24"/>
        </w:rPr>
        <w:t>OUTPUT:</w:t>
      </w:r>
    </w:p>
    <w:p w14:paraId="39A05642" w14:textId="224E39D5" w:rsidR="00C7153E" w:rsidRDefault="00550600" w:rsidP="00204098">
      <w:pPr>
        <w:rPr>
          <w:b/>
          <w:bCs/>
        </w:rPr>
      </w:pPr>
      <w:r w:rsidRPr="00550600">
        <w:rPr>
          <w:b/>
          <w:bCs/>
          <w:noProof/>
        </w:rPr>
        <w:lastRenderedPageBreak/>
        <w:drawing>
          <wp:inline distT="0" distB="0" distL="0" distR="0" wp14:anchorId="2E0D56A1" wp14:editId="7BE31322">
            <wp:extent cx="6134100" cy="2287270"/>
            <wp:effectExtent l="0" t="0" r="0" b="0"/>
            <wp:docPr id="143519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90969" name=""/>
                    <pic:cNvPicPr/>
                  </pic:nvPicPr>
                  <pic:blipFill>
                    <a:blip r:embed="rId11"/>
                    <a:stretch>
                      <a:fillRect/>
                    </a:stretch>
                  </pic:blipFill>
                  <pic:spPr>
                    <a:xfrm>
                      <a:off x="0" y="0"/>
                      <a:ext cx="6134100" cy="2287270"/>
                    </a:xfrm>
                    <a:prstGeom prst="rect">
                      <a:avLst/>
                    </a:prstGeom>
                  </pic:spPr>
                </pic:pic>
              </a:graphicData>
            </a:graphic>
          </wp:inline>
        </w:drawing>
      </w:r>
    </w:p>
    <w:p w14:paraId="5719EFD3" w14:textId="77777777" w:rsidR="00C7153E" w:rsidRPr="007F5085" w:rsidRDefault="00C7153E" w:rsidP="00204098">
      <w:pPr>
        <w:rPr>
          <w:b/>
          <w:bCs/>
          <w:color w:val="000000" w:themeColor="text1"/>
          <w:lang w:val="en-IN"/>
        </w:rPr>
      </w:pPr>
      <w:r w:rsidRPr="007F5085">
        <w:rPr>
          <w:b/>
          <w:bCs/>
          <w:color w:val="000000" w:themeColor="text1"/>
        </w:rPr>
        <w:t xml:space="preserve"> </w:t>
      </w:r>
      <w:r w:rsidRPr="007F5085">
        <w:rPr>
          <w:b/>
          <w:bCs/>
          <w:color w:val="000000" w:themeColor="text1"/>
          <w:lang w:val="en-IN"/>
        </w:rPr>
        <w:t>Q2. Display the projects that are currently in progress.</w:t>
      </w:r>
    </w:p>
    <w:p w14:paraId="1912674B" w14:textId="77777777" w:rsidR="00C7153E" w:rsidRPr="001178BD" w:rsidRDefault="00C7153E" w:rsidP="00204098">
      <w:pPr>
        <w:rPr>
          <w:b/>
          <w:bCs/>
          <w:lang w:val="en-IN"/>
        </w:rPr>
      </w:pPr>
      <w:r w:rsidRPr="001178BD">
        <w:rPr>
          <w:b/>
          <w:bCs/>
          <w:lang w:val="en-IN"/>
        </w:rPr>
        <w:t>SQL:</w:t>
      </w:r>
    </w:p>
    <w:p w14:paraId="72116276" w14:textId="77777777" w:rsidR="00C7153E" w:rsidRPr="001178BD" w:rsidRDefault="00C7153E" w:rsidP="00204098">
      <w:pPr>
        <w:rPr>
          <w:lang w:val="en-IN"/>
        </w:rPr>
      </w:pPr>
      <w:r w:rsidRPr="001178BD">
        <w:rPr>
          <w:lang w:val="en-IN"/>
        </w:rPr>
        <w:t xml:space="preserve">SELECT </w:t>
      </w:r>
      <w:proofErr w:type="spellStart"/>
      <w:r w:rsidRPr="001178BD">
        <w:rPr>
          <w:lang w:val="en-IN"/>
        </w:rPr>
        <w:t>project_id</w:t>
      </w:r>
      <w:proofErr w:type="spellEnd"/>
      <w:r w:rsidRPr="001178BD">
        <w:rPr>
          <w:lang w:val="en-IN"/>
        </w:rPr>
        <w:t xml:space="preserve">, </w:t>
      </w:r>
      <w:proofErr w:type="spellStart"/>
      <w:r w:rsidRPr="001178BD">
        <w:rPr>
          <w:lang w:val="en-IN"/>
        </w:rPr>
        <w:t>project_</w:t>
      </w:r>
      <w:proofErr w:type="gramStart"/>
      <w:r w:rsidRPr="001178BD">
        <w:rPr>
          <w:lang w:val="en-IN"/>
        </w:rPr>
        <w:t>nam</w:t>
      </w:r>
      <w:r>
        <w:rPr>
          <w:lang w:val="en-IN"/>
        </w:rPr>
        <w:t>e</w:t>
      </w:r>
      <w:proofErr w:type="spellEnd"/>
      <w:r>
        <w:rPr>
          <w:lang w:val="en-IN"/>
        </w:rPr>
        <w:t>,</w:t>
      </w:r>
      <w:r w:rsidRPr="001178BD">
        <w:rPr>
          <w:lang w:val="en-IN"/>
        </w:rPr>
        <w:t xml:space="preserve">  status</w:t>
      </w:r>
      <w:proofErr w:type="gramEnd"/>
      <w:r>
        <w:rPr>
          <w:lang w:val="en-IN"/>
        </w:rPr>
        <w:t xml:space="preserve"> </w:t>
      </w:r>
      <w:r w:rsidRPr="001178BD">
        <w:rPr>
          <w:lang w:val="en-IN"/>
        </w:rPr>
        <w:t>FROM Project</w:t>
      </w:r>
    </w:p>
    <w:p w14:paraId="1FFB4E3E" w14:textId="77777777" w:rsidR="00C7153E" w:rsidRPr="001178BD" w:rsidRDefault="00C7153E" w:rsidP="00204098">
      <w:pPr>
        <w:rPr>
          <w:lang w:val="en-IN"/>
        </w:rPr>
      </w:pPr>
      <w:r w:rsidRPr="001178BD">
        <w:rPr>
          <w:lang w:val="en-IN"/>
        </w:rPr>
        <w:t>WHERE status = 'In Progress'</w:t>
      </w:r>
    </w:p>
    <w:p w14:paraId="06F5604B" w14:textId="77777777" w:rsidR="00C7153E" w:rsidRPr="001178BD" w:rsidRDefault="00C7153E" w:rsidP="00204098">
      <w:pPr>
        <w:rPr>
          <w:lang w:val="en-IN"/>
        </w:rPr>
      </w:pPr>
      <w:r w:rsidRPr="001178BD">
        <w:rPr>
          <w:lang w:val="en-IN"/>
        </w:rPr>
        <w:t xml:space="preserve">ORDER BY </w:t>
      </w:r>
      <w:proofErr w:type="spellStart"/>
      <w:r w:rsidRPr="001178BD">
        <w:rPr>
          <w:lang w:val="en-IN"/>
        </w:rPr>
        <w:t>project_id</w:t>
      </w:r>
      <w:proofErr w:type="spellEnd"/>
      <w:r w:rsidRPr="001178BD">
        <w:rPr>
          <w:lang w:val="en-IN"/>
        </w:rPr>
        <w:t>;</w:t>
      </w:r>
    </w:p>
    <w:p w14:paraId="0E7BC077" w14:textId="77777777" w:rsidR="00C7153E" w:rsidRDefault="00C7153E" w:rsidP="00204098">
      <w:pPr>
        <w:rPr>
          <w:b/>
          <w:bCs/>
          <w:lang w:val="en-IN"/>
        </w:rPr>
      </w:pPr>
      <w:r w:rsidRPr="001178BD">
        <w:rPr>
          <w:b/>
          <w:bCs/>
          <w:lang w:val="en-IN"/>
        </w:rPr>
        <w:t>Output:</w:t>
      </w:r>
    </w:p>
    <w:p w14:paraId="238C37C8" w14:textId="0D6FB500" w:rsidR="00550600" w:rsidRDefault="00550600" w:rsidP="00204098">
      <w:pPr>
        <w:rPr>
          <w:b/>
          <w:bCs/>
          <w:lang w:val="en-IN"/>
        </w:rPr>
      </w:pPr>
      <w:r w:rsidRPr="00550600">
        <w:rPr>
          <w:b/>
          <w:bCs/>
          <w:noProof/>
          <w:lang w:val="en-IN"/>
        </w:rPr>
        <w:drawing>
          <wp:inline distT="0" distB="0" distL="0" distR="0" wp14:anchorId="117F7F91" wp14:editId="4AC34720">
            <wp:extent cx="6225540" cy="973455"/>
            <wp:effectExtent l="0" t="0" r="3810" b="0"/>
            <wp:docPr id="154373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34732" name=""/>
                    <pic:cNvPicPr/>
                  </pic:nvPicPr>
                  <pic:blipFill>
                    <a:blip r:embed="rId12"/>
                    <a:stretch>
                      <a:fillRect/>
                    </a:stretch>
                  </pic:blipFill>
                  <pic:spPr>
                    <a:xfrm>
                      <a:off x="0" y="0"/>
                      <a:ext cx="6225540" cy="973455"/>
                    </a:xfrm>
                    <a:prstGeom prst="rect">
                      <a:avLst/>
                    </a:prstGeom>
                  </pic:spPr>
                </pic:pic>
              </a:graphicData>
            </a:graphic>
          </wp:inline>
        </w:drawing>
      </w:r>
    </w:p>
    <w:p w14:paraId="3C9356F1" w14:textId="516209AB" w:rsidR="00C7153E" w:rsidRPr="001178BD" w:rsidRDefault="00C7153E" w:rsidP="00204098">
      <w:pPr>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53E" w:rsidRPr="001178BD" w14:paraId="4273DB37" w14:textId="77777777" w:rsidTr="0027452D">
        <w:trPr>
          <w:tblHeader/>
          <w:tblCellSpacing w:w="15" w:type="dxa"/>
        </w:trPr>
        <w:tc>
          <w:tcPr>
            <w:tcW w:w="0" w:type="auto"/>
            <w:vAlign w:val="center"/>
            <w:hideMark/>
          </w:tcPr>
          <w:p w14:paraId="7B7B40DA" w14:textId="77777777" w:rsidR="00C7153E" w:rsidRPr="001178BD" w:rsidRDefault="00C7153E" w:rsidP="0027452D">
            <w:pPr>
              <w:rPr>
                <w:b/>
                <w:bCs/>
                <w:lang w:val="en-IN"/>
              </w:rPr>
            </w:pPr>
          </w:p>
        </w:tc>
      </w:tr>
    </w:tbl>
    <w:p w14:paraId="71AD95BC" w14:textId="77777777" w:rsidR="00C7153E" w:rsidRPr="009A1B8C" w:rsidRDefault="00C7153E" w:rsidP="00204098">
      <w:pPr>
        <w:rPr>
          <w:b/>
          <w:bCs/>
          <w:color w:val="0E2841" w:themeColor="text2"/>
          <w:lang w:val="en-IN"/>
        </w:rPr>
      </w:pPr>
      <w:r w:rsidRPr="007F5085">
        <w:rPr>
          <w:b/>
          <w:bCs/>
          <w:color w:val="000000" w:themeColor="text1"/>
          <w:lang w:val="en-IN"/>
        </w:rPr>
        <w:t>Q3. Display employees having more than 4 years of experience.</w:t>
      </w:r>
    </w:p>
    <w:p w14:paraId="2B563573" w14:textId="77777777" w:rsidR="00C7153E" w:rsidRPr="009A1B8C" w:rsidRDefault="00C7153E" w:rsidP="00204098">
      <w:pPr>
        <w:rPr>
          <w:b/>
          <w:bCs/>
          <w:lang w:val="en-IN"/>
        </w:rPr>
      </w:pPr>
      <w:r w:rsidRPr="009A1B8C">
        <w:rPr>
          <w:b/>
          <w:bCs/>
          <w:lang w:val="en-IN"/>
        </w:rPr>
        <w:t>SQL:</w:t>
      </w:r>
    </w:p>
    <w:p w14:paraId="254D42D6" w14:textId="77777777" w:rsidR="00C7153E" w:rsidRPr="009A1B8C" w:rsidRDefault="00C7153E" w:rsidP="00204098">
      <w:pPr>
        <w:rPr>
          <w:lang w:val="en-IN"/>
        </w:rPr>
      </w:pPr>
      <w:r w:rsidRPr="009A1B8C">
        <w:rPr>
          <w:lang w:val="en-IN"/>
        </w:rPr>
        <w:t xml:space="preserve">SELECT </w:t>
      </w:r>
      <w:proofErr w:type="spellStart"/>
      <w:r w:rsidRPr="009A1B8C">
        <w:rPr>
          <w:lang w:val="en-IN"/>
        </w:rPr>
        <w:t>employee_id</w:t>
      </w:r>
      <w:proofErr w:type="spellEnd"/>
      <w:r>
        <w:rPr>
          <w:lang w:val="en-IN"/>
        </w:rPr>
        <w:t>,</w:t>
      </w:r>
      <w:r w:rsidRPr="009A1B8C">
        <w:rPr>
          <w:lang w:val="en-IN"/>
        </w:rPr>
        <w:t xml:space="preserve"> </w:t>
      </w:r>
      <w:proofErr w:type="spellStart"/>
      <w:r w:rsidRPr="009A1B8C">
        <w:rPr>
          <w:lang w:val="en-IN"/>
        </w:rPr>
        <w:t>first_</w:t>
      </w:r>
      <w:proofErr w:type="gramStart"/>
      <w:r w:rsidRPr="009A1B8C">
        <w:rPr>
          <w:lang w:val="en-IN"/>
        </w:rPr>
        <w:t>name,last</w:t>
      </w:r>
      <w:proofErr w:type="gramEnd"/>
      <w:r w:rsidRPr="009A1B8C">
        <w:rPr>
          <w:lang w:val="en-IN"/>
        </w:rPr>
        <w:t>_</w:t>
      </w:r>
      <w:proofErr w:type="gramStart"/>
      <w:r w:rsidRPr="009A1B8C">
        <w:rPr>
          <w:lang w:val="en-IN"/>
        </w:rPr>
        <w:t>name,experience</w:t>
      </w:r>
      <w:proofErr w:type="gramEnd"/>
      <w:r w:rsidRPr="009A1B8C">
        <w:rPr>
          <w:lang w:val="en-IN"/>
        </w:rPr>
        <w:t>_years</w:t>
      </w:r>
      <w:proofErr w:type="spellEnd"/>
      <w:r>
        <w:rPr>
          <w:lang w:val="en-IN"/>
        </w:rPr>
        <w:t xml:space="preserve"> </w:t>
      </w:r>
      <w:r w:rsidRPr="009A1B8C">
        <w:rPr>
          <w:lang w:val="en-IN"/>
        </w:rPr>
        <w:t>FROM Employee</w:t>
      </w:r>
    </w:p>
    <w:p w14:paraId="2009DF37" w14:textId="77777777" w:rsidR="00C7153E" w:rsidRPr="009A1B8C" w:rsidRDefault="00C7153E" w:rsidP="00204098">
      <w:pPr>
        <w:rPr>
          <w:lang w:val="en-IN"/>
        </w:rPr>
      </w:pPr>
      <w:r w:rsidRPr="009A1B8C">
        <w:rPr>
          <w:lang w:val="en-IN"/>
        </w:rPr>
        <w:t xml:space="preserve">WHERE </w:t>
      </w:r>
      <w:proofErr w:type="spellStart"/>
      <w:r w:rsidRPr="009A1B8C">
        <w:rPr>
          <w:lang w:val="en-IN"/>
        </w:rPr>
        <w:t>experience_years</w:t>
      </w:r>
      <w:proofErr w:type="spellEnd"/>
      <w:r w:rsidRPr="009A1B8C">
        <w:rPr>
          <w:lang w:val="en-IN"/>
        </w:rPr>
        <w:t xml:space="preserve"> &gt; 4</w:t>
      </w:r>
    </w:p>
    <w:p w14:paraId="35C501CB" w14:textId="77777777" w:rsidR="00C7153E" w:rsidRPr="009A1B8C" w:rsidRDefault="00C7153E" w:rsidP="00204098">
      <w:pPr>
        <w:rPr>
          <w:b/>
          <w:bCs/>
          <w:lang w:val="en-IN"/>
        </w:rPr>
      </w:pPr>
      <w:r w:rsidRPr="009A1B8C">
        <w:rPr>
          <w:lang w:val="en-IN"/>
        </w:rPr>
        <w:t xml:space="preserve">ORDER BY </w:t>
      </w:r>
      <w:proofErr w:type="spellStart"/>
      <w:r w:rsidRPr="009A1B8C">
        <w:rPr>
          <w:lang w:val="en-IN"/>
        </w:rPr>
        <w:t>experience_years</w:t>
      </w:r>
      <w:proofErr w:type="spellEnd"/>
      <w:r w:rsidRPr="009A1B8C">
        <w:rPr>
          <w:lang w:val="en-IN"/>
        </w:rPr>
        <w:t xml:space="preserve"> DESC</w:t>
      </w:r>
      <w:r w:rsidRPr="009A1B8C">
        <w:rPr>
          <w:b/>
          <w:bCs/>
          <w:lang w:val="en-IN"/>
        </w:rPr>
        <w:t>;</w:t>
      </w:r>
    </w:p>
    <w:p w14:paraId="61E2A727" w14:textId="77777777" w:rsidR="00C7153E" w:rsidRDefault="00C7153E" w:rsidP="00204098">
      <w:pPr>
        <w:rPr>
          <w:b/>
          <w:bCs/>
          <w:lang w:val="en-IN"/>
        </w:rPr>
      </w:pPr>
      <w:r w:rsidRPr="009A1B8C">
        <w:rPr>
          <w:b/>
          <w:bCs/>
          <w:lang w:val="en-IN"/>
        </w:rPr>
        <w:t>Output:</w:t>
      </w:r>
    </w:p>
    <w:p w14:paraId="4F337E46" w14:textId="71A162EA" w:rsidR="00C7153E" w:rsidRPr="007E7151" w:rsidRDefault="00550600" w:rsidP="00204098">
      <w:pPr>
        <w:rPr>
          <w:b/>
          <w:bCs/>
          <w:szCs w:val="24"/>
          <w:lang w:val="en-IN"/>
        </w:rPr>
      </w:pPr>
      <w:r w:rsidRPr="00550600">
        <w:rPr>
          <w:b/>
          <w:bCs/>
          <w:noProof/>
          <w:szCs w:val="24"/>
          <w:lang w:val="en-IN"/>
        </w:rPr>
        <w:lastRenderedPageBreak/>
        <w:drawing>
          <wp:inline distT="0" distB="0" distL="0" distR="0" wp14:anchorId="575CAEF1" wp14:editId="2568C4A0">
            <wp:extent cx="6172200" cy="1270635"/>
            <wp:effectExtent l="0" t="0" r="0" b="5715"/>
            <wp:docPr id="84496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66599" name=""/>
                    <pic:cNvPicPr/>
                  </pic:nvPicPr>
                  <pic:blipFill>
                    <a:blip r:embed="rId13"/>
                    <a:stretch>
                      <a:fillRect/>
                    </a:stretch>
                  </pic:blipFill>
                  <pic:spPr>
                    <a:xfrm>
                      <a:off x="0" y="0"/>
                      <a:ext cx="6172200" cy="1270635"/>
                    </a:xfrm>
                    <a:prstGeom prst="rect">
                      <a:avLst/>
                    </a:prstGeom>
                  </pic:spPr>
                </pic:pic>
              </a:graphicData>
            </a:graphic>
          </wp:inline>
        </w:drawing>
      </w:r>
    </w:p>
    <w:p w14:paraId="05802DFB" w14:textId="77777777" w:rsidR="00C7153E" w:rsidRPr="007E7151" w:rsidRDefault="00C7153E" w:rsidP="00204098">
      <w:pPr>
        <w:pStyle w:val="Heading3"/>
        <w:rPr>
          <w:rFonts w:cs="Times New Roman"/>
          <w:color w:val="auto"/>
          <w:szCs w:val="24"/>
        </w:rPr>
      </w:pPr>
      <w:proofErr w:type="gramStart"/>
      <w:r w:rsidRPr="007E7151">
        <w:rPr>
          <w:rFonts w:cs="Times New Roman"/>
          <w:color w:val="auto"/>
          <w:szCs w:val="24"/>
        </w:rPr>
        <w:t>5.2  Join</w:t>
      </w:r>
      <w:proofErr w:type="gramEnd"/>
      <w:r w:rsidRPr="007E7151">
        <w:rPr>
          <w:rFonts w:cs="Times New Roman"/>
          <w:color w:val="auto"/>
          <w:szCs w:val="24"/>
        </w:rPr>
        <w:t xml:space="preserve"> Operations</w:t>
      </w:r>
    </w:p>
    <w:p w14:paraId="2170B4E7" w14:textId="77777777" w:rsidR="00C7153E" w:rsidRPr="007E7151" w:rsidRDefault="00C7153E" w:rsidP="00204098">
      <w:pPr>
        <w:rPr>
          <w:b/>
          <w:bCs/>
          <w:color w:val="000000" w:themeColor="text1"/>
          <w:szCs w:val="24"/>
          <w:lang w:val="en-IN"/>
        </w:rPr>
      </w:pPr>
      <w:r w:rsidRPr="007E7151">
        <w:rPr>
          <w:b/>
          <w:bCs/>
          <w:color w:val="000000" w:themeColor="text1"/>
          <w:szCs w:val="24"/>
          <w:lang w:val="en-IN"/>
        </w:rPr>
        <w:t>Q4. Display all projects with their project manager names.</w:t>
      </w:r>
    </w:p>
    <w:p w14:paraId="7BD8B6AA" w14:textId="77777777" w:rsidR="00C7153E" w:rsidRPr="007E7151" w:rsidRDefault="00C7153E" w:rsidP="00204098">
      <w:pPr>
        <w:rPr>
          <w:szCs w:val="24"/>
          <w:lang w:val="en-IN"/>
        </w:rPr>
      </w:pPr>
      <w:r w:rsidRPr="007E7151">
        <w:rPr>
          <w:b/>
          <w:bCs/>
          <w:szCs w:val="24"/>
          <w:lang w:val="en-IN"/>
        </w:rPr>
        <w:t>SQL:</w:t>
      </w:r>
    </w:p>
    <w:p w14:paraId="43E4932A" w14:textId="77777777" w:rsidR="00C7153E" w:rsidRPr="007E7151" w:rsidRDefault="00C7153E" w:rsidP="00204098">
      <w:pPr>
        <w:rPr>
          <w:szCs w:val="24"/>
          <w:lang w:val="en-IN"/>
        </w:rPr>
      </w:pPr>
      <w:r w:rsidRPr="007E7151">
        <w:rPr>
          <w:szCs w:val="24"/>
          <w:lang w:val="en-IN"/>
        </w:rPr>
        <w:t xml:space="preserve">SELECT </w:t>
      </w:r>
      <w:proofErr w:type="spellStart"/>
      <w:proofErr w:type="gramStart"/>
      <w:r w:rsidRPr="007E7151">
        <w:rPr>
          <w:szCs w:val="24"/>
          <w:lang w:val="en-IN"/>
        </w:rPr>
        <w:t>p.project</w:t>
      </w:r>
      <w:proofErr w:type="gramEnd"/>
      <w:r w:rsidRPr="007E7151">
        <w:rPr>
          <w:szCs w:val="24"/>
          <w:lang w:val="en-IN"/>
        </w:rPr>
        <w:t>_id</w:t>
      </w:r>
      <w:proofErr w:type="spellEnd"/>
      <w:r w:rsidRPr="007E7151">
        <w:rPr>
          <w:szCs w:val="24"/>
          <w:lang w:val="en-IN"/>
        </w:rPr>
        <w:t xml:space="preserve">, </w:t>
      </w:r>
      <w:proofErr w:type="spellStart"/>
      <w:proofErr w:type="gramStart"/>
      <w:r w:rsidRPr="007E7151">
        <w:rPr>
          <w:szCs w:val="24"/>
          <w:lang w:val="en-IN"/>
        </w:rPr>
        <w:t>p.project</w:t>
      </w:r>
      <w:proofErr w:type="gramEnd"/>
      <w:r w:rsidRPr="007E7151">
        <w:rPr>
          <w:szCs w:val="24"/>
          <w:lang w:val="en-IN"/>
        </w:rPr>
        <w:t>_</w:t>
      </w:r>
      <w:proofErr w:type="gramStart"/>
      <w:r w:rsidRPr="007E7151">
        <w:rPr>
          <w:szCs w:val="24"/>
          <w:lang w:val="en-IN"/>
        </w:rPr>
        <w:t>name</w:t>
      </w:r>
      <w:proofErr w:type="spellEnd"/>
      <w:r w:rsidRPr="007E7151">
        <w:rPr>
          <w:szCs w:val="24"/>
          <w:lang w:val="en-IN"/>
        </w:rPr>
        <w:t xml:space="preserve">,  </w:t>
      </w:r>
      <w:proofErr w:type="spellStart"/>
      <w:r w:rsidRPr="007E7151">
        <w:rPr>
          <w:szCs w:val="24"/>
          <w:lang w:val="en-IN"/>
        </w:rPr>
        <w:t>e</w:t>
      </w:r>
      <w:proofErr w:type="gramEnd"/>
      <w:r w:rsidRPr="007E7151">
        <w:rPr>
          <w:szCs w:val="24"/>
          <w:lang w:val="en-IN"/>
        </w:rPr>
        <w:t>.first_name</w:t>
      </w:r>
      <w:proofErr w:type="spellEnd"/>
      <w:r w:rsidRPr="007E7151">
        <w:rPr>
          <w:szCs w:val="24"/>
          <w:lang w:val="en-IN"/>
        </w:rPr>
        <w:t xml:space="preserve"> || ' ' || </w:t>
      </w:r>
      <w:proofErr w:type="spellStart"/>
      <w:proofErr w:type="gramStart"/>
      <w:r w:rsidRPr="007E7151">
        <w:rPr>
          <w:szCs w:val="24"/>
          <w:lang w:val="en-IN"/>
        </w:rPr>
        <w:t>e.last</w:t>
      </w:r>
      <w:proofErr w:type="gramEnd"/>
      <w:r w:rsidRPr="007E7151">
        <w:rPr>
          <w:szCs w:val="24"/>
          <w:lang w:val="en-IN"/>
        </w:rPr>
        <w:t>_name</w:t>
      </w:r>
      <w:proofErr w:type="spellEnd"/>
      <w:r w:rsidRPr="007E7151">
        <w:rPr>
          <w:szCs w:val="24"/>
          <w:lang w:val="en-IN"/>
        </w:rPr>
        <w:t xml:space="preserve"> AS </w:t>
      </w:r>
      <w:proofErr w:type="spellStart"/>
      <w:r w:rsidRPr="007E7151">
        <w:rPr>
          <w:szCs w:val="24"/>
          <w:lang w:val="en-IN"/>
        </w:rPr>
        <w:t>manager_name</w:t>
      </w:r>
      <w:proofErr w:type="spellEnd"/>
    </w:p>
    <w:p w14:paraId="32EE9264" w14:textId="77777777" w:rsidR="00C7153E" w:rsidRPr="007E7151" w:rsidRDefault="00C7153E" w:rsidP="00204098">
      <w:pPr>
        <w:rPr>
          <w:szCs w:val="24"/>
          <w:lang w:val="en-IN"/>
        </w:rPr>
      </w:pPr>
      <w:r w:rsidRPr="007E7151">
        <w:rPr>
          <w:szCs w:val="24"/>
          <w:lang w:val="en-IN"/>
        </w:rPr>
        <w:t>FROM Project p</w:t>
      </w:r>
    </w:p>
    <w:p w14:paraId="0572E1E5" w14:textId="77777777" w:rsidR="00C7153E" w:rsidRPr="007E7151" w:rsidRDefault="00C7153E" w:rsidP="00204098">
      <w:pPr>
        <w:rPr>
          <w:szCs w:val="24"/>
          <w:lang w:val="en-IN"/>
        </w:rPr>
      </w:pPr>
      <w:r w:rsidRPr="007E7151">
        <w:rPr>
          <w:szCs w:val="24"/>
          <w:lang w:val="en-IN"/>
        </w:rPr>
        <w:t>JOIN Employee e</w:t>
      </w:r>
    </w:p>
    <w:p w14:paraId="2350C052" w14:textId="77777777" w:rsidR="00C7153E" w:rsidRPr="007E7151" w:rsidRDefault="00C7153E" w:rsidP="00204098">
      <w:pPr>
        <w:rPr>
          <w:szCs w:val="24"/>
          <w:lang w:val="en-IN"/>
        </w:rPr>
      </w:pPr>
      <w:r w:rsidRPr="007E7151">
        <w:rPr>
          <w:szCs w:val="24"/>
          <w:lang w:val="en-IN"/>
        </w:rPr>
        <w:t xml:space="preserve">ON </w:t>
      </w:r>
      <w:proofErr w:type="spellStart"/>
      <w:proofErr w:type="gramStart"/>
      <w:r w:rsidRPr="007E7151">
        <w:rPr>
          <w:szCs w:val="24"/>
          <w:lang w:val="en-IN"/>
        </w:rPr>
        <w:t>p.manager</w:t>
      </w:r>
      <w:proofErr w:type="gramEnd"/>
      <w:r w:rsidRPr="007E7151">
        <w:rPr>
          <w:szCs w:val="24"/>
          <w:lang w:val="en-IN"/>
        </w:rPr>
        <w:t>_id</w:t>
      </w:r>
      <w:proofErr w:type="spellEnd"/>
      <w:r w:rsidRPr="007E7151">
        <w:rPr>
          <w:szCs w:val="24"/>
          <w:lang w:val="en-IN"/>
        </w:rPr>
        <w:t xml:space="preserve"> = </w:t>
      </w:r>
      <w:proofErr w:type="spellStart"/>
      <w:proofErr w:type="gramStart"/>
      <w:r w:rsidRPr="007E7151">
        <w:rPr>
          <w:szCs w:val="24"/>
          <w:lang w:val="en-IN"/>
        </w:rPr>
        <w:t>e.employee</w:t>
      </w:r>
      <w:proofErr w:type="gramEnd"/>
      <w:r w:rsidRPr="007E7151">
        <w:rPr>
          <w:szCs w:val="24"/>
          <w:lang w:val="en-IN"/>
        </w:rPr>
        <w:t>_id</w:t>
      </w:r>
      <w:proofErr w:type="spellEnd"/>
    </w:p>
    <w:p w14:paraId="6BEED11E" w14:textId="77777777" w:rsidR="00C7153E" w:rsidRPr="007E7151" w:rsidRDefault="00C7153E" w:rsidP="00204098">
      <w:pPr>
        <w:rPr>
          <w:szCs w:val="24"/>
          <w:lang w:val="en-IN"/>
        </w:rPr>
      </w:pPr>
      <w:r w:rsidRPr="007E7151">
        <w:rPr>
          <w:szCs w:val="24"/>
          <w:lang w:val="en-IN"/>
        </w:rPr>
        <w:t xml:space="preserve">ORDER BY </w:t>
      </w:r>
      <w:proofErr w:type="spellStart"/>
      <w:proofErr w:type="gramStart"/>
      <w:r w:rsidRPr="007E7151">
        <w:rPr>
          <w:szCs w:val="24"/>
          <w:lang w:val="en-IN"/>
        </w:rPr>
        <w:t>p.project</w:t>
      </w:r>
      <w:proofErr w:type="gramEnd"/>
      <w:r w:rsidRPr="007E7151">
        <w:rPr>
          <w:szCs w:val="24"/>
          <w:lang w:val="en-IN"/>
        </w:rPr>
        <w:t>_id</w:t>
      </w:r>
      <w:proofErr w:type="spellEnd"/>
      <w:r w:rsidRPr="007E7151">
        <w:rPr>
          <w:szCs w:val="24"/>
          <w:lang w:val="en-IN"/>
        </w:rPr>
        <w:t>;</w:t>
      </w:r>
    </w:p>
    <w:p w14:paraId="43D9691B" w14:textId="77777777" w:rsidR="00C7153E" w:rsidRDefault="00C7153E" w:rsidP="00204098">
      <w:pPr>
        <w:rPr>
          <w:b/>
          <w:bCs/>
          <w:szCs w:val="24"/>
          <w:lang w:val="en-IN"/>
        </w:rPr>
      </w:pPr>
      <w:r w:rsidRPr="007E7151">
        <w:rPr>
          <w:b/>
          <w:bCs/>
          <w:szCs w:val="24"/>
          <w:lang w:val="en-IN"/>
        </w:rPr>
        <w:t>Output:</w:t>
      </w:r>
    </w:p>
    <w:p w14:paraId="6D962BAB" w14:textId="1E6BB0D8" w:rsidR="00AF35CA" w:rsidRPr="007E7151" w:rsidRDefault="00AF35CA" w:rsidP="00204098">
      <w:pPr>
        <w:rPr>
          <w:b/>
          <w:bCs/>
          <w:szCs w:val="24"/>
          <w:lang w:val="en-IN"/>
        </w:rPr>
      </w:pPr>
      <w:r w:rsidRPr="00AF35CA">
        <w:rPr>
          <w:b/>
          <w:bCs/>
          <w:noProof/>
          <w:szCs w:val="24"/>
          <w:lang w:val="en-IN"/>
        </w:rPr>
        <w:drawing>
          <wp:inline distT="0" distB="0" distL="0" distR="0" wp14:anchorId="246C1E6B" wp14:editId="36A758DB">
            <wp:extent cx="6347460" cy="2284095"/>
            <wp:effectExtent l="0" t="0" r="0" b="1905"/>
            <wp:docPr id="176693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32346" name=""/>
                    <pic:cNvPicPr/>
                  </pic:nvPicPr>
                  <pic:blipFill>
                    <a:blip r:embed="rId14"/>
                    <a:stretch>
                      <a:fillRect/>
                    </a:stretch>
                  </pic:blipFill>
                  <pic:spPr>
                    <a:xfrm>
                      <a:off x="0" y="0"/>
                      <a:ext cx="6347460" cy="2284095"/>
                    </a:xfrm>
                    <a:prstGeom prst="rect">
                      <a:avLst/>
                    </a:prstGeom>
                  </pic:spPr>
                </pic:pic>
              </a:graphicData>
            </a:graphic>
          </wp:inline>
        </w:drawing>
      </w:r>
    </w:p>
    <w:p w14:paraId="06A1F85E" w14:textId="3F4C0318" w:rsidR="00C7153E" w:rsidRPr="009A1B8C" w:rsidRDefault="00C7153E" w:rsidP="00204098">
      <w:pPr>
        <w:rPr>
          <w:lang w:val="en-IN"/>
        </w:rPr>
      </w:pPr>
    </w:p>
    <w:p w14:paraId="0EC1F389" w14:textId="77777777" w:rsidR="00C7153E" w:rsidRPr="007F5085" w:rsidRDefault="00C7153E" w:rsidP="00204098">
      <w:pPr>
        <w:rPr>
          <w:b/>
          <w:bCs/>
          <w:color w:val="000000" w:themeColor="text1"/>
          <w:lang w:val="en-IN"/>
        </w:rPr>
      </w:pPr>
      <w:r w:rsidRPr="007F5085">
        <w:rPr>
          <w:b/>
          <w:bCs/>
          <w:color w:val="000000" w:themeColor="text1"/>
          <w:lang w:val="en-IN"/>
        </w:rPr>
        <w:t>Q5. Display all teams with their project names.</w:t>
      </w:r>
    </w:p>
    <w:p w14:paraId="41A889E3" w14:textId="77777777" w:rsidR="00C7153E" w:rsidRPr="009A1B8C" w:rsidRDefault="00C7153E" w:rsidP="00204098">
      <w:pPr>
        <w:rPr>
          <w:lang w:val="en-IN"/>
        </w:rPr>
      </w:pPr>
      <w:r w:rsidRPr="009A1B8C">
        <w:rPr>
          <w:b/>
          <w:bCs/>
          <w:lang w:val="en-IN"/>
        </w:rPr>
        <w:t>SQL:</w:t>
      </w:r>
    </w:p>
    <w:p w14:paraId="79BEAF5D" w14:textId="77777777" w:rsidR="00C7153E" w:rsidRPr="009A1B8C" w:rsidRDefault="00C7153E" w:rsidP="00204098">
      <w:pPr>
        <w:rPr>
          <w:lang w:val="en-IN"/>
        </w:rPr>
      </w:pPr>
      <w:r w:rsidRPr="009A1B8C">
        <w:rPr>
          <w:lang w:val="en-IN"/>
        </w:rPr>
        <w:t xml:space="preserve">SELECT </w:t>
      </w:r>
      <w:proofErr w:type="spellStart"/>
      <w:proofErr w:type="gramStart"/>
      <w:r w:rsidRPr="009A1B8C">
        <w:rPr>
          <w:lang w:val="en-IN"/>
        </w:rPr>
        <w:t>t.team</w:t>
      </w:r>
      <w:proofErr w:type="gramEnd"/>
      <w:r w:rsidRPr="009A1B8C">
        <w:rPr>
          <w:lang w:val="en-IN"/>
        </w:rPr>
        <w:t>_</w:t>
      </w:r>
      <w:proofErr w:type="gramStart"/>
      <w:r w:rsidRPr="009A1B8C">
        <w:rPr>
          <w:lang w:val="en-IN"/>
        </w:rPr>
        <w:t>id</w:t>
      </w:r>
      <w:proofErr w:type="spellEnd"/>
      <w:r w:rsidRPr="009A1B8C">
        <w:rPr>
          <w:lang w:val="en-IN"/>
        </w:rPr>
        <w:t xml:space="preserve">,  </w:t>
      </w:r>
      <w:proofErr w:type="spellStart"/>
      <w:r w:rsidRPr="009A1B8C">
        <w:rPr>
          <w:lang w:val="en-IN"/>
        </w:rPr>
        <w:t>t</w:t>
      </w:r>
      <w:proofErr w:type="gramEnd"/>
      <w:r w:rsidRPr="009A1B8C">
        <w:rPr>
          <w:lang w:val="en-IN"/>
        </w:rPr>
        <w:t>.team_</w:t>
      </w:r>
      <w:proofErr w:type="gramStart"/>
      <w:r w:rsidRPr="009A1B8C">
        <w:rPr>
          <w:lang w:val="en-IN"/>
        </w:rPr>
        <w:t>name</w:t>
      </w:r>
      <w:proofErr w:type="spellEnd"/>
      <w:r w:rsidRPr="009A1B8C">
        <w:rPr>
          <w:lang w:val="en-IN"/>
        </w:rPr>
        <w:t xml:space="preserve">,  </w:t>
      </w:r>
      <w:proofErr w:type="spellStart"/>
      <w:r w:rsidRPr="009A1B8C">
        <w:rPr>
          <w:lang w:val="en-IN"/>
        </w:rPr>
        <w:t>p</w:t>
      </w:r>
      <w:proofErr w:type="gramEnd"/>
      <w:r w:rsidRPr="009A1B8C">
        <w:rPr>
          <w:lang w:val="en-IN"/>
        </w:rPr>
        <w:t>.project_name</w:t>
      </w:r>
      <w:proofErr w:type="spellEnd"/>
      <w:r>
        <w:rPr>
          <w:lang w:val="en-IN"/>
        </w:rPr>
        <w:t xml:space="preserve"> </w:t>
      </w:r>
      <w:r w:rsidRPr="009A1B8C">
        <w:rPr>
          <w:lang w:val="en-IN"/>
        </w:rPr>
        <w:t>FROM Team t</w:t>
      </w:r>
    </w:p>
    <w:p w14:paraId="235A8430" w14:textId="77777777" w:rsidR="00C7153E" w:rsidRPr="009A1B8C" w:rsidRDefault="00C7153E" w:rsidP="00204098">
      <w:pPr>
        <w:rPr>
          <w:lang w:val="en-IN"/>
        </w:rPr>
      </w:pPr>
      <w:r w:rsidRPr="009A1B8C">
        <w:rPr>
          <w:lang w:val="en-IN"/>
        </w:rPr>
        <w:t>JOIN Project p</w:t>
      </w:r>
    </w:p>
    <w:p w14:paraId="628DF396" w14:textId="77777777" w:rsidR="00C7153E" w:rsidRPr="009A1B8C" w:rsidRDefault="00C7153E" w:rsidP="00204098">
      <w:pPr>
        <w:rPr>
          <w:lang w:val="en-IN"/>
        </w:rPr>
      </w:pPr>
      <w:r w:rsidRPr="009A1B8C">
        <w:rPr>
          <w:lang w:val="en-IN"/>
        </w:rPr>
        <w:t xml:space="preserve">ON </w:t>
      </w:r>
      <w:proofErr w:type="spellStart"/>
      <w:proofErr w:type="gramStart"/>
      <w:r w:rsidRPr="009A1B8C">
        <w:rPr>
          <w:lang w:val="en-IN"/>
        </w:rPr>
        <w:t>t.project</w:t>
      </w:r>
      <w:proofErr w:type="gramEnd"/>
      <w:r w:rsidRPr="009A1B8C">
        <w:rPr>
          <w:lang w:val="en-IN"/>
        </w:rPr>
        <w:t>_id</w:t>
      </w:r>
      <w:proofErr w:type="spellEnd"/>
      <w:r w:rsidRPr="009A1B8C">
        <w:rPr>
          <w:lang w:val="en-IN"/>
        </w:rPr>
        <w:t xml:space="preserve"> = </w:t>
      </w:r>
      <w:proofErr w:type="spellStart"/>
      <w:proofErr w:type="gramStart"/>
      <w:r w:rsidRPr="009A1B8C">
        <w:rPr>
          <w:lang w:val="en-IN"/>
        </w:rPr>
        <w:t>p.project</w:t>
      </w:r>
      <w:proofErr w:type="gramEnd"/>
      <w:r w:rsidRPr="009A1B8C">
        <w:rPr>
          <w:lang w:val="en-IN"/>
        </w:rPr>
        <w:t>_id</w:t>
      </w:r>
      <w:proofErr w:type="spellEnd"/>
    </w:p>
    <w:p w14:paraId="7AC6ACA3" w14:textId="77777777" w:rsidR="00C7153E" w:rsidRPr="009A1B8C" w:rsidRDefault="00C7153E" w:rsidP="00204098">
      <w:pPr>
        <w:rPr>
          <w:lang w:val="en-IN"/>
        </w:rPr>
      </w:pPr>
      <w:r w:rsidRPr="009A1B8C">
        <w:rPr>
          <w:lang w:val="en-IN"/>
        </w:rPr>
        <w:t xml:space="preserve">ORDER BY </w:t>
      </w:r>
      <w:proofErr w:type="spellStart"/>
      <w:proofErr w:type="gramStart"/>
      <w:r w:rsidRPr="009A1B8C">
        <w:rPr>
          <w:lang w:val="en-IN"/>
        </w:rPr>
        <w:t>t.team</w:t>
      </w:r>
      <w:proofErr w:type="gramEnd"/>
      <w:r w:rsidRPr="009A1B8C">
        <w:rPr>
          <w:lang w:val="en-IN"/>
        </w:rPr>
        <w:t>_id</w:t>
      </w:r>
      <w:proofErr w:type="spellEnd"/>
      <w:r w:rsidRPr="009A1B8C">
        <w:rPr>
          <w:lang w:val="en-IN"/>
        </w:rPr>
        <w:t>;</w:t>
      </w:r>
    </w:p>
    <w:p w14:paraId="32D9DFAD" w14:textId="77777777" w:rsidR="00C7153E" w:rsidRDefault="00C7153E" w:rsidP="00204098">
      <w:pPr>
        <w:rPr>
          <w:b/>
          <w:bCs/>
          <w:lang w:val="en-IN"/>
        </w:rPr>
      </w:pPr>
      <w:r w:rsidRPr="009A1B8C">
        <w:rPr>
          <w:b/>
          <w:bCs/>
          <w:lang w:val="en-IN"/>
        </w:rPr>
        <w:lastRenderedPageBreak/>
        <w:t>Output:</w:t>
      </w:r>
    </w:p>
    <w:p w14:paraId="6B66D06E" w14:textId="6D6E5297" w:rsidR="00C7153E" w:rsidRPr="009A1B8C" w:rsidRDefault="00AF35CA" w:rsidP="00204098">
      <w:pPr>
        <w:rPr>
          <w:lang w:val="en-IN"/>
        </w:rPr>
      </w:pPr>
      <w:r w:rsidRPr="00AF35CA">
        <w:rPr>
          <w:noProof/>
          <w:lang w:val="en-IN"/>
        </w:rPr>
        <w:drawing>
          <wp:inline distT="0" distB="0" distL="0" distR="0" wp14:anchorId="3C63654A" wp14:editId="783B27E4">
            <wp:extent cx="6278880" cy="2397125"/>
            <wp:effectExtent l="0" t="0" r="7620" b="3175"/>
            <wp:docPr id="29999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94632" name=""/>
                    <pic:cNvPicPr/>
                  </pic:nvPicPr>
                  <pic:blipFill>
                    <a:blip r:embed="rId15"/>
                    <a:stretch>
                      <a:fillRect/>
                    </a:stretch>
                  </pic:blipFill>
                  <pic:spPr>
                    <a:xfrm>
                      <a:off x="0" y="0"/>
                      <a:ext cx="6278880" cy="2397125"/>
                    </a:xfrm>
                    <a:prstGeom prst="rect">
                      <a:avLst/>
                    </a:prstGeom>
                  </pic:spPr>
                </pic:pic>
              </a:graphicData>
            </a:graphic>
          </wp:inline>
        </w:drawing>
      </w:r>
    </w:p>
    <w:p w14:paraId="6256EAF8" w14:textId="77777777" w:rsidR="00C7153E" w:rsidRPr="007F5085" w:rsidRDefault="00C7153E" w:rsidP="00204098">
      <w:pPr>
        <w:rPr>
          <w:b/>
          <w:bCs/>
          <w:color w:val="000000" w:themeColor="text1"/>
          <w:lang w:val="en-IN"/>
        </w:rPr>
      </w:pPr>
      <w:r w:rsidRPr="007F5085">
        <w:rPr>
          <w:b/>
          <w:bCs/>
          <w:color w:val="000000" w:themeColor="text1"/>
          <w:lang w:val="en-IN"/>
        </w:rPr>
        <w:t>Q6. Display all tasks with the employees assigned to them.</w:t>
      </w:r>
    </w:p>
    <w:p w14:paraId="3B811239" w14:textId="77777777" w:rsidR="00C7153E" w:rsidRPr="009A1B8C" w:rsidRDefault="00C7153E" w:rsidP="00204098">
      <w:pPr>
        <w:rPr>
          <w:lang w:val="en-IN"/>
        </w:rPr>
      </w:pPr>
      <w:r w:rsidRPr="009A1B8C">
        <w:rPr>
          <w:b/>
          <w:bCs/>
          <w:lang w:val="en-IN"/>
        </w:rPr>
        <w:t>SQL:</w:t>
      </w:r>
    </w:p>
    <w:p w14:paraId="61A4DE49" w14:textId="77777777" w:rsidR="00C7153E" w:rsidRPr="009A1B8C" w:rsidRDefault="00C7153E" w:rsidP="00204098">
      <w:pPr>
        <w:rPr>
          <w:lang w:val="en-IN"/>
        </w:rPr>
      </w:pPr>
      <w:r w:rsidRPr="009A1B8C">
        <w:rPr>
          <w:lang w:val="en-IN"/>
        </w:rPr>
        <w:t xml:space="preserve">SELECT </w:t>
      </w:r>
      <w:proofErr w:type="spellStart"/>
      <w:proofErr w:type="gramStart"/>
      <w:r w:rsidRPr="009A1B8C">
        <w:rPr>
          <w:lang w:val="en-IN"/>
        </w:rPr>
        <w:t>t.task</w:t>
      </w:r>
      <w:proofErr w:type="gramEnd"/>
      <w:r w:rsidRPr="009A1B8C">
        <w:rPr>
          <w:lang w:val="en-IN"/>
        </w:rPr>
        <w:t>_</w:t>
      </w:r>
      <w:proofErr w:type="gramStart"/>
      <w:r w:rsidRPr="009A1B8C">
        <w:rPr>
          <w:lang w:val="en-IN"/>
        </w:rPr>
        <w:t>id</w:t>
      </w:r>
      <w:proofErr w:type="spellEnd"/>
      <w:r w:rsidRPr="009A1B8C">
        <w:rPr>
          <w:lang w:val="en-IN"/>
        </w:rPr>
        <w:t xml:space="preserve">,  </w:t>
      </w:r>
      <w:proofErr w:type="spellStart"/>
      <w:r w:rsidRPr="009A1B8C">
        <w:rPr>
          <w:lang w:val="en-IN"/>
        </w:rPr>
        <w:t>t</w:t>
      </w:r>
      <w:proofErr w:type="gramEnd"/>
      <w:r w:rsidRPr="009A1B8C">
        <w:rPr>
          <w:lang w:val="en-IN"/>
        </w:rPr>
        <w:t>.task_title</w:t>
      </w:r>
      <w:proofErr w:type="spellEnd"/>
      <w:r w:rsidRPr="009A1B8C">
        <w:rPr>
          <w:lang w:val="en-IN"/>
        </w:rPr>
        <w:t xml:space="preserve">, </w:t>
      </w:r>
      <w:proofErr w:type="spellStart"/>
      <w:proofErr w:type="gramStart"/>
      <w:r w:rsidRPr="009A1B8C">
        <w:rPr>
          <w:lang w:val="en-IN"/>
        </w:rPr>
        <w:t>e.first</w:t>
      </w:r>
      <w:proofErr w:type="gramEnd"/>
      <w:r w:rsidRPr="009A1B8C">
        <w:rPr>
          <w:lang w:val="en-IN"/>
        </w:rPr>
        <w:t>_name</w:t>
      </w:r>
      <w:proofErr w:type="spellEnd"/>
      <w:r w:rsidRPr="009A1B8C">
        <w:rPr>
          <w:lang w:val="en-IN"/>
        </w:rPr>
        <w:t xml:space="preserve"> || ' ' || </w:t>
      </w:r>
      <w:proofErr w:type="spellStart"/>
      <w:proofErr w:type="gramStart"/>
      <w:r w:rsidRPr="009A1B8C">
        <w:rPr>
          <w:lang w:val="en-IN"/>
        </w:rPr>
        <w:t>e.last</w:t>
      </w:r>
      <w:proofErr w:type="gramEnd"/>
      <w:r w:rsidRPr="009A1B8C">
        <w:rPr>
          <w:lang w:val="en-IN"/>
        </w:rPr>
        <w:t>_name</w:t>
      </w:r>
      <w:proofErr w:type="spellEnd"/>
      <w:r w:rsidRPr="009A1B8C">
        <w:rPr>
          <w:lang w:val="en-IN"/>
        </w:rPr>
        <w:t xml:space="preserve"> AS </w:t>
      </w:r>
      <w:proofErr w:type="spellStart"/>
      <w:r w:rsidRPr="009A1B8C">
        <w:rPr>
          <w:lang w:val="en-IN"/>
        </w:rPr>
        <w:t>assigned_employee</w:t>
      </w:r>
      <w:proofErr w:type="spellEnd"/>
      <w:r w:rsidRPr="009A1B8C">
        <w:rPr>
          <w:lang w:val="en-IN"/>
        </w:rPr>
        <w:t>,</w:t>
      </w:r>
      <w:r>
        <w:rPr>
          <w:lang w:val="en-IN"/>
        </w:rPr>
        <w:t xml:space="preserve"> </w:t>
      </w:r>
      <w:proofErr w:type="spellStart"/>
      <w:proofErr w:type="gramStart"/>
      <w:r w:rsidRPr="009A1B8C">
        <w:rPr>
          <w:lang w:val="en-IN"/>
        </w:rPr>
        <w:t>t.status</w:t>
      </w:r>
      <w:proofErr w:type="spellEnd"/>
      <w:proofErr w:type="gramEnd"/>
    </w:p>
    <w:p w14:paraId="7A774855" w14:textId="50FFC973" w:rsidR="00C7153E" w:rsidRPr="009A1B8C" w:rsidRDefault="00C7153E" w:rsidP="00204098">
      <w:pPr>
        <w:rPr>
          <w:lang w:val="en-IN"/>
        </w:rPr>
      </w:pPr>
      <w:r w:rsidRPr="009A1B8C">
        <w:rPr>
          <w:lang w:val="en-IN"/>
        </w:rPr>
        <w:t xml:space="preserve">FROM Task </w:t>
      </w:r>
      <w:proofErr w:type="spellStart"/>
      <w:r w:rsidRPr="009A1B8C">
        <w:rPr>
          <w:lang w:val="en-IN"/>
        </w:rPr>
        <w:t>t</w:t>
      </w:r>
      <w:proofErr w:type="spellEnd"/>
      <w:r w:rsidR="00AF35CA">
        <w:rPr>
          <w:lang w:val="en-IN"/>
        </w:rPr>
        <w:t xml:space="preserve"> </w:t>
      </w:r>
      <w:r w:rsidRPr="009A1B8C">
        <w:rPr>
          <w:lang w:val="en-IN"/>
        </w:rPr>
        <w:t>JOIN Employee e</w:t>
      </w:r>
      <w:r w:rsidR="00AF35CA">
        <w:rPr>
          <w:lang w:val="en-IN"/>
        </w:rPr>
        <w:t xml:space="preserve"> </w:t>
      </w:r>
      <w:r w:rsidRPr="009A1B8C">
        <w:rPr>
          <w:lang w:val="en-IN"/>
        </w:rPr>
        <w:t xml:space="preserve">ON </w:t>
      </w:r>
      <w:proofErr w:type="spellStart"/>
      <w:proofErr w:type="gramStart"/>
      <w:r w:rsidRPr="009A1B8C">
        <w:rPr>
          <w:lang w:val="en-IN"/>
        </w:rPr>
        <w:t>t.assigned</w:t>
      </w:r>
      <w:proofErr w:type="gramEnd"/>
      <w:r w:rsidRPr="009A1B8C">
        <w:rPr>
          <w:lang w:val="en-IN"/>
        </w:rPr>
        <w:t>_to</w:t>
      </w:r>
      <w:proofErr w:type="spellEnd"/>
      <w:r w:rsidRPr="009A1B8C">
        <w:rPr>
          <w:lang w:val="en-IN"/>
        </w:rPr>
        <w:t xml:space="preserve"> = </w:t>
      </w:r>
      <w:proofErr w:type="spellStart"/>
      <w:proofErr w:type="gramStart"/>
      <w:r w:rsidRPr="009A1B8C">
        <w:rPr>
          <w:lang w:val="en-IN"/>
        </w:rPr>
        <w:t>e.employee</w:t>
      </w:r>
      <w:proofErr w:type="gramEnd"/>
      <w:r w:rsidRPr="009A1B8C">
        <w:rPr>
          <w:lang w:val="en-IN"/>
        </w:rPr>
        <w:t>_id</w:t>
      </w:r>
      <w:proofErr w:type="spellEnd"/>
    </w:p>
    <w:p w14:paraId="4D1ED3EC" w14:textId="77777777" w:rsidR="00C7153E" w:rsidRPr="009A1B8C" w:rsidRDefault="00C7153E" w:rsidP="00204098">
      <w:pPr>
        <w:rPr>
          <w:lang w:val="en-IN"/>
        </w:rPr>
      </w:pPr>
      <w:r w:rsidRPr="009A1B8C">
        <w:rPr>
          <w:lang w:val="en-IN"/>
        </w:rPr>
        <w:t xml:space="preserve">ORDER BY </w:t>
      </w:r>
      <w:proofErr w:type="spellStart"/>
      <w:proofErr w:type="gramStart"/>
      <w:r w:rsidRPr="009A1B8C">
        <w:rPr>
          <w:lang w:val="en-IN"/>
        </w:rPr>
        <w:t>t.task</w:t>
      </w:r>
      <w:proofErr w:type="gramEnd"/>
      <w:r w:rsidRPr="009A1B8C">
        <w:rPr>
          <w:lang w:val="en-IN"/>
        </w:rPr>
        <w:t>_id</w:t>
      </w:r>
      <w:proofErr w:type="spellEnd"/>
      <w:r w:rsidRPr="009A1B8C">
        <w:rPr>
          <w:lang w:val="en-IN"/>
        </w:rPr>
        <w:t>;</w:t>
      </w:r>
    </w:p>
    <w:p w14:paraId="32B4F175" w14:textId="525EE329" w:rsidR="00C7153E" w:rsidRDefault="00C7153E" w:rsidP="00204098">
      <w:pPr>
        <w:rPr>
          <w:noProof/>
          <w14:ligatures w14:val="standardContextual"/>
        </w:rPr>
      </w:pPr>
      <w:r w:rsidRPr="009A1B8C">
        <w:rPr>
          <w:b/>
          <w:bCs/>
          <w:lang w:val="en-IN"/>
        </w:rPr>
        <w:t>Output:</w:t>
      </w:r>
      <w:r w:rsidR="00AF35CA" w:rsidRPr="00AF35CA">
        <w:rPr>
          <w:noProof/>
          <w14:ligatures w14:val="standardContextual"/>
        </w:rPr>
        <w:t xml:space="preserve"> </w:t>
      </w:r>
    </w:p>
    <w:p w14:paraId="56C84A45" w14:textId="69884914" w:rsidR="00AF35CA" w:rsidRDefault="00AF35CA" w:rsidP="00204098">
      <w:pPr>
        <w:rPr>
          <w:b/>
          <w:bCs/>
          <w:lang w:val="en-IN"/>
        </w:rPr>
      </w:pPr>
      <w:r w:rsidRPr="00AF35CA">
        <w:rPr>
          <w:b/>
          <w:bCs/>
          <w:noProof/>
          <w:lang w:val="en-IN"/>
        </w:rPr>
        <w:drawing>
          <wp:inline distT="0" distB="0" distL="0" distR="0" wp14:anchorId="2C686A52" wp14:editId="2D8C6D48">
            <wp:extent cx="6271260" cy="2313305"/>
            <wp:effectExtent l="0" t="0" r="0" b="0"/>
            <wp:docPr id="73050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09637" name=""/>
                    <pic:cNvPicPr/>
                  </pic:nvPicPr>
                  <pic:blipFill>
                    <a:blip r:embed="rId16"/>
                    <a:stretch>
                      <a:fillRect/>
                    </a:stretch>
                  </pic:blipFill>
                  <pic:spPr>
                    <a:xfrm>
                      <a:off x="0" y="0"/>
                      <a:ext cx="6271260" cy="2313305"/>
                    </a:xfrm>
                    <a:prstGeom prst="rect">
                      <a:avLst/>
                    </a:prstGeom>
                  </pic:spPr>
                </pic:pic>
              </a:graphicData>
            </a:graphic>
          </wp:inline>
        </w:drawing>
      </w:r>
    </w:p>
    <w:p w14:paraId="2A2711BE" w14:textId="77777777" w:rsidR="00C7153E" w:rsidRPr="009A1B8C" w:rsidRDefault="00C7153E" w:rsidP="00204098"/>
    <w:p w14:paraId="37E05F92" w14:textId="77777777" w:rsidR="00C7153E" w:rsidRDefault="00C7153E" w:rsidP="00204098">
      <w:pPr>
        <w:rPr>
          <w:b/>
          <w:bCs/>
        </w:rPr>
      </w:pPr>
      <w:proofErr w:type="gramStart"/>
      <w:r w:rsidRPr="004C4184">
        <w:rPr>
          <w:b/>
          <w:bCs/>
        </w:rPr>
        <w:t>5.3  Aggregate</w:t>
      </w:r>
      <w:proofErr w:type="gramEnd"/>
      <w:r w:rsidRPr="004C4184">
        <w:rPr>
          <w:b/>
          <w:bCs/>
        </w:rPr>
        <w:t xml:space="preserve"> Functions, GROUP BY and HAVING </w:t>
      </w:r>
    </w:p>
    <w:p w14:paraId="35BF2AB3" w14:textId="77777777" w:rsidR="00C7153E" w:rsidRPr="007F5085" w:rsidRDefault="00C7153E" w:rsidP="00204098">
      <w:pPr>
        <w:rPr>
          <w:b/>
          <w:bCs/>
          <w:color w:val="000000" w:themeColor="text1"/>
          <w:lang w:val="en-IN"/>
        </w:rPr>
      </w:pPr>
      <w:r w:rsidRPr="007F5085">
        <w:rPr>
          <w:b/>
          <w:bCs/>
          <w:color w:val="000000" w:themeColor="text1"/>
          <w:lang w:val="en-IN"/>
        </w:rPr>
        <w:t>Q7. Display the number of employees in each designation.</w:t>
      </w:r>
    </w:p>
    <w:p w14:paraId="01D5D386" w14:textId="77777777" w:rsidR="00C7153E" w:rsidRPr="004C4184" w:rsidRDefault="00C7153E" w:rsidP="00204098">
      <w:pPr>
        <w:rPr>
          <w:b/>
          <w:bCs/>
          <w:lang w:val="en-IN"/>
        </w:rPr>
      </w:pPr>
      <w:r w:rsidRPr="004C4184">
        <w:rPr>
          <w:b/>
          <w:bCs/>
          <w:lang w:val="en-IN"/>
        </w:rPr>
        <w:t>SQL:</w:t>
      </w:r>
    </w:p>
    <w:p w14:paraId="03205B87" w14:textId="77777777" w:rsidR="00C7153E" w:rsidRPr="004C4184" w:rsidRDefault="00C7153E" w:rsidP="00204098">
      <w:pPr>
        <w:rPr>
          <w:lang w:val="en-IN"/>
        </w:rPr>
      </w:pPr>
      <w:r w:rsidRPr="004C4184">
        <w:rPr>
          <w:lang w:val="en-IN"/>
        </w:rPr>
        <w:t>SELECT designation,</w:t>
      </w:r>
    </w:p>
    <w:p w14:paraId="0B640518" w14:textId="77777777" w:rsidR="00C7153E" w:rsidRPr="004C4184" w:rsidRDefault="00C7153E" w:rsidP="00204098">
      <w:pPr>
        <w:rPr>
          <w:lang w:val="en-IN"/>
        </w:rPr>
      </w:pPr>
      <w:r w:rsidRPr="004C4184">
        <w:rPr>
          <w:lang w:val="en-IN"/>
        </w:rPr>
        <w:lastRenderedPageBreak/>
        <w:t xml:space="preserve">       </w:t>
      </w:r>
      <w:proofErr w:type="gramStart"/>
      <w:r w:rsidRPr="004C4184">
        <w:rPr>
          <w:lang w:val="en-IN"/>
        </w:rPr>
        <w:t>COUNT(</w:t>
      </w:r>
      <w:proofErr w:type="gramEnd"/>
      <w:r w:rsidRPr="004C4184">
        <w:rPr>
          <w:lang w:val="en-IN"/>
        </w:rPr>
        <w:t xml:space="preserve">*) AS </w:t>
      </w:r>
      <w:proofErr w:type="spellStart"/>
      <w:r w:rsidRPr="004C4184">
        <w:rPr>
          <w:lang w:val="en-IN"/>
        </w:rPr>
        <w:t>employee_count</w:t>
      </w:r>
      <w:proofErr w:type="spellEnd"/>
    </w:p>
    <w:p w14:paraId="172412ED" w14:textId="77777777" w:rsidR="00C7153E" w:rsidRPr="004C4184" w:rsidRDefault="00C7153E" w:rsidP="00204098">
      <w:pPr>
        <w:rPr>
          <w:lang w:val="en-IN"/>
        </w:rPr>
      </w:pPr>
      <w:r w:rsidRPr="004C4184">
        <w:rPr>
          <w:lang w:val="en-IN"/>
        </w:rPr>
        <w:t>FROM Employee</w:t>
      </w:r>
    </w:p>
    <w:p w14:paraId="5DF6DC91" w14:textId="77777777" w:rsidR="00C7153E" w:rsidRPr="004C4184" w:rsidRDefault="00C7153E" w:rsidP="00204098">
      <w:pPr>
        <w:rPr>
          <w:lang w:val="en-IN"/>
        </w:rPr>
      </w:pPr>
      <w:r w:rsidRPr="004C4184">
        <w:rPr>
          <w:lang w:val="en-IN"/>
        </w:rPr>
        <w:t>GROUP BY designation;</w:t>
      </w:r>
    </w:p>
    <w:p w14:paraId="62787F7C" w14:textId="77777777" w:rsidR="00C7153E" w:rsidRDefault="00C7153E" w:rsidP="00204098">
      <w:pPr>
        <w:rPr>
          <w:b/>
          <w:bCs/>
          <w:lang w:val="en-IN"/>
        </w:rPr>
      </w:pPr>
      <w:r w:rsidRPr="004C4184">
        <w:rPr>
          <w:b/>
          <w:bCs/>
          <w:lang w:val="en-IN"/>
        </w:rPr>
        <w:t>Output:</w:t>
      </w:r>
    </w:p>
    <w:p w14:paraId="681DA8FE" w14:textId="7233CE18" w:rsidR="00AF35CA" w:rsidRDefault="00AF35CA" w:rsidP="00204098">
      <w:pPr>
        <w:rPr>
          <w:b/>
          <w:bCs/>
          <w:lang w:val="en-IN"/>
        </w:rPr>
      </w:pPr>
      <w:r w:rsidRPr="00AF35CA">
        <w:rPr>
          <w:b/>
          <w:bCs/>
          <w:noProof/>
          <w:lang w:val="en-IN"/>
        </w:rPr>
        <w:drawing>
          <wp:inline distT="0" distB="0" distL="0" distR="0" wp14:anchorId="48766747" wp14:editId="17200039">
            <wp:extent cx="6301740" cy="2253615"/>
            <wp:effectExtent l="0" t="0" r="3810" b="0"/>
            <wp:docPr id="62244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49716" name=""/>
                    <pic:cNvPicPr/>
                  </pic:nvPicPr>
                  <pic:blipFill>
                    <a:blip r:embed="rId17"/>
                    <a:stretch>
                      <a:fillRect/>
                    </a:stretch>
                  </pic:blipFill>
                  <pic:spPr>
                    <a:xfrm>
                      <a:off x="0" y="0"/>
                      <a:ext cx="6301740" cy="2253615"/>
                    </a:xfrm>
                    <a:prstGeom prst="rect">
                      <a:avLst/>
                    </a:prstGeom>
                  </pic:spPr>
                </pic:pic>
              </a:graphicData>
            </a:graphic>
          </wp:inline>
        </w:drawing>
      </w:r>
    </w:p>
    <w:p w14:paraId="2786008D" w14:textId="77777777" w:rsidR="00C7153E" w:rsidRPr="007E7151" w:rsidRDefault="00C7153E" w:rsidP="00204098">
      <w:pPr>
        <w:rPr>
          <w:b/>
          <w:bCs/>
          <w:color w:val="000000" w:themeColor="text1"/>
          <w:szCs w:val="24"/>
          <w:lang w:val="en-IN"/>
        </w:rPr>
      </w:pPr>
      <w:r w:rsidRPr="007E7151">
        <w:rPr>
          <w:b/>
          <w:bCs/>
          <w:color w:val="000000" w:themeColor="text1"/>
          <w:szCs w:val="24"/>
        </w:rPr>
        <w:t>5.4 Nested and Correlated Subqueries</w:t>
      </w:r>
    </w:p>
    <w:p w14:paraId="5ACFF4EB" w14:textId="77777777" w:rsidR="00C7153E" w:rsidRPr="007E7151" w:rsidRDefault="00C7153E" w:rsidP="00204098">
      <w:pPr>
        <w:rPr>
          <w:b/>
          <w:bCs/>
          <w:szCs w:val="24"/>
          <w:lang w:val="en-IN"/>
        </w:rPr>
      </w:pPr>
      <w:r w:rsidRPr="007E7151">
        <w:rPr>
          <w:b/>
          <w:bCs/>
          <w:szCs w:val="24"/>
          <w:lang w:val="en-IN"/>
        </w:rPr>
        <w:t>Q8. Display the employees whose salary is greater than the average salary of all employees.</w:t>
      </w:r>
    </w:p>
    <w:p w14:paraId="76F3B116" w14:textId="77777777" w:rsidR="00C7153E" w:rsidRPr="007E7151" w:rsidRDefault="00C7153E" w:rsidP="00204098">
      <w:pPr>
        <w:rPr>
          <w:b/>
          <w:bCs/>
          <w:szCs w:val="24"/>
          <w:lang w:val="en-IN"/>
        </w:rPr>
      </w:pPr>
      <w:r w:rsidRPr="007E7151">
        <w:rPr>
          <w:b/>
          <w:bCs/>
          <w:szCs w:val="24"/>
          <w:lang w:val="en-IN"/>
        </w:rPr>
        <w:t>SQL:</w:t>
      </w:r>
    </w:p>
    <w:p w14:paraId="7DDD9166" w14:textId="0C32BAC4" w:rsidR="00C7153E" w:rsidRPr="007E7151" w:rsidRDefault="00C7153E" w:rsidP="00204098">
      <w:pPr>
        <w:rPr>
          <w:szCs w:val="24"/>
          <w:lang w:val="en-IN"/>
        </w:rPr>
      </w:pPr>
      <w:r w:rsidRPr="007E7151">
        <w:rPr>
          <w:szCs w:val="24"/>
          <w:lang w:val="en-IN"/>
        </w:rPr>
        <w:t xml:space="preserve">SELECT </w:t>
      </w:r>
      <w:proofErr w:type="spellStart"/>
      <w:r w:rsidRPr="007E7151">
        <w:rPr>
          <w:szCs w:val="24"/>
          <w:lang w:val="en-IN"/>
        </w:rPr>
        <w:t>employee_id</w:t>
      </w:r>
      <w:proofErr w:type="spellEnd"/>
      <w:r w:rsidRPr="007E7151">
        <w:rPr>
          <w:szCs w:val="24"/>
          <w:lang w:val="en-IN"/>
        </w:rPr>
        <w:t xml:space="preserve">, </w:t>
      </w:r>
      <w:proofErr w:type="spellStart"/>
      <w:r w:rsidRPr="007E7151">
        <w:rPr>
          <w:szCs w:val="24"/>
          <w:lang w:val="en-IN"/>
        </w:rPr>
        <w:t>first_</w:t>
      </w:r>
      <w:proofErr w:type="gramStart"/>
      <w:r w:rsidRPr="007E7151">
        <w:rPr>
          <w:szCs w:val="24"/>
          <w:lang w:val="en-IN"/>
        </w:rPr>
        <w:t>name,last</w:t>
      </w:r>
      <w:proofErr w:type="gramEnd"/>
      <w:r w:rsidRPr="007E7151">
        <w:rPr>
          <w:szCs w:val="24"/>
          <w:lang w:val="en-IN"/>
        </w:rPr>
        <w:t>_</w:t>
      </w:r>
      <w:proofErr w:type="gramStart"/>
      <w:r w:rsidRPr="007E7151">
        <w:rPr>
          <w:szCs w:val="24"/>
          <w:lang w:val="en-IN"/>
        </w:rPr>
        <w:t>name,salary</w:t>
      </w:r>
      <w:proofErr w:type="spellEnd"/>
      <w:proofErr w:type="gramEnd"/>
      <w:r w:rsidR="00AF35CA">
        <w:rPr>
          <w:szCs w:val="24"/>
          <w:lang w:val="en-IN"/>
        </w:rPr>
        <w:t xml:space="preserve"> </w:t>
      </w:r>
      <w:r w:rsidRPr="007E7151">
        <w:rPr>
          <w:szCs w:val="24"/>
          <w:lang w:val="en-IN"/>
        </w:rPr>
        <w:t>FROM Employee</w:t>
      </w:r>
    </w:p>
    <w:p w14:paraId="381FF25D" w14:textId="77777777" w:rsidR="00C7153E" w:rsidRPr="007E7151" w:rsidRDefault="00C7153E" w:rsidP="00204098">
      <w:pPr>
        <w:rPr>
          <w:szCs w:val="24"/>
          <w:lang w:val="en-IN"/>
        </w:rPr>
      </w:pPr>
      <w:r w:rsidRPr="007E7151">
        <w:rPr>
          <w:szCs w:val="24"/>
          <w:lang w:val="en-IN"/>
        </w:rPr>
        <w:t xml:space="preserve">WHERE salary &gt; </w:t>
      </w:r>
      <w:proofErr w:type="gramStart"/>
      <w:r w:rsidRPr="007E7151">
        <w:rPr>
          <w:szCs w:val="24"/>
          <w:lang w:val="en-IN"/>
        </w:rPr>
        <w:t>( SELECT</w:t>
      </w:r>
      <w:proofErr w:type="gramEnd"/>
      <w:r w:rsidRPr="007E7151">
        <w:rPr>
          <w:szCs w:val="24"/>
          <w:lang w:val="en-IN"/>
        </w:rPr>
        <w:t xml:space="preserve"> </w:t>
      </w:r>
      <w:proofErr w:type="gramStart"/>
      <w:r w:rsidRPr="007E7151">
        <w:rPr>
          <w:szCs w:val="24"/>
          <w:lang w:val="en-IN"/>
        </w:rPr>
        <w:t>AVG(</w:t>
      </w:r>
      <w:proofErr w:type="gramEnd"/>
      <w:r w:rsidRPr="007E7151">
        <w:rPr>
          <w:szCs w:val="24"/>
          <w:lang w:val="en-IN"/>
        </w:rPr>
        <w:t>salary) FROM Employee);</w:t>
      </w:r>
    </w:p>
    <w:p w14:paraId="3CA19A73" w14:textId="77777777" w:rsidR="00C7153E" w:rsidRDefault="00C7153E" w:rsidP="00204098">
      <w:pPr>
        <w:rPr>
          <w:b/>
          <w:bCs/>
          <w:lang w:val="en-IN"/>
        </w:rPr>
      </w:pPr>
      <w:r w:rsidRPr="004C4184">
        <w:rPr>
          <w:b/>
          <w:bCs/>
          <w:lang w:val="en-IN"/>
        </w:rPr>
        <w:t>Output:</w:t>
      </w:r>
    </w:p>
    <w:p w14:paraId="1EAEFE41" w14:textId="6472FC06" w:rsidR="00C7153E" w:rsidRPr="004C4184" w:rsidRDefault="00AF35CA" w:rsidP="00204098">
      <w:pPr>
        <w:rPr>
          <w:b/>
          <w:bCs/>
          <w:lang w:val="en-IN"/>
        </w:rPr>
      </w:pPr>
      <w:r w:rsidRPr="00AF35CA">
        <w:rPr>
          <w:b/>
          <w:bCs/>
          <w:noProof/>
          <w:lang w:val="en-IN"/>
        </w:rPr>
        <w:drawing>
          <wp:inline distT="0" distB="0" distL="0" distR="0" wp14:anchorId="2A3B674B" wp14:editId="036E222A">
            <wp:extent cx="6263640" cy="1335405"/>
            <wp:effectExtent l="0" t="0" r="3810" b="0"/>
            <wp:docPr id="123521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12384" name=""/>
                    <pic:cNvPicPr/>
                  </pic:nvPicPr>
                  <pic:blipFill>
                    <a:blip r:embed="rId18"/>
                    <a:stretch>
                      <a:fillRect/>
                    </a:stretch>
                  </pic:blipFill>
                  <pic:spPr>
                    <a:xfrm>
                      <a:off x="0" y="0"/>
                      <a:ext cx="6263640" cy="1335405"/>
                    </a:xfrm>
                    <a:prstGeom prst="rect">
                      <a:avLst/>
                    </a:prstGeom>
                  </pic:spPr>
                </pic:pic>
              </a:graphicData>
            </a:graphic>
          </wp:inline>
        </w:drawing>
      </w:r>
    </w:p>
    <w:p w14:paraId="3A5CBA3D" w14:textId="77777777" w:rsidR="00C7153E" w:rsidRPr="007E7151" w:rsidRDefault="00C7153E" w:rsidP="00AF35CA">
      <w:pPr>
        <w:pStyle w:val="Heading3"/>
        <w:jc w:val="both"/>
        <w:rPr>
          <w:rFonts w:cs="Times New Roman"/>
          <w:color w:val="000000" w:themeColor="text1"/>
          <w:szCs w:val="24"/>
        </w:rPr>
      </w:pPr>
      <w:proofErr w:type="gramStart"/>
      <w:r w:rsidRPr="007E7151">
        <w:rPr>
          <w:rFonts w:cs="Times New Roman"/>
          <w:color w:val="000000" w:themeColor="text1"/>
          <w:szCs w:val="24"/>
        </w:rPr>
        <w:t>5.5  Views</w:t>
      </w:r>
      <w:proofErr w:type="gramEnd"/>
      <w:r w:rsidRPr="007E7151">
        <w:rPr>
          <w:rFonts w:cs="Times New Roman"/>
          <w:color w:val="000000" w:themeColor="text1"/>
          <w:szCs w:val="24"/>
        </w:rPr>
        <w:t xml:space="preserve"> and Relational Set Operations</w:t>
      </w:r>
    </w:p>
    <w:p w14:paraId="12617999" w14:textId="6F418418" w:rsidR="00C7153E" w:rsidRPr="007E7151" w:rsidRDefault="00C7153E" w:rsidP="00AF35CA">
      <w:pPr>
        <w:jc w:val="both"/>
        <w:rPr>
          <w:b/>
          <w:bCs/>
          <w:szCs w:val="24"/>
          <w:lang w:val="en-IN"/>
        </w:rPr>
      </w:pPr>
      <w:r w:rsidRPr="007E7151">
        <w:rPr>
          <w:b/>
          <w:bCs/>
          <w:szCs w:val="24"/>
          <w:lang w:val="en-IN"/>
        </w:rPr>
        <w:t>Q</w:t>
      </w:r>
      <w:r w:rsidR="00AF35CA">
        <w:rPr>
          <w:b/>
          <w:bCs/>
          <w:szCs w:val="24"/>
          <w:lang w:val="en-IN"/>
        </w:rPr>
        <w:t>9.</w:t>
      </w:r>
      <w:r w:rsidRPr="007E7151">
        <w:rPr>
          <w:b/>
          <w:bCs/>
          <w:szCs w:val="24"/>
          <w:lang w:val="en-IN"/>
        </w:rPr>
        <w:t xml:space="preserve"> Create a view to display project names along with their manager names.</w:t>
      </w:r>
    </w:p>
    <w:p w14:paraId="4082A857" w14:textId="37F9FB84" w:rsidR="00C7153E" w:rsidRPr="007E7151" w:rsidRDefault="00C7153E" w:rsidP="00AF35CA">
      <w:pPr>
        <w:jc w:val="both"/>
        <w:rPr>
          <w:b/>
          <w:bCs/>
          <w:szCs w:val="24"/>
          <w:lang w:val="en-IN"/>
        </w:rPr>
      </w:pPr>
      <w:r w:rsidRPr="007E7151">
        <w:rPr>
          <w:b/>
          <w:bCs/>
          <w:szCs w:val="24"/>
          <w:lang w:val="en-IN"/>
        </w:rPr>
        <w:t>SQL:</w:t>
      </w:r>
      <w:r w:rsidR="00AF35CA">
        <w:rPr>
          <w:b/>
          <w:bCs/>
          <w:szCs w:val="24"/>
          <w:lang w:val="en-IN"/>
        </w:rPr>
        <w:t xml:space="preserve"> </w:t>
      </w:r>
    </w:p>
    <w:p w14:paraId="6F80EF90" w14:textId="77777777" w:rsidR="00C7153E" w:rsidRPr="007E7151" w:rsidRDefault="00C7153E" w:rsidP="00AF35CA">
      <w:pPr>
        <w:jc w:val="both"/>
        <w:rPr>
          <w:szCs w:val="24"/>
          <w:lang w:val="en-IN"/>
        </w:rPr>
      </w:pPr>
      <w:r w:rsidRPr="007E7151">
        <w:rPr>
          <w:szCs w:val="24"/>
          <w:lang w:val="en-IN"/>
        </w:rPr>
        <w:t xml:space="preserve">CREATE VIEW </w:t>
      </w:r>
      <w:proofErr w:type="spellStart"/>
      <w:r w:rsidRPr="007E7151">
        <w:rPr>
          <w:szCs w:val="24"/>
          <w:lang w:val="en-IN"/>
        </w:rPr>
        <w:t>Project_Manager_View</w:t>
      </w:r>
      <w:proofErr w:type="spellEnd"/>
      <w:r w:rsidRPr="007E7151">
        <w:rPr>
          <w:szCs w:val="24"/>
          <w:lang w:val="en-IN"/>
        </w:rPr>
        <w:t xml:space="preserve"> AS SELECT </w:t>
      </w:r>
      <w:proofErr w:type="spellStart"/>
      <w:proofErr w:type="gramStart"/>
      <w:r w:rsidRPr="007E7151">
        <w:rPr>
          <w:szCs w:val="24"/>
          <w:lang w:val="en-IN"/>
        </w:rPr>
        <w:t>p.project</w:t>
      </w:r>
      <w:proofErr w:type="gramEnd"/>
      <w:r w:rsidRPr="007E7151">
        <w:rPr>
          <w:szCs w:val="24"/>
          <w:lang w:val="en-IN"/>
        </w:rPr>
        <w:t>_id</w:t>
      </w:r>
      <w:proofErr w:type="spellEnd"/>
      <w:r w:rsidRPr="007E7151">
        <w:rPr>
          <w:szCs w:val="24"/>
          <w:lang w:val="en-IN"/>
        </w:rPr>
        <w:t xml:space="preserve">, </w:t>
      </w:r>
      <w:proofErr w:type="spellStart"/>
      <w:proofErr w:type="gramStart"/>
      <w:r w:rsidRPr="007E7151">
        <w:rPr>
          <w:szCs w:val="24"/>
          <w:lang w:val="en-IN"/>
        </w:rPr>
        <w:t>p.project</w:t>
      </w:r>
      <w:proofErr w:type="gramEnd"/>
      <w:r w:rsidRPr="007E7151">
        <w:rPr>
          <w:szCs w:val="24"/>
          <w:lang w:val="en-IN"/>
        </w:rPr>
        <w:t>_name</w:t>
      </w:r>
      <w:proofErr w:type="spellEnd"/>
      <w:r w:rsidRPr="007E7151">
        <w:rPr>
          <w:szCs w:val="24"/>
          <w:lang w:val="en-IN"/>
        </w:rPr>
        <w:t xml:space="preserve">, </w:t>
      </w:r>
      <w:proofErr w:type="spellStart"/>
      <w:proofErr w:type="gramStart"/>
      <w:r w:rsidRPr="007E7151">
        <w:rPr>
          <w:szCs w:val="24"/>
          <w:lang w:val="en-IN"/>
        </w:rPr>
        <w:t>e.first</w:t>
      </w:r>
      <w:proofErr w:type="gramEnd"/>
      <w:r w:rsidRPr="007E7151">
        <w:rPr>
          <w:szCs w:val="24"/>
          <w:lang w:val="en-IN"/>
        </w:rPr>
        <w:t>_name</w:t>
      </w:r>
      <w:proofErr w:type="spellEnd"/>
      <w:r w:rsidRPr="007E7151">
        <w:rPr>
          <w:szCs w:val="24"/>
          <w:lang w:val="en-IN"/>
        </w:rPr>
        <w:t xml:space="preserve"> || ' ' || </w:t>
      </w:r>
      <w:proofErr w:type="spellStart"/>
      <w:proofErr w:type="gramStart"/>
      <w:r w:rsidRPr="007E7151">
        <w:rPr>
          <w:szCs w:val="24"/>
          <w:lang w:val="en-IN"/>
        </w:rPr>
        <w:t>e.last</w:t>
      </w:r>
      <w:proofErr w:type="gramEnd"/>
      <w:r w:rsidRPr="007E7151">
        <w:rPr>
          <w:szCs w:val="24"/>
          <w:lang w:val="en-IN"/>
        </w:rPr>
        <w:t>_name</w:t>
      </w:r>
      <w:proofErr w:type="spellEnd"/>
      <w:r w:rsidRPr="007E7151">
        <w:rPr>
          <w:szCs w:val="24"/>
          <w:lang w:val="en-IN"/>
        </w:rPr>
        <w:t xml:space="preserve"> AS </w:t>
      </w:r>
      <w:proofErr w:type="spellStart"/>
      <w:r w:rsidRPr="007E7151">
        <w:rPr>
          <w:szCs w:val="24"/>
          <w:lang w:val="en-IN"/>
        </w:rPr>
        <w:t>manager_name</w:t>
      </w:r>
      <w:proofErr w:type="spellEnd"/>
      <w:r w:rsidRPr="007E7151">
        <w:rPr>
          <w:szCs w:val="24"/>
          <w:lang w:val="en-IN"/>
        </w:rPr>
        <w:t xml:space="preserve"> FROM Project p</w:t>
      </w:r>
    </w:p>
    <w:p w14:paraId="40735EF9" w14:textId="77777777" w:rsidR="00C7153E" w:rsidRPr="007E7151" w:rsidRDefault="00C7153E" w:rsidP="00AF35CA">
      <w:pPr>
        <w:jc w:val="both"/>
        <w:rPr>
          <w:szCs w:val="24"/>
          <w:lang w:val="en-IN"/>
        </w:rPr>
      </w:pPr>
      <w:r w:rsidRPr="007E7151">
        <w:rPr>
          <w:szCs w:val="24"/>
          <w:lang w:val="en-IN"/>
        </w:rPr>
        <w:t>JOIN Employee e</w:t>
      </w:r>
    </w:p>
    <w:p w14:paraId="250F5372" w14:textId="77777777" w:rsidR="00C7153E" w:rsidRPr="007E7151" w:rsidRDefault="00C7153E" w:rsidP="00AF35CA">
      <w:pPr>
        <w:jc w:val="both"/>
        <w:rPr>
          <w:szCs w:val="24"/>
          <w:lang w:val="en-IN"/>
        </w:rPr>
      </w:pPr>
      <w:r w:rsidRPr="007E7151">
        <w:rPr>
          <w:szCs w:val="24"/>
          <w:lang w:val="en-IN"/>
        </w:rPr>
        <w:lastRenderedPageBreak/>
        <w:t xml:space="preserve">ON </w:t>
      </w:r>
      <w:proofErr w:type="spellStart"/>
      <w:proofErr w:type="gramStart"/>
      <w:r w:rsidRPr="007E7151">
        <w:rPr>
          <w:szCs w:val="24"/>
          <w:lang w:val="en-IN"/>
        </w:rPr>
        <w:t>p.manager</w:t>
      </w:r>
      <w:proofErr w:type="gramEnd"/>
      <w:r w:rsidRPr="007E7151">
        <w:rPr>
          <w:szCs w:val="24"/>
          <w:lang w:val="en-IN"/>
        </w:rPr>
        <w:t>_id</w:t>
      </w:r>
      <w:proofErr w:type="spellEnd"/>
      <w:r w:rsidRPr="007E7151">
        <w:rPr>
          <w:szCs w:val="24"/>
          <w:lang w:val="en-IN"/>
        </w:rPr>
        <w:t xml:space="preserve"> = </w:t>
      </w:r>
      <w:proofErr w:type="spellStart"/>
      <w:proofErr w:type="gramStart"/>
      <w:r w:rsidRPr="007E7151">
        <w:rPr>
          <w:szCs w:val="24"/>
          <w:lang w:val="en-IN"/>
        </w:rPr>
        <w:t>e.employee</w:t>
      </w:r>
      <w:proofErr w:type="gramEnd"/>
      <w:r w:rsidRPr="007E7151">
        <w:rPr>
          <w:szCs w:val="24"/>
          <w:lang w:val="en-IN"/>
        </w:rPr>
        <w:t>_id</w:t>
      </w:r>
      <w:proofErr w:type="spellEnd"/>
      <w:r w:rsidRPr="007E7151">
        <w:rPr>
          <w:szCs w:val="24"/>
          <w:lang w:val="en-IN"/>
        </w:rPr>
        <w:t>;</w:t>
      </w:r>
    </w:p>
    <w:p w14:paraId="5800FFD9" w14:textId="77777777" w:rsidR="00C7153E" w:rsidRPr="007E7151" w:rsidRDefault="00C7153E" w:rsidP="00AF35CA">
      <w:pPr>
        <w:jc w:val="both"/>
        <w:rPr>
          <w:szCs w:val="24"/>
        </w:rPr>
      </w:pPr>
      <w:r w:rsidRPr="007E7151">
        <w:rPr>
          <w:szCs w:val="24"/>
        </w:rPr>
        <w:t xml:space="preserve">SELECT * FROM </w:t>
      </w:r>
      <w:proofErr w:type="spellStart"/>
      <w:r w:rsidRPr="007E7151">
        <w:rPr>
          <w:szCs w:val="24"/>
        </w:rPr>
        <w:t>Project_Manager_View</w:t>
      </w:r>
      <w:proofErr w:type="spellEnd"/>
      <w:r w:rsidRPr="007E7151">
        <w:rPr>
          <w:szCs w:val="24"/>
        </w:rPr>
        <w:t>;</w:t>
      </w:r>
    </w:p>
    <w:p w14:paraId="396413F4" w14:textId="66FE362E" w:rsidR="00C7153E" w:rsidRPr="009F7E5C" w:rsidRDefault="00AF35CA" w:rsidP="00204098">
      <w:pPr>
        <w:rPr>
          <w:lang w:val="en-IN"/>
        </w:rPr>
      </w:pPr>
      <w:r w:rsidRPr="00AF35CA">
        <w:rPr>
          <w:noProof/>
          <w:lang w:val="en-IN"/>
        </w:rPr>
        <w:drawing>
          <wp:inline distT="0" distB="0" distL="0" distR="0" wp14:anchorId="417166E4" wp14:editId="2AEB8965">
            <wp:extent cx="6271260" cy="2226310"/>
            <wp:effectExtent l="0" t="0" r="0" b="2540"/>
            <wp:docPr id="33502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20423" name=""/>
                    <pic:cNvPicPr/>
                  </pic:nvPicPr>
                  <pic:blipFill>
                    <a:blip r:embed="rId19"/>
                    <a:stretch>
                      <a:fillRect/>
                    </a:stretch>
                  </pic:blipFill>
                  <pic:spPr>
                    <a:xfrm>
                      <a:off x="0" y="0"/>
                      <a:ext cx="6271260" cy="2226310"/>
                    </a:xfrm>
                    <a:prstGeom prst="rect">
                      <a:avLst/>
                    </a:prstGeom>
                  </pic:spPr>
                </pic:pic>
              </a:graphicData>
            </a:graphic>
          </wp:inline>
        </w:drawing>
      </w:r>
    </w:p>
    <w:p w14:paraId="4F5E559A" w14:textId="77777777" w:rsidR="00C7153E" w:rsidRPr="007E7151" w:rsidRDefault="00C7153E" w:rsidP="00537CA9">
      <w:pPr>
        <w:pStyle w:val="Heading3"/>
        <w:jc w:val="both"/>
        <w:rPr>
          <w:rFonts w:cs="Times New Roman"/>
          <w:color w:val="000000" w:themeColor="text1"/>
          <w:szCs w:val="24"/>
        </w:rPr>
      </w:pPr>
      <w:proofErr w:type="gramStart"/>
      <w:r w:rsidRPr="007E7151">
        <w:rPr>
          <w:rFonts w:cs="Times New Roman"/>
          <w:color w:val="000000" w:themeColor="text1"/>
          <w:szCs w:val="24"/>
        </w:rPr>
        <w:t>5.6  DCL</w:t>
      </w:r>
      <w:proofErr w:type="gramEnd"/>
      <w:r w:rsidRPr="007E7151">
        <w:rPr>
          <w:rFonts w:cs="Times New Roman"/>
          <w:color w:val="000000" w:themeColor="text1"/>
          <w:szCs w:val="24"/>
        </w:rPr>
        <w:t xml:space="preserve"> and TCL Operations</w:t>
      </w:r>
    </w:p>
    <w:p w14:paraId="7106C63D" w14:textId="77777777" w:rsidR="00C7153E" w:rsidRPr="007E7151" w:rsidRDefault="00C7153E" w:rsidP="00537CA9">
      <w:pPr>
        <w:jc w:val="both"/>
        <w:rPr>
          <w:szCs w:val="24"/>
          <w:lang w:val="en-IN"/>
        </w:rPr>
      </w:pPr>
      <w:r w:rsidRPr="007E7151">
        <w:rPr>
          <w:szCs w:val="24"/>
          <w:lang w:val="en-IN"/>
        </w:rPr>
        <w:t>CREATE USER '</w:t>
      </w:r>
      <w:proofErr w:type="spellStart"/>
      <w:r w:rsidRPr="007E7151">
        <w:rPr>
          <w:szCs w:val="24"/>
          <w:lang w:val="en-IN"/>
        </w:rPr>
        <w:t>project_user'@'localhost</w:t>
      </w:r>
      <w:proofErr w:type="spellEnd"/>
      <w:r w:rsidRPr="007E7151">
        <w:rPr>
          <w:szCs w:val="24"/>
          <w:lang w:val="en-IN"/>
        </w:rPr>
        <w:t>'</w:t>
      </w:r>
    </w:p>
    <w:p w14:paraId="2BF01570" w14:textId="77777777" w:rsidR="00C7153E" w:rsidRPr="007E7151" w:rsidRDefault="00C7153E" w:rsidP="00537CA9">
      <w:pPr>
        <w:jc w:val="both"/>
        <w:rPr>
          <w:szCs w:val="24"/>
          <w:lang w:val="en-IN"/>
        </w:rPr>
      </w:pPr>
      <w:r w:rsidRPr="007E7151">
        <w:rPr>
          <w:szCs w:val="24"/>
          <w:lang w:val="en-IN"/>
        </w:rPr>
        <w:t>IDENTIFIED BY 'project@123';</w:t>
      </w:r>
    </w:p>
    <w:p w14:paraId="34732628" w14:textId="77777777" w:rsidR="00C7153E" w:rsidRPr="007E7151" w:rsidRDefault="00C7153E" w:rsidP="00537CA9">
      <w:pPr>
        <w:jc w:val="both"/>
        <w:rPr>
          <w:szCs w:val="24"/>
          <w:lang w:val="en-IN"/>
        </w:rPr>
      </w:pPr>
      <w:r w:rsidRPr="007E7151">
        <w:rPr>
          <w:szCs w:val="24"/>
          <w:lang w:val="en-IN"/>
        </w:rPr>
        <w:t xml:space="preserve">GRANT SELECT ON </w:t>
      </w:r>
      <w:proofErr w:type="spellStart"/>
      <w:r w:rsidRPr="007E7151">
        <w:rPr>
          <w:szCs w:val="24"/>
          <w:lang w:val="en-IN"/>
        </w:rPr>
        <w:t>software_project_</w:t>
      </w:r>
      <w:proofErr w:type="gramStart"/>
      <w:r w:rsidRPr="007E7151">
        <w:rPr>
          <w:szCs w:val="24"/>
          <w:lang w:val="en-IN"/>
        </w:rPr>
        <w:t>management.Project</w:t>
      </w:r>
      <w:proofErr w:type="spellEnd"/>
      <w:proofErr w:type="gramEnd"/>
    </w:p>
    <w:p w14:paraId="408B9669" w14:textId="77777777" w:rsidR="00C7153E" w:rsidRPr="007E7151" w:rsidRDefault="00C7153E" w:rsidP="00537CA9">
      <w:pPr>
        <w:jc w:val="both"/>
        <w:rPr>
          <w:szCs w:val="24"/>
          <w:lang w:val="en-IN"/>
        </w:rPr>
      </w:pPr>
      <w:r w:rsidRPr="007E7151">
        <w:rPr>
          <w:szCs w:val="24"/>
          <w:lang w:val="en-IN"/>
        </w:rPr>
        <w:t>TO '</w:t>
      </w:r>
      <w:proofErr w:type="spellStart"/>
      <w:r w:rsidRPr="007E7151">
        <w:rPr>
          <w:szCs w:val="24"/>
          <w:lang w:val="en-IN"/>
        </w:rPr>
        <w:t>project_user'@'localhost</w:t>
      </w:r>
      <w:proofErr w:type="spellEnd"/>
      <w:r w:rsidRPr="007E7151">
        <w:rPr>
          <w:szCs w:val="24"/>
          <w:lang w:val="en-IN"/>
        </w:rPr>
        <w:t>';</w:t>
      </w:r>
    </w:p>
    <w:p w14:paraId="461617BB" w14:textId="77777777" w:rsidR="00C7153E" w:rsidRPr="007E7151" w:rsidRDefault="00C7153E" w:rsidP="00537CA9">
      <w:pPr>
        <w:jc w:val="both"/>
        <w:rPr>
          <w:szCs w:val="24"/>
          <w:lang w:val="en-IN"/>
        </w:rPr>
      </w:pPr>
      <w:r w:rsidRPr="007E7151">
        <w:rPr>
          <w:szCs w:val="24"/>
          <w:lang w:val="en-IN"/>
        </w:rPr>
        <w:t xml:space="preserve">GRANT SELECT ON </w:t>
      </w:r>
      <w:proofErr w:type="spellStart"/>
      <w:r w:rsidRPr="007E7151">
        <w:rPr>
          <w:szCs w:val="24"/>
          <w:lang w:val="en-IN"/>
        </w:rPr>
        <w:t>software_project_</w:t>
      </w:r>
      <w:proofErr w:type="gramStart"/>
      <w:r w:rsidRPr="007E7151">
        <w:rPr>
          <w:szCs w:val="24"/>
          <w:lang w:val="en-IN"/>
        </w:rPr>
        <w:t>management.Employee</w:t>
      </w:r>
      <w:proofErr w:type="spellEnd"/>
      <w:proofErr w:type="gramEnd"/>
    </w:p>
    <w:p w14:paraId="589935C0" w14:textId="77777777" w:rsidR="00C7153E" w:rsidRPr="007E7151" w:rsidRDefault="00C7153E" w:rsidP="00537CA9">
      <w:pPr>
        <w:jc w:val="both"/>
        <w:rPr>
          <w:szCs w:val="24"/>
          <w:lang w:val="en-IN"/>
        </w:rPr>
      </w:pPr>
      <w:r w:rsidRPr="007E7151">
        <w:rPr>
          <w:szCs w:val="24"/>
          <w:lang w:val="en-IN"/>
        </w:rPr>
        <w:t>TO '</w:t>
      </w:r>
      <w:proofErr w:type="spellStart"/>
      <w:r w:rsidRPr="007E7151">
        <w:rPr>
          <w:szCs w:val="24"/>
          <w:lang w:val="en-IN"/>
        </w:rPr>
        <w:t>project_user'@'localhost</w:t>
      </w:r>
      <w:proofErr w:type="spellEnd"/>
      <w:r w:rsidRPr="007E7151">
        <w:rPr>
          <w:szCs w:val="24"/>
          <w:lang w:val="en-IN"/>
        </w:rPr>
        <w:t>';</w:t>
      </w:r>
    </w:p>
    <w:p w14:paraId="08AFF845" w14:textId="77777777" w:rsidR="00C7153E" w:rsidRPr="007E7151" w:rsidRDefault="00C7153E" w:rsidP="00537CA9">
      <w:pPr>
        <w:jc w:val="both"/>
        <w:rPr>
          <w:szCs w:val="24"/>
          <w:lang w:val="en-IN"/>
        </w:rPr>
      </w:pPr>
      <w:r w:rsidRPr="007E7151">
        <w:rPr>
          <w:szCs w:val="24"/>
          <w:lang w:val="en-IN"/>
        </w:rPr>
        <w:t xml:space="preserve">GRANT INSERT, UPDATE ON </w:t>
      </w:r>
      <w:proofErr w:type="spellStart"/>
      <w:r w:rsidRPr="007E7151">
        <w:rPr>
          <w:szCs w:val="24"/>
          <w:lang w:val="en-IN"/>
        </w:rPr>
        <w:t>software_project_</w:t>
      </w:r>
      <w:proofErr w:type="gramStart"/>
      <w:r w:rsidRPr="007E7151">
        <w:rPr>
          <w:szCs w:val="24"/>
          <w:lang w:val="en-IN"/>
        </w:rPr>
        <w:t>management.Task</w:t>
      </w:r>
      <w:proofErr w:type="spellEnd"/>
      <w:proofErr w:type="gramEnd"/>
    </w:p>
    <w:p w14:paraId="61D429A9" w14:textId="77777777" w:rsidR="00C7153E" w:rsidRPr="007E7151" w:rsidRDefault="00C7153E" w:rsidP="00537CA9">
      <w:pPr>
        <w:jc w:val="both"/>
        <w:rPr>
          <w:szCs w:val="24"/>
          <w:lang w:val="en-IN"/>
        </w:rPr>
      </w:pPr>
      <w:r w:rsidRPr="007E7151">
        <w:rPr>
          <w:szCs w:val="24"/>
          <w:lang w:val="en-IN"/>
        </w:rPr>
        <w:t>TO '</w:t>
      </w:r>
      <w:proofErr w:type="spellStart"/>
      <w:r w:rsidRPr="007E7151">
        <w:rPr>
          <w:szCs w:val="24"/>
          <w:lang w:val="en-IN"/>
        </w:rPr>
        <w:t>project_user'@'localhost</w:t>
      </w:r>
      <w:proofErr w:type="spellEnd"/>
      <w:r w:rsidRPr="007E7151">
        <w:rPr>
          <w:szCs w:val="24"/>
          <w:lang w:val="en-IN"/>
        </w:rPr>
        <w:t>';</w:t>
      </w:r>
    </w:p>
    <w:p w14:paraId="234F13E2" w14:textId="77777777" w:rsidR="00C7153E" w:rsidRPr="007E7151" w:rsidRDefault="00C7153E" w:rsidP="00537CA9">
      <w:pPr>
        <w:jc w:val="both"/>
        <w:rPr>
          <w:szCs w:val="24"/>
          <w:lang w:val="en-IN"/>
        </w:rPr>
      </w:pPr>
      <w:r w:rsidRPr="007E7151">
        <w:rPr>
          <w:szCs w:val="24"/>
          <w:lang w:val="en-IN"/>
        </w:rPr>
        <w:t>SHOW GRANTS FOR '</w:t>
      </w:r>
      <w:proofErr w:type="spellStart"/>
      <w:r w:rsidRPr="007E7151">
        <w:rPr>
          <w:szCs w:val="24"/>
          <w:lang w:val="en-IN"/>
        </w:rPr>
        <w:t>project_user'@'localhost</w:t>
      </w:r>
      <w:proofErr w:type="spellEnd"/>
      <w:r w:rsidRPr="007E7151">
        <w:rPr>
          <w:szCs w:val="24"/>
          <w:lang w:val="en-IN"/>
        </w:rPr>
        <w:t>';</w:t>
      </w:r>
    </w:p>
    <w:p w14:paraId="2BBA96A0" w14:textId="77777777" w:rsidR="00C7153E" w:rsidRPr="007E7151" w:rsidRDefault="00C7153E" w:rsidP="00537CA9">
      <w:pPr>
        <w:jc w:val="both"/>
        <w:rPr>
          <w:szCs w:val="24"/>
          <w:lang w:val="en-IN"/>
        </w:rPr>
      </w:pPr>
      <w:r w:rsidRPr="007E7151">
        <w:rPr>
          <w:szCs w:val="24"/>
          <w:lang w:val="en-IN"/>
        </w:rPr>
        <w:t xml:space="preserve">REVOKE INSERT, UPDATE ON </w:t>
      </w:r>
      <w:proofErr w:type="spellStart"/>
      <w:r w:rsidRPr="007E7151">
        <w:rPr>
          <w:szCs w:val="24"/>
          <w:lang w:val="en-IN"/>
        </w:rPr>
        <w:t>software_project_</w:t>
      </w:r>
      <w:proofErr w:type="gramStart"/>
      <w:r w:rsidRPr="007E7151">
        <w:rPr>
          <w:szCs w:val="24"/>
          <w:lang w:val="en-IN"/>
        </w:rPr>
        <w:t>management.Task</w:t>
      </w:r>
      <w:proofErr w:type="spellEnd"/>
      <w:proofErr w:type="gramEnd"/>
    </w:p>
    <w:p w14:paraId="30314394" w14:textId="77777777" w:rsidR="00C7153E" w:rsidRPr="007E7151" w:rsidRDefault="00C7153E" w:rsidP="00537CA9">
      <w:pPr>
        <w:jc w:val="both"/>
        <w:rPr>
          <w:szCs w:val="24"/>
          <w:lang w:val="en-IN"/>
        </w:rPr>
      </w:pPr>
      <w:r w:rsidRPr="007E7151">
        <w:rPr>
          <w:szCs w:val="24"/>
          <w:lang w:val="en-IN"/>
        </w:rPr>
        <w:t>FROM '</w:t>
      </w:r>
      <w:proofErr w:type="spellStart"/>
      <w:r w:rsidRPr="007E7151">
        <w:rPr>
          <w:szCs w:val="24"/>
          <w:lang w:val="en-IN"/>
        </w:rPr>
        <w:t>project_user'@'localhost</w:t>
      </w:r>
      <w:proofErr w:type="spellEnd"/>
      <w:r w:rsidRPr="007E7151">
        <w:rPr>
          <w:szCs w:val="24"/>
          <w:lang w:val="en-IN"/>
        </w:rPr>
        <w:t>';</w:t>
      </w:r>
    </w:p>
    <w:p w14:paraId="72023441" w14:textId="77777777" w:rsidR="0086699E" w:rsidRDefault="00C7153E" w:rsidP="0086699E">
      <w:pPr>
        <w:jc w:val="both"/>
        <w:rPr>
          <w:szCs w:val="24"/>
          <w:lang w:val="en-IN"/>
        </w:rPr>
      </w:pPr>
      <w:r w:rsidRPr="007E7151">
        <w:rPr>
          <w:szCs w:val="24"/>
          <w:lang w:val="en-IN"/>
        </w:rPr>
        <w:t>FLUSH PRIVILEGES;</w:t>
      </w:r>
    </w:p>
    <w:p w14:paraId="3FD2C0BF" w14:textId="77777777" w:rsidR="0086699E" w:rsidRDefault="0086699E" w:rsidP="0086699E">
      <w:pPr>
        <w:jc w:val="both"/>
        <w:rPr>
          <w:szCs w:val="24"/>
          <w:lang w:val="en-IN"/>
        </w:rPr>
      </w:pPr>
    </w:p>
    <w:p w14:paraId="2984BF78" w14:textId="599B8F3B" w:rsidR="00A31247" w:rsidRPr="0086699E" w:rsidRDefault="00C7153E" w:rsidP="0086699E">
      <w:pPr>
        <w:jc w:val="both"/>
        <w:rPr>
          <w:szCs w:val="24"/>
          <w:lang w:val="en-IN"/>
        </w:rPr>
      </w:pPr>
      <w:r>
        <w:rPr>
          <w:color w:val="000000" w:themeColor="text1"/>
        </w:rPr>
        <w:t xml:space="preserve">       </w:t>
      </w:r>
    </w:p>
    <w:p w14:paraId="0960C243" w14:textId="77777777" w:rsidR="0086699E" w:rsidRDefault="00C7153E" w:rsidP="00204098">
      <w:pPr>
        <w:pStyle w:val="Heading1"/>
        <w:rPr>
          <w:rFonts w:ascii="Times New Roman" w:hAnsi="Times New Roman"/>
          <w:color w:val="000000" w:themeColor="text1"/>
        </w:rPr>
      </w:pPr>
      <w:r>
        <w:rPr>
          <w:rFonts w:ascii="Times New Roman" w:hAnsi="Times New Roman"/>
          <w:color w:val="000000" w:themeColor="text1"/>
        </w:rPr>
        <w:lastRenderedPageBreak/>
        <w:t xml:space="preserve">  </w:t>
      </w:r>
    </w:p>
    <w:p w14:paraId="3A53F360" w14:textId="2FF6DE2C" w:rsidR="00C7153E" w:rsidRPr="0086699E" w:rsidRDefault="0086699E" w:rsidP="00204098">
      <w:pPr>
        <w:pStyle w:val="Heading1"/>
        <w:rPr>
          <w:rFonts w:ascii="Times New Roman" w:hAnsi="Times New Roman"/>
          <w:color w:val="000000" w:themeColor="text1"/>
        </w:rPr>
      </w:pPr>
      <w:r>
        <w:rPr>
          <w:rFonts w:ascii="Times New Roman" w:hAnsi="Times New Roman"/>
          <w:b/>
          <w:bCs/>
          <w:color w:val="000000" w:themeColor="text1"/>
        </w:rPr>
        <w:t xml:space="preserve">              </w:t>
      </w:r>
      <w:r w:rsidR="00C7153E" w:rsidRPr="00AF35CA">
        <w:rPr>
          <w:rFonts w:ascii="Times New Roman" w:hAnsi="Times New Roman"/>
          <w:b/>
          <w:bCs/>
          <w:color w:val="000000" w:themeColor="text1"/>
          <w:sz w:val="28"/>
        </w:rPr>
        <w:t>CHAPTER 6: MODULES AND FUNCTIONALITIES</w:t>
      </w:r>
    </w:p>
    <w:tbl>
      <w:tblPr>
        <w:tblStyle w:val="TableGrid"/>
        <w:tblW w:w="0" w:type="auto"/>
        <w:jc w:val="center"/>
        <w:tblLook w:val="04A0" w:firstRow="1" w:lastRow="0" w:firstColumn="1" w:lastColumn="0" w:noHBand="0" w:noVBand="1"/>
      </w:tblPr>
      <w:tblGrid>
        <w:gridCol w:w="4498"/>
        <w:gridCol w:w="4518"/>
      </w:tblGrid>
      <w:tr w:rsidR="00C7153E" w14:paraId="4BA645CD" w14:textId="77777777" w:rsidTr="007F5085">
        <w:trPr>
          <w:jc w:val="center"/>
        </w:trPr>
        <w:tc>
          <w:tcPr>
            <w:tcW w:w="5184" w:type="dxa"/>
            <w:shd w:val="clear" w:color="auto" w:fill="FFFFFF" w:themeFill="background1"/>
            <w:vAlign w:val="center"/>
          </w:tcPr>
          <w:p w14:paraId="41AC7687" w14:textId="77777777" w:rsidR="00C7153E" w:rsidRPr="007E7151" w:rsidRDefault="00C7153E" w:rsidP="00537CA9">
            <w:pPr>
              <w:jc w:val="both"/>
              <w:rPr>
                <w:szCs w:val="24"/>
              </w:rPr>
            </w:pPr>
            <w:r w:rsidRPr="007E7151">
              <w:rPr>
                <w:b/>
                <w:szCs w:val="24"/>
              </w:rPr>
              <w:t>Module</w:t>
            </w:r>
          </w:p>
        </w:tc>
        <w:tc>
          <w:tcPr>
            <w:tcW w:w="5184" w:type="dxa"/>
            <w:shd w:val="clear" w:color="auto" w:fill="FFFFFF" w:themeFill="background1"/>
            <w:vAlign w:val="center"/>
          </w:tcPr>
          <w:p w14:paraId="104BEBEB" w14:textId="77777777" w:rsidR="00C7153E" w:rsidRPr="007E7151" w:rsidRDefault="00C7153E" w:rsidP="00537CA9">
            <w:pPr>
              <w:jc w:val="both"/>
              <w:rPr>
                <w:szCs w:val="24"/>
              </w:rPr>
            </w:pPr>
            <w:r w:rsidRPr="007E7151">
              <w:rPr>
                <w:b/>
                <w:szCs w:val="24"/>
              </w:rPr>
              <w:t>Main Functionality</w:t>
            </w:r>
          </w:p>
        </w:tc>
      </w:tr>
      <w:tr w:rsidR="00C7153E" w14:paraId="11E049E4" w14:textId="77777777" w:rsidTr="0027452D">
        <w:trPr>
          <w:jc w:val="center"/>
        </w:trPr>
        <w:tc>
          <w:tcPr>
            <w:tcW w:w="5184" w:type="dxa"/>
            <w:vAlign w:val="center"/>
          </w:tcPr>
          <w:p w14:paraId="44D0A27D" w14:textId="77777777" w:rsidR="00C7153E" w:rsidRPr="007E7151" w:rsidRDefault="00C7153E" w:rsidP="00537CA9">
            <w:pPr>
              <w:jc w:val="both"/>
              <w:rPr>
                <w:szCs w:val="24"/>
              </w:rPr>
            </w:pPr>
            <w:r w:rsidRPr="007E7151">
              <w:rPr>
                <w:szCs w:val="24"/>
              </w:rPr>
              <w:t>Employee Management</w:t>
            </w:r>
          </w:p>
        </w:tc>
        <w:tc>
          <w:tcPr>
            <w:tcW w:w="5184" w:type="dxa"/>
            <w:vAlign w:val="center"/>
          </w:tcPr>
          <w:p w14:paraId="12F66729" w14:textId="77777777" w:rsidR="00C7153E" w:rsidRPr="007E7151" w:rsidRDefault="00C7153E" w:rsidP="00537CA9">
            <w:pPr>
              <w:jc w:val="both"/>
              <w:rPr>
                <w:szCs w:val="24"/>
              </w:rPr>
            </w:pPr>
            <w:r w:rsidRPr="007E7151">
              <w:rPr>
                <w:szCs w:val="24"/>
              </w:rPr>
              <w:t>Stores employee identity, designation, work email, experience and salary.</w:t>
            </w:r>
          </w:p>
        </w:tc>
      </w:tr>
      <w:tr w:rsidR="00C7153E" w14:paraId="7E6D0618" w14:textId="77777777" w:rsidTr="0027452D">
        <w:trPr>
          <w:jc w:val="center"/>
        </w:trPr>
        <w:tc>
          <w:tcPr>
            <w:tcW w:w="5184" w:type="dxa"/>
            <w:vAlign w:val="center"/>
          </w:tcPr>
          <w:p w14:paraId="647F79EE" w14:textId="77777777" w:rsidR="00C7153E" w:rsidRPr="007E7151" w:rsidRDefault="00C7153E" w:rsidP="00537CA9">
            <w:pPr>
              <w:jc w:val="both"/>
              <w:rPr>
                <w:szCs w:val="24"/>
              </w:rPr>
            </w:pPr>
            <w:r w:rsidRPr="007E7151">
              <w:rPr>
                <w:szCs w:val="24"/>
              </w:rPr>
              <w:t>Project Management</w:t>
            </w:r>
          </w:p>
        </w:tc>
        <w:tc>
          <w:tcPr>
            <w:tcW w:w="5184" w:type="dxa"/>
            <w:vAlign w:val="center"/>
          </w:tcPr>
          <w:p w14:paraId="097591F4" w14:textId="77777777" w:rsidR="00C7153E" w:rsidRPr="007E7151" w:rsidRDefault="00C7153E" w:rsidP="00537CA9">
            <w:pPr>
              <w:jc w:val="both"/>
              <w:rPr>
                <w:szCs w:val="24"/>
              </w:rPr>
            </w:pPr>
            <w:r w:rsidRPr="007E7151">
              <w:rPr>
                <w:szCs w:val="24"/>
              </w:rPr>
              <w:t>Stores project name, description, dates, status and manager.</w:t>
            </w:r>
          </w:p>
        </w:tc>
      </w:tr>
      <w:tr w:rsidR="00C7153E" w14:paraId="29E4D9B4" w14:textId="77777777" w:rsidTr="0027452D">
        <w:trPr>
          <w:jc w:val="center"/>
        </w:trPr>
        <w:tc>
          <w:tcPr>
            <w:tcW w:w="5184" w:type="dxa"/>
            <w:vAlign w:val="center"/>
          </w:tcPr>
          <w:p w14:paraId="378FB95C" w14:textId="77777777" w:rsidR="00C7153E" w:rsidRPr="007E7151" w:rsidRDefault="00C7153E" w:rsidP="00537CA9">
            <w:pPr>
              <w:jc w:val="both"/>
              <w:rPr>
                <w:szCs w:val="24"/>
              </w:rPr>
            </w:pPr>
            <w:r w:rsidRPr="007E7151">
              <w:rPr>
                <w:szCs w:val="24"/>
              </w:rPr>
              <w:t>Team Management</w:t>
            </w:r>
          </w:p>
        </w:tc>
        <w:tc>
          <w:tcPr>
            <w:tcW w:w="5184" w:type="dxa"/>
            <w:vAlign w:val="center"/>
          </w:tcPr>
          <w:p w14:paraId="1FC6D4F7" w14:textId="77777777" w:rsidR="00C7153E" w:rsidRPr="007E7151" w:rsidRDefault="00C7153E" w:rsidP="00537CA9">
            <w:pPr>
              <w:jc w:val="both"/>
              <w:rPr>
                <w:szCs w:val="24"/>
              </w:rPr>
            </w:pPr>
            <w:r w:rsidRPr="007E7151">
              <w:rPr>
                <w:szCs w:val="24"/>
              </w:rPr>
              <w:t>Creates project teams, assigns team leads and maintains membership.</w:t>
            </w:r>
          </w:p>
        </w:tc>
      </w:tr>
      <w:tr w:rsidR="00C7153E" w14:paraId="60E8CE29" w14:textId="77777777" w:rsidTr="0027452D">
        <w:trPr>
          <w:jc w:val="center"/>
        </w:trPr>
        <w:tc>
          <w:tcPr>
            <w:tcW w:w="5184" w:type="dxa"/>
            <w:vAlign w:val="center"/>
          </w:tcPr>
          <w:p w14:paraId="4B809D4A" w14:textId="77777777" w:rsidR="00C7153E" w:rsidRPr="007E7151" w:rsidRDefault="00C7153E" w:rsidP="00537CA9">
            <w:pPr>
              <w:jc w:val="both"/>
              <w:rPr>
                <w:szCs w:val="24"/>
              </w:rPr>
            </w:pPr>
            <w:r w:rsidRPr="007E7151">
              <w:rPr>
                <w:szCs w:val="24"/>
              </w:rPr>
              <w:t>Sprint Management</w:t>
            </w:r>
          </w:p>
        </w:tc>
        <w:tc>
          <w:tcPr>
            <w:tcW w:w="5184" w:type="dxa"/>
            <w:vAlign w:val="center"/>
          </w:tcPr>
          <w:p w14:paraId="201F03FD" w14:textId="77777777" w:rsidR="00C7153E" w:rsidRPr="007E7151" w:rsidRDefault="00C7153E" w:rsidP="00537CA9">
            <w:pPr>
              <w:jc w:val="both"/>
              <w:rPr>
                <w:szCs w:val="24"/>
              </w:rPr>
            </w:pPr>
            <w:r w:rsidRPr="007E7151">
              <w:rPr>
                <w:szCs w:val="24"/>
              </w:rPr>
              <w:t>Stores sprint goals, dates and status for each project.</w:t>
            </w:r>
          </w:p>
        </w:tc>
      </w:tr>
      <w:tr w:rsidR="00C7153E" w14:paraId="47CADF49" w14:textId="77777777" w:rsidTr="0027452D">
        <w:trPr>
          <w:jc w:val="center"/>
        </w:trPr>
        <w:tc>
          <w:tcPr>
            <w:tcW w:w="5184" w:type="dxa"/>
            <w:vAlign w:val="center"/>
          </w:tcPr>
          <w:p w14:paraId="5E39DF26" w14:textId="77777777" w:rsidR="00C7153E" w:rsidRPr="007E7151" w:rsidRDefault="00C7153E" w:rsidP="00537CA9">
            <w:pPr>
              <w:jc w:val="both"/>
              <w:rPr>
                <w:szCs w:val="24"/>
              </w:rPr>
            </w:pPr>
            <w:r w:rsidRPr="007E7151">
              <w:rPr>
                <w:szCs w:val="24"/>
              </w:rPr>
              <w:t>Task Management</w:t>
            </w:r>
          </w:p>
        </w:tc>
        <w:tc>
          <w:tcPr>
            <w:tcW w:w="5184" w:type="dxa"/>
            <w:vAlign w:val="center"/>
          </w:tcPr>
          <w:p w14:paraId="6D328FFD" w14:textId="77777777" w:rsidR="00C7153E" w:rsidRPr="007E7151" w:rsidRDefault="00C7153E" w:rsidP="00537CA9">
            <w:pPr>
              <w:jc w:val="both"/>
              <w:rPr>
                <w:szCs w:val="24"/>
              </w:rPr>
            </w:pPr>
            <w:r w:rsidRPr="007E7151">
              <w:rPr>
                <w:szCs w:val="24"/>
              </w:rPr>
              <w:t>Records tasks, assignments, priorities, story points, status and dates.</w:t>
            </w:r>
          </w:p>
        </w:tc>
      </w:tr>
      <w:tr w:rsidR="00C7153E" w14:paraId="346E4B0C" w14:textId="77777777" w:rsidTr="0027452D">
        <w:trPr>
          <w:jc w:val="center"/>
        </w:trPr>
        <w:tc>
          <w:tcPr>
            <w:tcW w:w="5184" w:type="dxa"/>
            <w:vAlign w:val="center"/>
          </w:tcPr>
          <w:p w14:paraId="4CE4CF75" w14:textId="77777777" w:rsidR="00C7153E" w:rsidRPr="007E7151" w:rsidRDefault="00C7153E" w:rsidP="00537CA9">
            <w:pPr>
              <w:jc w:val="both"/>
              <w:rPr>
                <w:szCs w:val="24"/>
              </w:rPr>
            </w:pPr>
            <w:r w:rsidRPr="007E7151">
              <w:rPr>
                <w:szCs w:val="24"/>
              </w:rPr>
              <w:t>Bug Tracking</w:t>
            </w:r>
          </w:p>
        </w:tc>
        <w:tc>
          <w:tcPr>
            <w:tcW w:w="5184" w:type="dxa"/>
            <w:vAlign w:val="center"/>
          </w:tcPr>
          <w:p w14:paraId="00F7907A" w14:textId="77777777" w:rsidR="00C7153E" w:rsidRPr="007E7151" w:rsidRDefault="00C7153E" w:rsidP="00537CA9">
            <w:pPr>
              <w:jc w:val="both"/>
              <w:rPr>
                <w:szCs w:val="24"/>
              </w:rPr>
            </w:pPr>
            <w:r w:rsidRPr="007E7151">
              <w:rPr>
                <w:szCs w:val="24"/>
              </w:rPr>
              <w:t>Records bugs, severity, reporter, assignee, status and resolution date.</w:t>
            </w:r>
          </w:p>
        </w:tc>
      </w:tr>
      <w:tr w:rsidR="00C7153E" w14:paraId="716E30B4" w14:textId="77777777" w:rsidTr="0027452D">
        <w:trPr>
          <w:jc w:val="center"/>
        </w:trPr>
        <w:tc>
          <w:tcPr>
            <w:tcW w:w="5184" w:type="dxa"/>
            <w:vAlign w:val="center"/>
          </w:tcPr>
          <w:p w14:paraId="0641E414" w14:textId="77777777" w:rsidR="00C7153E" w:rsidRPr="007E7151" w:rsidRDefault="00C7153E" w:rsidP="00537CA9">
            <w:pPr>
              <w:jc w:val="both"/>
              <w:rPr>
                <w:szCs w:val="24"/>
              </w:rPr>
            </w:pPr>
            <w:r w:rsidRPr="007E7151">
              <w:rPr>
                <w:szCs w:val="24"/>
              </w:rPr>
              <w:t>Skills &amp; Technology Management</w:t>
            </w:r>
          </w:p>
        </w:tc>
        <w:tc>
          <w:tcPr>
            <w:tcW w:w="5184" w:type="dxa"/>
            <w:vAlign w:val="center"/>
          </w:tcPr>
          <w:p w14:paraId="28D794A4" w14:textId="77777777" w:rsidR="00C7153E" w:rsidRPr="007E7151" w:rsidRDefault="00C7153E" w:rsidP="00537CA9">
            <w:pPr>
              <w:jc w:val="both"/>
              <w:rPr>
                <w:szCs w:val="24"/>
              </w:rPr>
            </w:pPr>
            <w:r w:rsidRPr="007E7151">
              <w:rPr>
                <w:szCs w:val="24"/>
              </w:rPr>
              <w:t>Stores multi-valued employee skills and project technologies in supporting tables.</w:t>
            </w:r>
          </w:p>
        </w:tc>
      </w:tr>
      <w:tr w:rsidR="00C7153E" w14:paraId="03D02093" w14:textId="77777777" w:rsidTr="0027452D">
        <w:trPr>
          <w:jc w:val="center"/>
        </w:trPr>
        <w:tc>
          <w:tcPr>
            <w:tcW w:w="5184" w:type="dxa"/>
            <w:vAlign w:val="center"/>
          </w:tcPr>
          <w:p w14:paraId="2B4F58C6" w14:textId="77777777" w:rsidR="00C7153E" w:rsidRPr="007E7151" w:rsidRDefault="00C7153E" w:rsidP="00537CA9">
            <w:pPr>
              <w:jc w:val="both"/>
              <w:rPr>
                <w:szCs w:val="24"/>
              </w:rPr>
            </w:pPr>
            <w:r w:rsidRPr="007E7151">
              <w:rPr>
                <w:szCs w:val="24"/>
              </w:rPr>
              <w:t>Reporting</w:t>
            </w:r>
          </w:p>
        </w:tc>
        <w:tc>
          <w:tcPr>
            <w:tcW w:w="5184" w:type="dxa"/>
            <w:vAlign w:val="center"/>
          </w:tcPr>
          <w:p w14:paraId="1E0D6B0A" w14:textId="77777777" w:rsidR="00C7153E" w:rsidRPr="007E7151" w:rsidRDefault="00C7153E" w:rsidP="00537CA9">
            <w:pPr>
              <w:jc w:val="both"/>
              <w:rPr>
                <w:szCs w:val="24"/>
              </w:rPr>
            </w:pPr>
            <w:r w:rsidRPr="007E7151">
              <w:rPr>
                <w:szCs w:val="24"/>
              </w:rPr>
              <w:t>Provides project, task, sprint and bug information using SQL queries and views.</w:t>
            </w:r>
          </w:p>
        </w:tc>
      </w:tr>
    </w:tbl>
    <w:p w14:paraId="627E54E2" w14:textId="77777777" w:rsidR="00C7153E" w:rsidRPr="00537CA9" w:rsidRDefault="00C7153E" w:rsidP="00537CA9">
      <w:pPr>
        <w:pStyle w:val="Heading2"/>
        <w:jc w:val="both"/>
        <w:rPr>
          <w:b/>
          <w:bCs/>
          <w:color w:val="auto"/>
          <w:sz w:val="24"/>
          <w:szCs w:val="24"/>
        </w:rPr>
      </w:pPr>
      <w:r w:rsidRPr="00537CA9">
        <w:rPr>
          <w:rFonts w:ascii="Times New Roman" w:hAnsi="Times New Roman"/>
          <w:b/>
          <w:bCs/>
          <w:color w:val="auto"/>
          <w:sz w:val="24"/>
          <w:szCs w:val="24"/>
        </w:rPr>
        <w:t>6.1 Employee Management</w:t>
      </w:r>
    </w:p>
    <w:p w14:paraId="238B45C2" w14:textId="77777777" w:rsidR="00C7153E" w:rsidRPr="007E7151" w:rsidRDefault="00C7153E" w:rsidP="00537CA9">
      <w:pPr>
        <w:pStyle w:val="BodyText"/>
        <w:spacing w:line="259" w:lineRule="auto"/>
        <w:jc w:val="both"/>
        <w:rPr>
          <w:szCs w:val="24"/>
        </w:rPr>
      </w:pPr>
      <w:r w:rsidRPr="007E7151">
        <w:rPr>
          <w:szCs w:val="24"/>
        </w:rPr>
        <w:t xml:space="preserve">The Employee entity stores </w:t>
      </w:r>
      <w:proofErr w:type="spellStart"/>
      <w:r w:rsidRPr="007E7151">
        <w:rPr>
          <w:szCs w:val="24"/>
        </w:rPr>
        <w:t>employee_id</w:t>
      </w:r>
      <w:proofErr w:type="spellEnd"/>
      <w:r w:rsidRPr="007E7151">
        <w:rPr>
          <w:szCs w:val="24"/>
        </w:rPr>
        <w:t xml:space="preserve">, name components, designation, email, skills, </w:t>
      </w:r>
      <w:proofErr w:type="spellStart"/>
      <w:r w:rsidRPr="007E7151">
        <w:rPr>
          <w:szCs w:val="24"/>
        </w:rPr>
        <w:t>experience_years</w:t>
      </w:r>
      <w:proofErr w:type="spellEnd"/>
      <w:r w:rsidRPr="007E7151">
        <w:rPr>
          <w:szCs w:val="24"/>
        </w:rPr>
        <w:t xml:space="preserve"> and salary. Skills are treated as multi-valued and separated into </w:t>
      </w:r>
      <w:proofErr w:type="spellStart"/>
      <w:r w:rsidRPr="007E7151">
        <w:rPr>
          <w:szCs w:val="24"/>
        </w:rPr>
        <w:t>Employee_Skills</w:t>
      </w:r>
      <w:proofErr w:type="spellEnd"/>
      <w:r w:rsidRPr="007E7151">
        <w:rPr>
          <w:szCs w:val="24"/>
        </w:rPr>
        <w:t>.</w:t>
      </w:r>
    </w:p>
    <w:p w14:paraId="30FFED48" w14:textId="77777777" w:rsidR="00C7153E" w:rsidRPr="00537CA9" w:rsidRDefault="00C7153E" w:rsidP="00537CA9">
      <w:pPr>
        <w:pStyle w:val="Heading2"/>
        <w:jc w:val="both"/>
        <w:rPr>
          <w:b/>
          <w:bCs/>
          <w:color w:val="auto"/>
          <w:sz w:val="24"/>
          <w:szCs w:val="24"/>
        </w:rPr>
      </w:pPr>
      <w:r w:rsidRPr="00537CA9">
        <w:rPr>
          <w:rFonts w:ascii="Times New Roman" w:hAnsi="Times New Roman"/>
          <w:b/>
          <w:bCs/>
          <w:color w:val="auto"/>
          <w:sz w:val="24"/>
          <w:szCs w:val="24"/>
        </w:rPr>
        <w:t>6.2 Project and Team Management</w:t>
      </w:r>
    </w:p>
    <w:p w14:paraId="653EB9C5" w14:textId="77777777" w:rsidR="00C7153E" w:rsidRPr="007E7151" w:rsidRDefault="00C7153E" w:rsidP="00537CA9">
      <w:pPr>
        <w:pStyle w:val="BodyText"/>
        <w:spacing w:line="259" w:lineRule="auto"/>
        <w:jc w:val="both"/>
        <w:rPr>
          <w:szCs w:val="24"/>
        </w:rPr>
      </w:pPr>
      <w:r w:rsidRPr="007E7151">
        <w:rPr>
          <w:szCs w:val="24"/>
        </w:rPr>
        <w:t xml:space="preserve">Project records identify software projects and connect them to their managers. Teams belong to projects and have employee leads. </w:t>
      </w:r>
      <w:proofErr w:type="spellStart"/>
      <w:r w:rsidRPr="007E7151">
        <w:rPr>
          <w:szCs w:val="24"/>
        </w:rPr>
        <w:t>Team_Member</w:t>
      </w:r>
      <w:proofErr w:type="spellEnd"/>
      <w:r w:rsidRPr="007E7151">
        <w:rPr>
          <w:szCs w:val="24"/>
        </w:rPr>
        <w:t xml:space="preserve"> resolves the many-to-many relationship between employees and teams.</w:t>
      </w:r>
    </w:p>
    <w:p w14:paraId="3269B9DF" w14:textId="77777777" w:rsidR="00C7153E" w:rsidRPr="00537CA9" w:rsidRDefault="00C7153E" w:rsidP="00537CA9">
      <w:pPr>
        <w:pStyle w:val="Heading2"/>
        <w:jc w:val="both"/>
        <w:rPr>
          <w:b/>
          <w:bCs/>
          <w:color w:val="auto"/>
          <w:sz w:val="24"/>
          <w:szCs w:val="24"/>
        </w:rPr>
      </w:pPr>
      <w:r w:rsidRPr="00537CA9">
        <w:rPr>
          <w:rFonts w:ascii="Times New Roman" w:hAnsi="Times New Roman"/>
          <w:b/>
          <w:bCs/>
          <w:color w:val="auto"/>
          <w:sz w:val="24"/>
          <w:szCs w:val="24"/>
        </w:rPr>
        <w:t>6.3 Sprint and Task Management</w:t>
      </w:r>
    </w:p>
    <w:p w14:paraId="1D0C6ACB" w14:textId="77777777" w:rsidR="00C7153E" w:rsidRPr="007E7151" w:rsidRDefault="00C7153E" w:rsidP="00537CA9">
      <w:pPr>
        <w:pStyle w:val="BodyText"/>
        <w:spacing w:line="259" w:lineRule="auto"/>
        <w:jc w:val="both"/>
        <w:rPr>
          <w:szCs w:val="24"/>
        </w:rPr>
      </w:pPr>
      <w:r w:rsidRPr="007E7151">
        <w:rPr>
          <w:szCs w:val="24"/>
        </w:rPr>
        <w:t>Sprints divide project work into planned periods. Tasks belong to sprints and may be assigned to employees. Priority, story points, status and completion information support task tracking.</w:t>
      </w:r>
    </w:p>
    <w:p w14:paraId="0069ABDE" w14:textId="77777777" w:rsidR="00C7153E" w:rsidRPr="00537CA9" w:rsidRDefault="00C7153E" w:rsidP="00537CA9">
      <w:pPr>
        <w:pStyle w:val="Heading2"/>
        <w:jc w:val="both"/>
        <w:rPr>
          <w:b/>
          <w:bCs/>
          <w:color w:val="auto"/>
          <w:sz w:val="24"/>
          <w:szCs w:val="24"/>
        </w:rPr>
      </w:pPr>
      <w:r w:rsidRPr="00537CA9">
        <w:rPr>
          <w:rFonts w:ascii="Times New Roman" w:hAnsi="Times New Roman"/>
          <w:b/>
          <w:bCs/>
          <w:color w:val="auto"/>
          <w:sz w:val="24"/>
          <w:szCs w:val="24"/>
        </w:rPr>
        <w:t>6.4 Bug Tracking</w:t>
      </w:r>
    </w:p>
    <w:p w14:paraId="70F30703" w14:textId="77777777" w:rsidR="00C7153E" w:rsidRPr="007E7151" w:rsidRDefault="00C7153E" w:rsidP="00537CA9">
      <w:pPr>
        <w:pStyle w:val="BodyText"/>
        <w:spacing w:line="259" w:lineRule="auto"/>
        <w:jc w:val="both"/>
        <w:rPr>
          <w:szCs w:val="24"/>
        </w:rPr>
      </w:pPr>
      <w:r w:rsidRPr="007E7151">
        <w:rPr>
          <w:szCs w:val="24"/>
        </w:rPr>
        <w:t>Bugs are connected to tasks and employees. A bug stores title, severity, status, reported date and resolved date. Resolution time is derived from these dates.</w:t>
      </w:r>
    </w:p>
    <w:p w14:paraId="3660F41B" w14:textId="77777777" w:rsidR="00C7153E" w:rsidRDefault="00C7153E">
      <w:r>
        <w:br w:type="page"/>
      </w:r>
    </w:p>
    <w:p w14:paraId="408174F8" w14:textId="77777777" w:rsidR="00C7153E" w:rsidRPr="0086699E" w:rsidRDefault="00C7153E" w:rsidP="007E7151">
      <w:pPr>
        <w:pStyle w:val="Heading1"/>
        <w:rPr>
          <w:rFonts w:ascii="Times New Roman" w:hAnsi="Times New Roman"/>
          <w:b/>
          <w:bCs/>
          <w:color w:val="auto"/>
          <w:sz w:val="24"/>
          <w:szCs w:val="24"/>
        </w:rPr>
      </w:pPr>
      <w:r w:rsidRPr="007E7151">
        <w:rPr>
          <w:rFonts w:ascii="Times New Roman" w:hAnsi="Times New Roman"/>
          <w:color w:val="auto"/>
          <w:sz w:val="28"/>
        </w:rPr>
        <w:lastRenderedPageBreak/>
        <w:t xml:space="preserve"> </w:t>
      </w:r>
      <w:r w:rsidRPr="0086699E">
        <w:rPr>
          <w:rFonts w:ascii="Times New Roman" w:hAnsi="Times New Roman"/>
          <w:color w:val="auto"/>
          <w:sz w:val="24"/>
          <w:szCs w:val="24"/>
        </w:rPr>
        <w:t xml:space="preserve">                </w:t>
      </w:r>
      <w:r w:rsidRPr="0086699E">
        <w:rPr>
          <w:rFonts w:ascii="Times New Roman" w:hAnsi="Times New Roman"/>
          <w:b/>
          <w:bCs/>
          <w:color w:val="auto"/>
          <w:sz w:val="24"/>
          <w:szCs w:val="24"/>
        </w:rPr>
        <w:t>CHAPTER 7: RESULTS – SAMPLE OUTPUTS AND</w:t>
      </w:r>
      <w:r w:rsidRPr="0086699E">
        <w:rPr>
          <w:rFonts w:ascii="Times New Roman" w:hAnsi="Times New Roman"/>
          <w:color w:val="auto"/>
          <w:sz w:val="24"/>
          <w:szCs w:val="24"/>
        </w:rPr>
        <w:t xml:space="preserve"> </w:t>
      </w:r>
      <w:r w:rsidRPr="0086699E">
        <w:rPr>
          <w:rFonts w:ascii="Times New Roman" w:hAnsi="Times New Roman"/>
          <w:b/>
          <w:bCs/>
          <w:color w:val="auto"/>
          <w:sz w:val="24"/>
          <w:szCs w:val="24"/>
        </w:rPr>
        <w:t>SCREENSHOTS</w:t>
      </w:r>
    </w:p>
    <w:p w14:paraId="41711AAC" w14:textId="77777777" w:rsidR="00C7153E" w:rsidRPr="00FA4DF1" w:rsidRDefault="00C7153E" w:rsidP="00537CA9">
      <w:pPr>
        <w:jc w:val="both"/>
        <w:rPr>
          <w:lang w:val="en-IN"/>
        </w:rPr>
      </w:pPr>
      <w:r w:rsidRPr="00FA4DF1">
        <w:rPr>
          <w:lang w:val="en-IN"/>
        </w:rPr>
        <w:t xml:space="preserve">The two principal reports produced by the </w:t>
      </w:r>
      <w:r w:rsidRPr="00FA4DF1">
        <w:rPr>
          <w:b/>
          <w:bCs/>
          <w:lang w:val="en-IN"/>
        </w:rPr>
        <w:t>Software Project Management System</w:t>
      </w:r>
      <w:r w:rsidRPr="00FA4DF1">
        <w:rPr>
          <w:lang w:val="en-IN"/>
        </w:rPr>
        <w:t xml:space="preserve"> are shown below. Both reports are generated using SQL SELECT statements with the project management database tables.</w:t>
      </w:r>
    </w:p>
    <w:p w14:paraId="2B190463" w14:textId="77777777" w:rsidR="00C7153E" w:rsidRPr="00FA4DF1" w:rsidRDefault="00C7153E" w:rsidP="00537CA9">
      <w:pPr>
        <w:jc w:val="both"/>
        <w:rPr>
          <w:b/>
          <w:bCs/>
          <w:lang w:val="en-IN"/>
        </w:rPr>
      </w:pPr>
      <w:r w:rsidRPr="00FA4DF1">
        <w:rPr>
          <w:b/>
          <w:bCs/>
          <w:lang w:val="en-IN"/>
        </w:rPr>
        <w:t>Report 1 — Project-wise Manager Report</w:t>
      </w:r>
    </w:p>
    <w:p w14:paraId="79CA23E0" w14:textId="77777777" w:rsidR="00C7153E" w:rsidRPr="00FA4DF1" w:rsidRDefault="00C7153E" w:rsidP="00537CA9">
      <w:pPr>
        <w:jc w:val="both"/>
        <w:rPr>
          <w:lang w:val="en-IN"/>
        </w:rPr>
      </w:pPr>
      <w:r w:rsidRPr="00FA4DF1">
        <w:rPr>
          <w:lang w:val="en-IN"/>
        </w:rPr>
        <w:t xml:space="preserve">SELECT </w:t>
      </w:r>
      <w:proofErr w:type="spellStart"/>
      <w:proofErr w:type="gramStart"/>
      <w:r w:rsidRPr="00FA4DF1">
        <w:rPr>
          <w:lang w:val="en-IN"/>
        </w:rPr>
        <w:t>p.project</w:t>
      </w:r>
      <w:proofErr w:type="gramEnd"/>
      <w:r w:rsidRPr="00FA4DF1">
        <w:rPr>
          <w:lang w:val="en-IN"/>
        </w:rPr>
        <w:t>_</w:t>
      </w:r>
      <w:proofErr w:type="gramStart"/>
      <w:r w:rsidRPr="00FA4DF1">
        <w:rPr>
          <w:lang w:val="en-IN"/>
        </w:rPr>
        <w:t>name,e</w:t>
      </w:r>
      <w:proofErr w:type="gramEnd"/>
      <w:r w:rsidRPr="00FA4DF1">
        <w:rPr>
          <w:lang w:val="en-IN"/>
        </w:rPr>
        <w:t>.first_name</w:t>
      </w:r>
      <w:proofErr w:type="spellEnd"/>
      <w:r w:rsidRPr="00FA4DF1">
        <w:rPr>
          <w:lang w:val="en-IN"/>
        </w:rPr>
        <w:t xml:space="preserve"> || ' ' || </w:t>
      </w:r>
      <w:proofErr w:type="spellStart"/>
      <w:proofErr w:type="gramStart"/>
      <w:r w:rsidRPr="00FA4DF1">
        <w:rPr>
          <w:lang w:val="en-IN"/>
        </w:rPr>
        <w:t>e.last</w:t>
      </w:r>
      <w:proofErr w:type="gramEnd"/>
      <w:r w:rsidRPr="00FA4DF1">
        <w:rPr>
          <w:lang w:val="en-IN"/>
        </w:rPr>
        <w:t>_name</w:t>
      </w:r>
      <w:proofErr w:type="spellEnd"/>
      <w:r w:rsidRPr="00FA4DF1">
        <w:rPr>
          <w:lang w:val="en-IN"/>
        </w:rPr>
        <w:t xml:space="preserve"> AS </w:t>
      </w:r>
      <w:proofErr w:type="spellStart"/>
      <w:r w:rsidRPr="00FA4DF1">
        <w:rPr>
          <w:lang w:val="en-IN"/>
        </w:rPr>
        <w:t>manager_name</w:t>
      </w:r>
      <w:proofErr w:type="spellEnd"/>
      <w:r w:rsidRPr="00FA4DF1">
        <w:rPr>
          <w:lang w:val="en-IN"/>
        </w:rPr>
        <w:t xml:space="preserve">, </w:t>
      </w:r>
      <w:proofErr w:type="spellStart"/>
      <w:proofErr w:type="gramStart"/>
      <w:r w:rsidRPr="00FA4DF1">
        <w:rPr>
          <w:lang w:val="en-IN"/>
        </w:rPr>
        <w:t>p.status</w:t>
      </w:r>
      <w:proofErr w:type="spellEnd"/>
      <w:proofErr w:type="gramEnd"/>
      <w:r>
        <w:rPr>
          <w:lang w:val="en-IN"/>
        </w:rPr>
        <w:t xml:space="preserve"> </w:t>
      </w:r>
      <w:r w:rsidRPr="00FA4DF1">
        <w:rPr>
          <w:lang w:val="en-IN"/>
        </w:rPr>
        <w:t>FROM Project p</w:t>
      </w:r>
    </w:p>
    <w:p w14:paraId="5ACF4761" w14:textId="77777777" w:rsidR="00C7153E" w:rsidRPr="00FA4DF1" w:rsidRDefault="00C7153E" w:rsidP="00537CA9">
      <w:pPr>
        <w:jc w:val="both"/>
        <w:rPr>
          <w:lang w:val="en-IN"/>
        </w:rPr>
      </w:pPr>
      <w:r w:rsidRPr="00FA4DF1">
        <w:rPr>
          <w:lang w:val="en-IN"/>
        </w:rPr>
        <w:t>JOIN Employee e</w:t>
      </w:r>
    </w:p>
    <w:p w14:paraId="5CF22995" w14:textId="77777777" w:rsidR="00C7153E" w:rsidRPr="00FA4DF1" w:rsidRDefault="00C7153E" w:rsidP="00537CA9">
      <w:pPr>
        <w:jc w:val="both"/>
        <w:rPr>
          <w:lang w:val="en-IN"/>
        </w:rPr>
      </w:pPr>
      <w:r w:rsidRPr="00FA4DF1">
        <w:rPr>
          <w:lang w:val="en-IN"/>
        </w:rPr>
        <w:t xml:space="preserve">ON </w:t>
      </w:r>
      <w:proofErr w:type="spellStart"/>
      <w:proofErr w:type="gramStart"/>
      <w:r w:rsidRPr="00FA4DF1">
        <w:rPr>
          <w:lang w:val="en-IN"/>
        </w:rPr>
        <w:t>p.manager</w:t>
      </w:r>
      <w:proofErr w:type="gramEnd"/>
      <w:r w:rsidRPr="00FA4DF1">
        <w:rPr>
          <w:lang w:val="en-IN"/>
        </w:rPr>
        <w:t>_id</w:t>
      </w:r>
      <w:proofErr w:type="spellEnd"/>
      <w:r w:rsidRPr="00FA4DF1">
        <w:rPr>
          <w:lang w:val="en-IN"/>
        </w:rPr>
        <w:t xml:space="preserve"> = </w:t>
      </w:r>
      <w:proofErr w:type="spellStart"/>
      <w:proofErr w:type="gramStart"/>
      <w:r w:rsidRPr="00FA4DF1">
        <w:rPr>
          <w:lang w:val="en-IN"/>
        </w:rPr>
        <w:t>e.employee</w:t>
      </w:r>
      <w:proofErr w:type="gramEnd"/>
      <w:r w:rsidRPr="00FA4DF1">
        <w:rPr>
          <w:lang w:val="en-IN"/>
        </w:rPr>
        <w:t>_id</w:t>
      </w:r>
      <w:proofErr w:type="spellEnd"/>
    </w:p>
    <w:p w14:paraId="51320EB2" w14:textId="77777777" w:rsidR="00C7153E" w:rsidRDefault="00C7153E" w:rsidP="00204098">
      <w:pPr>
        <w:rPr>
          <w:lang w:val="en-IN"/>
        </w:rPr>
      </w:pPr>
      <w:r w:rsidRPr="00FA4DF1">
        <w:rPr>
          <w:lang w:val="en-IN"/>
        </w:rPr>
        <w:t xml:space="preserve">ORDER BY </w:t>
      </w:r>
      <w:proofErr w:type="spellStart"/>
      <w:proofErr w:type="gramStart"/>
      <w:r w:rsidRPr="00FA4DF1">
        <w:rPr>
          <w:lang w:val="en-IN"/>
        </w:rPr>
        <w:t>p.project</w:t>
      </w:r>
      <w:proofErr w:type="gramEnd"/>
      <w:r w:rsidRPr="00FA4DF1">
        <w:rPr>
          <w:lang w:val="en-IN"/>
        </w:rPr>
        <w:t>_id</w:t>
      </w:r>
      <w:proofErr w:type="spellEnd"/>
      <w:r w:rsidRPr="00FA4DF1">
        <w:rPr>
          <w:lang w:val="en-IN"/>
        </w:rPr>
        <w:t>;</w:t>
      </w:r>
    </w:p>
    <w:p w14:paraId="086AAD24" w14:textId="637A9131" w:rsidR="00C7153E" w:rsidRPr="00FA4DF1" w:rsidRDefault="00537CA9" w:rsidP="00204098">
      <w:pPr>
        <w:rPr>
          <w:lang w:val="en-IN"/>
        </w:rPr>
      </w:pPr>
      <w:r w:rsidRPr="00537CA9">
        <w:rPr>
          <w:noProof/>
          <w:lang w:val="en-IN"/>
        </w:rPr>
        <w:drawing>
          <wp:inline distT="0" distB="0" distL="0" distR="0" wp14:anchorId="7020F03F" wp14:editId="640B9298">
            <wp:extent cx="6202680" cy="2185670"/>
            <wp:effectExtent l="0" t="0" r="7620" b="5080"/>
            <wp:docPr id="147779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96758" name=""/>
                    <pic:cNvPicPr/>
                  </pic:nvPicPr>
                  <pic:blipFill>
                    <a:blip r:embed="rId20"/>
                    <a:stretch>
                      <a:fillRect/>
                    </a:stretch>
                  </pic:blipFill>
                  <pic:spPr>
                    <a:xfrm>
                      <a:off x="0" y="0"/>
                      <a:ext cx="6202680" cy="2185670"/>
                    </a:xfrm>
                    <a:prstGeom prst="rect">
                      <a:avLst/>
                    </a:prstGeom>
                  </pic:spPr>
                </pic:pic>
              </a:graphicData>
            </a:graphic>
          </wp:inline>
        </w:drawing>
      </w:r>
    </w:p>
    <w:p w14:paraId="7F80F5D2" w14:textId="77777777" w:rsidR="00C7153E" w:rsidRPr="00FA4DF1" w:rsidRDefault="00C7153E" w:rsidP="00537CA9">
      <w:pPr>
        <w:jc w:val="both"/>
        <w:rPr>
          <w:b/>
          <w:bCs/>
          <w:lang w:val="en-IN"/>
        </w:rPr>
      </w:pPr>
      <w:r w:rsidRPr="00FA4DF1">
        <w:rPr>
          <w:b/>
          <w:bCs/>
          <w:lang w:val="en-IN"/>
        </w:rPr>
        <w:t>Report 2 — Project-wise Task and Bug Report</w:t>
      </w:r>
    </w:p>
    <w:p w14:paraId="11637EE4" w14:textId="77777777" w:rsidR="00C7153E" w:rsidRPr="00FA4DF1" w:rsidRDefault="00C7153E" w:rsidP="00537CA9">
      <w:pPr>
        <w:jc w:val="both"/>
        <w:rPr>
          <w:lang w:val="en-IN"/>
        </w:rPr>
      </w:pPr>
      <w:r w:rsidRPr="00FA4DF1">
        <w:rPr>
          <w:lang w:val="en-IN"/>
        </w:rPr>
        <w:t xml:space="preserve">SELECT </w:t>
      </w:r>
      <w:proofErr w:type="spellStart"/>
      <w:proofErr w:type="gramStart"/>
      <w:r w:rsidRPr="00FA4DF1">
        <w:rPr>
          <w:lang w:val="en-IN"/>
        </w:rPr>
        <w:t>p.project</w:t>
      </w:r>
      <w:proofErr w:type="gramEnd"/>
      <w:r w:rsidRPr="00FA4DF1">
        <w:rPr>
          <w:lang w:val="en-IN"/>
        </w:rPr>
        <w:t>_</w:t>
      </w:r>
      <w:proofErr w:type="gramStart"/>
      <w:r w:rsidRPr="00FA4DF1">
        <w:rPr>
          <w:lang w:val="en-IN"/>
        </w:rPr>
        <w:t>name</w:t>
      </w:r>
      <w:proofErr w:type="spellEnd"/>
      <w:r w:rsidRPr="00FA4DF1">
        <w:rPr>
          <w:lang w:val="en-IN"/>
        </w:rPr>
        <w:t xml:space="preserve">,  </w:t>
      </w:r>
      <w:proofErr w:type="spellStart"/>
      <w:r w:rsidRPr="00FA4DF1">
        <w:rPr>
          <w:lang w:val="en-IN"/>
        </w:rPr>
        <w:t>t</w:t>
      </w:r>
      <w:proofErr w:type="gramEnd"/>
      <w:r w:rsidRPr="00FA4DF1">
        <w:rPr>
          <w:lang w:val="en-IN"/>
        </w:rPr>
        <w:t>.task_</w:t>
      </w:r>
      <w:proofErr w:type="gramStart"/>
      <w:r w:rsidRPr="00FA4DF1">
        <w:rPr>
          <w:lang w:val="en-IN"/>
        </w:rPr>
        <w:t>title</w:t>
      </w:r>
      <w:proofErr w:type="spellEnd"/>
      <w:r w:rsidRPr="00FA4DF1">
        <w:rPr>
          <w:lang w:val="en-IN"/>
        </w:rPr>
        <w:t xml:space="preserve">,   </w:t>
      </w:r>
      <w:proofErr w:type="spellStart"/>
      <w:r w:rsidRPr="00FA4DF1">
        <w:rPr>
          <w:lang w:val="en-IN"/>
        </w:rPr>
        <w:t>t.status</w:t>
      </w:r>
      <w:proofErr w:type="spellEnd"/>
      <w:proofErr w:type="gramEnd"/>
      <w:r w:rsidRPr="00FA4DF1">
        <w:rPr>
          <w:lang w:val="en-IN"/>
        </w:rPr>
        <w:t xml:space="preserve"> AS </w:t>
      </w:r>
      <w:proofErr w:type="spellStart"/>
      <w:r w:rsidRPr="00FA4DF1">
        <w:rPr>
          <w:lang w:val="en-IN"/>
        </w:rPr>
        <w:t>task_</w:t>
      </w:r>
      <w:proofErr w:type="gramStart"/>
      <w:r w:rsidRPr="00FA4DF1">
        <w:rPr>
          <w:lang w:val="en-IN"/>
        </w:rPr>
        <w:t>status</w:t>
      </w:r>
      <w:proofErr w:type="spellEnd"/>
      <w:r w:rsidRPr="00FA4DF1">
        <w:rPr>
          <w:lang w:val="en-IN"/>
        </w:rPr>
        <w:t xml:space="preserve">,  </w:t>
      </w:r>
      <w:proofErr w:type="spellStart"/>
      <w:r w:rsidRPr="00FA4DF1">
        <w:rPr>
          <w:lang w:val="en-IN"/>
        </w:rPr>
        <w:t>b</w:t>
      </w:r>
      <w:proofErr w:type="gramEnd"/>
      <w:r w:rsidRPr="00FA4DF1">
        <w:rPr>
          <w:lang w:val="en-IN"/>
        </w:rPr>
        <w:t>.title</w:t>
      </w:r>
      <w:proofErr w:type="spellEnd"/>
      <w:r w:rsidRPr="00FA4DF1">
        <w:rPr>
          <w:lang w:val="en-IN"/>
        </w:rPr>
        <w:t xml:space="preserve"> AS </w:t>
      </w:r>
      <w:proofErr w:type="spellStart"/>
      <w:r w:rsidRPr="00FA4DF1">
        <w:rPr>
          <w:lang w:val="en-IN"/>
        </w:rPr>
        <w:t>bug_</w:t>
      </w:r>
      <w:proofErr w:type="gramStart"/>
      <w:r w:rsidRPr="00FA4DF1">
        <w:rPr>
          <w:lang w:val="en-IN"/>
        </w:rPr>
        <w:t>title,b</w:t>
      </w:r>
      <w:proofErr w:type="gramEnd"/>
      <w:r w:rsidRPr="00FA4DF1">
        <w:rPr>
          <w:lang w:val="en-IN"/>
        </w:rPr>
        <w:t>.</w:t>
      </w:r>
      <w:proofErr w:type="gramStart"/>
      <w:r w:rsidRPr="00FA4DF1">
        <w:rPr>
          <w:lang w:val="en-IN"/>
        </w:rPr>
        <w:t>severity,b</w:t>
      </w:r>
      <w:proofErr w:type="gramEnd"/>
      <w:r w:rsidRPr="00FA4DF1">
        <w:rPr>
          <w:lang w:val="en-IN"/>
        </w:rPr>
        <w:t>.status</w:t>
      </w:r>
      <w:proofErr w:type="spellEnd"/>
      <w:r w:rsidRPr="00FA4DF1">
        <w:rPr>
          <w:lang w:val="en-IN"/>
        </w:rPr>
        <w:t xml:space="preserve"> AS </w:t>
      </w:r>
      <w:proofErr w:type="spellStart"/>
      <w:r w:rsidRPr="00FA4DF1">
        <w:rPr>
          <w:lang w:val="en-IN"/>
        </w:rPr>
        <w:t>bug_status</w:t>
      </w:r>
      <w:proofErr w:type="spellEnd"/>
    </w:p>
    <w:p w14:paraId="31079F36" w14:textId="77777777" w:rsidR="00C7153E" w:rsidRPr="00FA4DF1" w:rsidRDefault="00C7153E" w:rsidP="00537CA9">
      <w:pPr>
        <w:jc w:val="both"/>
        <w:rPr>
          <w:lang w:val="en-IN"/>
        </w:rPr>
      </w:pPr>
      <w:r w:rsidRPr="00FA4DF1">
        <w:rPr>
          <w:lang w:val="en-IN"/>
        </w:rPr>
        <w:t>FROM Project p</w:t>
      </w:r>
      <w:r>
        <w:rPr>
          <w:lang w:val="en-IN"/>
        </w:rPr>
        <w:t xml:space="preserve"> </w:t>
      </w:r>
      <w:r w:rsidRPr="00FA4DF1">
        <w:rPr>
          <w:lang w:val="en-IN"/>
        </w:rPr>
        <w:t>JOIN Sprint s</w:t>
      </w:r>
      <w:r>
        <w:rPr>
          <w:lang w:val="en-IN"/>
        </w:rPr>
        <w:t xml:space="preserve"> </w:t>
      </w:r>
      <w:r w:rsidRPr="00FA4DF1">
        <w:rPr>
          <w:lang w:val="en-IN"/>
        </w:rPr>
        <w:t xml:space="preserve">ON </w:t>
      </w:r>
      <w:proofErr w:type="spellStart"/>
      <w:proofErr w:type="gramStart"/>
      <w:r w:rsidRPr="00FA4DF1">
        <w:rPr>
          <w:lang w:val="en-IN"/>
        </w:rPr>
        <w:t>p.project</w:t>
      </w:r>
      <w:proofErr w:type="gramEnd"/>
      <w:r w:rsidRPr="00FA4DF1">
        <w:rPr>
          <w:lang w:val="en-IN"/>
        </w:rPr>
        <w:t>_id</w:t>
      </w:r>
      <w:proofErr w:type="spellEnd"/>
      <w:r w:rsidRPr="00FA4DF1">
        <w:rPr>
          <w:lang w:val="en-IN"/>
        </w:rPr>
        <w:t xml:space="preserve"> = </w:t>
      </w:r>
      <w:proofErr w:type="spellStart"/>
      <w:proofErr w:type="gramStart"/>
      <w:r w:rsidRPr="00FA4DF1">
        <w:rPr>
          <w:lang w:val="en-IN"/>
        </w:rPr>
        <w:t>s.project</w:t>
      </w:r>
      <w:proofErr w:type="gramEnd"/>
      <w:r w:rsidRPr="00FA4DF1">
        <w:rPr>
          <w:lang w:val="en-IN"/>
        </w:rPr>
        <w:t>_id</w:t>
      </w:r>
      <w:proofErr w:type="spellEnd"/>
      <w:r>
        <w:rPr>
          <w:lang w:val="en-IN"/>
        </w:rPr>
        <w:t xml:space="preserve"> </w:t>
      </w:r>
      <w:r w:rsidRPr="00FA4DF1">
        <w:rPr>
          <w:lang w:val="en-IN"/>
        </w:rPr>
        <w:t>JOIN Task t</w:t>
      </w:r>
      <w:r>
        <w:rPr>
          <w:lang w:val="en-IN"/>
        </w:rPr>
        <w:t xml:space="preserve">   </w:t>
      </w:r>
      <w:r w:rsidRPr="00FA4DF1">
        <w:rPr>
          <w:lang w:val="en-IN"/>
        </w:rPr>
        <w:t xml:space="preserve">ON </w:t>
      </w:r>
      <w:proofErr w:type="spellStart"/>
      <w:proofErr w:type="gramStart"/>
      <w:r w:rsidRPr="00FA4DF1">
        <w:rPr>
          <w:lang w:val="en-IN"/>
        </w:rPr>
        <w:t>s.sprint</w:t>
      </w:r>
      <w:proofErr w:type="gramEnd"/>
      <w:r w:rsidRPr="00FA4DF1">
        <w:rPr>
          <w:lang w:val="en-IN"/>
        </w:rPr>
        <w:t>_id</w:t>
      </w:r>
      <w:proofErr w:type="spellEnd"/>
      <w:r w:rsidRPr="00FA4DF1">
        <w:rPr>
          <w:lang w:val="en-IN"/>
        </w:rPr>
        <w:t xml:space="preserve"> = </w:t>
      </w:r>
      <w:proofErr w:type="spellStart"/>
      <w:proofErr w:type="gramStart"/>
      <w:r w:rsidRPr="00FA4DF1">
        <w:rPr>
          <w:lang w:val="en-IN"/>
        </w:rPr>
        <w:t>t.sprint</w:t>
      </w:r>
      <w:proofErr w:type="gramEnd"/>
      <w:r w:rsidRPr="00FA4DF1">
        <w:rPr>
          <w:lang w:val="en-IN"/>
        </w:rPr>
        <w:t>_id</w:t>
      </w:r>
      <w:proofErr w:type="spellEnd"/>
    </w:p>
    <w:p w14:paraId="0C739ECE" w14:textId="77777777" w:rsidR="00C7153E" w:rsidRDefault="00C7153E" w:rsidP="00537CA9">
      <w:pPr>
        <w:jc w:val="both"/>
        <w:rPr>
          <w:lang w:val="en-IN"/>
        </w:rPr>
      </w:pPr>
      <w:r w:rsidRPr="00FA4DF1">
        <w:rPr>
          <w:lang w:val="en-IN"/>
        </w:rPr>
        <w:t>LEFT JOIN Bug b</w:t>
      </w:r>
      <w:r>
        <w:rPr>
          <w:lang w:val="en-IN"/>
        </w:rPr>
        <w:t xml:space="preserve"> </w:t>
      </w:r>
      <w:r w:rsidRPr="00FA4DF1">
        <w:rPr>
          <w:lang w:val="en-IN"/>
        </w:rPr>
        <w:t xml:space="preserve">ON </w:t>
      </w:r>
      <w:proofErr w:type="spellStart"/>
      <w:proofErr w:type="gramStart"/>
      <w:r w:rsidRPr="00FA4DF1">
        <w:rPr>
          <w:lang w:val="en-IN"/>
        </w:rPr>
        <w:t>t.task</w:t>
      </w:r>
      <w:proofErr w:type="gramEnd"/>
      <w:r w:rsidRPr="00FA4DF1">
        <w:rPr>
          <w:lang w:val="en-IN"/>
        </w:rPr>
        <w:t>_id</w:t>
      </w:r>
      <w:proofErr w:type="spellEnd"/>
      <w:r w:rsidRPr="00FA4DF1">
        <w:rPr>
          <w:lang w:val="en-IN"/>
        </w:rPr>
        <w:t xml:space="preserve"> = </w:t>
      </w:r>
      <w:proofErr w:type="spellStart"/>
      <w:proofErr w:type="gramStart"/>
      <w:r w:rsidRPr="00FA4DF1">
        <w:rPr>
          <w:lang w:val="en-IN"/>
        </w:rPr>
        <w:t>b.task</w:t>
      </w:r>
      <w:proofErr w:type="gramEnd"/>
      <w:r w:rsidRPr="00FA4DF1">
        <w:rPr>
          <w:lang w:val="en-IN"/>
        </w:rPr>
        <w:t>_id</w:t>
      </w:r>
      <w:proofErr w:type="spellEnd"/>
      <w:r>
        <w:rPr>
          <w:lang w:val="en-IN"/>
        </w:rPr>
        <w:t xml:space="preserve"> </w:t>
      </w:r>
      <w:r w:rsidRPr="00FA4DF1">
        <w:rPr>
          <w:lang w:val="en-IN"/>
        </w:rPr>
        <w:t xml:space="preserve">ORDER BY </w:t>
      </w:r>
      <w:proofErr w:type="spellStart"/>
      <w:proofErr w:type="gramStart"/>
      <w:r w:rsidRPr="00FA4DF1">
        <w:rPr>
          <w:lang w:val="en-IN"/>
        </w:rPr>
        <w:t>p.project</w:t>
      </w:r>
      <w:proofErr w:type="gramEnd"/>
      <w:r w:rsidRPr="00FA4DF1">
        <w:rPr>
          <w:lang w:val="en-IN"/>
        </w:rPr>
        <w:t>_id</w:t>
      </w:r>
      <w:proofErr w:type="spellEnd"/>
      <w:r w:rsidRPr="00FA4DF1">
        <w:rPr>
          <w:lang w:val="en-IN"/>
        </w:rPr>
        <w:t>;</w:t>
      </w:r>
    </w:p>
    <w:p w14:paraId="4AA0038D" w14:textId="143CC746" w:rsidR="00C7153E" w:rsidRPr="00FA4DF1" w:rsidRDefault="00537CA9" w:rsidP="00204098">
      <w:pPr>
        <w:rPr>
          <w:lang w:val="en-IN"/>
        </w:rPr>
      </w:pPr>
      <w:r w:rsidRPr="00537CA9">
        <w:rPr>
          <w:noProof/>
          <w:lang w:val="en-IN"/>
        </w:rPr>
        <w:drawing>
          <wp:inline distT="0" distB="0" distL="0" distR="0" wp14:anchorId="7AB576BB" wp14:editId="4A63F9D3">
            <wp:extent cx="6271260" cy="2221230"/>
            <wp:effectExtent l="0" t="0" r="0" b="7620"/>
            <wp:docPr id="155085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53692" name=""/>
                    <pic:cNvPicPr/>
                  </pic:nvPicPr>
                  <pic:blipFill>
                    <a:blip r:embed="rId21"/>
                    <a:stretch>
                      <a:fillRect/>
                    </a:stretch>
                  </pic:blipFill>
                  <pic:spPr>
                    <a:xfrm>
                      <a:off x="0" y="0"/>
                      <a:ext cx="6271260" cy="2221230"/>
                    </a:xfrm>
                    <a:prstGeom prst="rect">
                      <a:avLst/>
                    </a:prstGeom>
                  </pic:spPr>
                </pic:pic>
              </a:graphicData>
            </a:graphic>
          </wp:inline>
        </w:drawing>
      </w:r>
    </w:p>
    <w:p w14:paraId="77B51355" w14:textId="77777777" w:rsidR="00C7153E" w:rsidRPr="00FA4DF1" w:rsidRDefault="00C7153E" w:rsidP="00204098"/>
    <w:p w14:paraId="78B39F48" w14:textId="787401A5" w:rsidR="00C7153E" w:rsidRDefault="00C7153E"/>
    <w:p w14:paraId="1DF293A8" w14:textId="77777777" w:rsidR="00C7153E" w:rsidRPr="00537CA9" w:rsidRDefault="00C7153E" w:rsidP="00204098">
      <w:pPr>
        <w:pStyle w:val="Heading1"/>
        <w:rPr>
          <w:b/>
          <w:bCs/>
          <w:color w:val="auto"/>
          <w:sz w:val="28"/>
        </w:rPr>
      </w:pPr>
      <w:r w:rsidRPr="00537CA9">
        <w:rPr>
          <w:rFonts w:ascii="Times New Roman" w:hAnsi="Times New Roman"/>
          <w:b/>
          <w:bCs/>
          <w:color w:val="auto"/>
        </w:rPr>
        <w:t xml:space="preserve">                  </w:t>
      </w:r>
      <w:r w:rsidRPr="00537CA9">
        <w:rPr>
          <w:rFonts w:ascii="Times New Roman" w:hAnsi="Times New Roman"/>
          <w:b/>
          <w:bCs/>
          <w:color w:val="auto"/>
          <w:sz w:val="28"/>
        </w:rPr>
        <w:t>CHAPTER 8: TESTING AND DATA VALIDATION</w:t>
      </w:r>
    </w:p>
    <w:tbl>
      <w:tblPr>
        <w:tblStyle w:val="TableGrid"/>
        <w:tblW w:w="0" w:type="auto"/>
        <w:jc w:val="center"/>
        <w:tblLook w:val="04A0" w:firstRow="1" w:lastRow="0" w:firstColumn="1" w:lastColumn="0" w:noHBand="0" w:noVBand="1"/>
      </w:tblPr>
      <w:tblGrid>
        <w:gridCol w:w="2144"/>
        <w:gridCol w:w="2389"/>
        <w:gridCol w:w="2252"/>
        <w:gridCol w:w="2231"/>
      </w:tblGrid>
      <w:tr w:rsidR="00C7153E" w14:paraId="4BFC0278" w14:textId="77777777" w:rsidTr="007F5085">
        <w:trPr>
          <w:jc w:val="center"/>
        </w:trPr>
        <w:tc>
          <w:tcPr>
            <w:tcW w:w="2592" w:type="dxa"/>
            <w:shd w:val="clear" w:color="auto" w:fill="FFFFFF" w:themeFill="background1"/>
            <w:vAlign w:val="center"/>
          </w:tcPr>
          <w:p w14:paraId="7E17494D" w14:textId="77777777" w:rsidR="00C7153E" w:rsidRPr="002C3091" w:rsidRDefault="00C7153E" w:rsidP="0027452D">
            <w:pPr>
              <w:rPr>
                <w:szCs w:val="24"/>
              </w:rPr>
            </w:pPr>
            <w:r w:rsidRPr="002C3091">
              <w:rPr>
                <w:b/>
                <w:szCs w:val="24"/>
              </w:rPr>
              <w:t>Test Case</w:t>
            </w:r>
          </w:p>
        </w:tc>
        <w:tc>
          <w:tcPr>
            <w:tcW w:w="2592" w:type="dxa"/>
            <w:shd w:val="clear" w:color="auto" w:fill="FFFFFF" w:themeFill="background1"/>
            <w:vAlign w:val="center"/>
          </w:tcPr>
          <w:p w14:paraId="5E6414CB" w14:textId="77777777" w:rsidR="00C7153E" w:rsidRPr="002C3091" w:rsidRDefault="00C7153E" w:rsidP="0027452D">
            <w:pPr>
              <w:rPr>
                <w:szCs w:val="24"/>
              </w:rPr>
            </w:pPr>
            <w:r w:rsidRPr="002C3091">
              <w:rPr>
                <w:b/>
                <w:szCs w:val="24"/>
              </w:rPr>
              <w:t>Input / Operation</w:t>
            </w:r>
          </w:p>
        </w:tc>
        <w:tc>
          <w:tcPr>
            <w:tcW w:w="2592" w:type="dxa"/>
            <w:shd w:val="clear" w:color="auto" w:fill="FFFFFF" w:themeFill="background1"/>
            <w:vAlign w:val="center"/>
          </w:tcPr>
          <w:p w14:paraId="407E9978" w14:textId="77777777" w:rsidR="00C7153E" w:rsidRPr="002C3091" w:rsidRDefault="00C7153E" w:rsidP="0027452D">
            <w:pPr>
              <w:rPr>
                <w:szCs w:val="24"/>
              </w:rPr>
            </w:pPr>
            <w:r w:rsidRPr="002C3091">
              <w:rPr>
                <w:b/>
                <w:szCs w:val="24"/>
              </w:rPr>
              <w:t>Expected Result</w:t>
            </w:r>
          </w:p>
        </w:tc>
        <w:tc>
          <w:tcPr>
            <w:tcW w:w="2592" w:type="dxa"/>
            <w:shd w:val="clear" w:color="auto" w:fill="FFFFFF" w:themeFill="background1"/>
            <w:vAlign w:val="center"/>
          </w:tcPr>
          <w:p w14:paraId="53D275BF" w14:textId="77777777" w:rsidR="00C7153E" w:rsidRPr="002C3091" w:rsidRDefault="00C7153E" w:rsidP="0027452D">
            <w:pPr>
              <w:rPr>
                <w:szCs w:val="24"/>
              </w:rPr>
            </w:pPr>
            <w:r w:rsidRPr="002C3091">
              <w:rPr>
                <w:b/>
                <w:szCs w:val="24"/>
              </w:rPr>
              <w:t>Result</w:t>
            </w:r>
          </w:p>
        </w:tc>
      </w:tr>
      <w:tr w:rsidR="00C7153E" w14:paraId="2AC1F469" w14:textId="77777777" w:rsidTr="0027452D">
        <w:trPr>
          <w:jc w:val="center"/>
        </w:trPr>
        <w:tc>
          <w:tcPr>
            <w:tcW w:w="2592" w:type="dxa"/>
            <w:vAlign w:val="center"/>
          </w:tcPr>
          <w:p w14:paraId="1DF78685" w14:textId="77777777" w:rsidR="00C7153E" w:rsidRPr="002C3091" w:rsidRDefault="00C7153E" w:rsidP="0027452D">
            <w:pPr>
              <w:rPr>
                <w:szCs w:val="24"/>
              </w:rPr>
            </w:pPr>
            <w:r w:rsidRPr="002C3091">
              <w:rPr>
                <w:szCs w:val="24"/>
              </w:rPr>
              <w:t>TC01</w:t>
            </w:r>
          </w:p>
        </w:tc>
        <w:tc>
          <w:tcPr>
            <w:tcW w:w="2592" w:type="dxa"/>
            <w:vAlign w:val="center"/>
          </w:tcPr>
          <w:p w14:paraId="3BF05663" w14:textId="77777777" w:rsidR="00C7153E" w:rsidRPr="002C3091" w:rsidRDefault="00C7153E" w:rsidP="0027452D">
            <w:pPr>
              <w:rPr>
                <w:szCs w:val="24"/>
              </w:rPr>
            </w:pPr>
            <w:r w:rsidRPr="002C3091">
              <w:rPr>
                <w:szCs w:val="24"/>
              </w:rPr>
              <w:t>Insert duplicate employee email</w:t>
            </w:r>
          </w:p>
        </w:tc>
        <w:tc>
          <w:tcPr>
            <w:tcW w:w="2592" w:type="dxa"/>
            <w:vAlign w:val="center"/>
          </w:tcPr>
          <w:p w14:paraId="0E2EE50A" w14:textId="77777777" w:rsidR="00C7153E" w:rsidRPr="002C3091" w:rsidRDefault="00C7153E" w:rsidP="0027452D">
            <w:pPr>
              <w:rPr>
                <w:szCs w:val="24"/>
              </w:rPr>
            </w:pPr>
            <w:r w:rsidRPr="002C3091">
              <w:rPr>
                <w:szCs w:val="24"/>
              </w:rPr>
              <w:t>UNIQUE constraint rejects duplicate</w:t>
            </w:r>
          </w:p>
        </w:tc>
        <w:tc>
          <w:tcPr>
            <w:tcW w:w="2592" w:type="dxa"/>
            <w:vAlign w:val="center"/>
          </w:tcPr>
          <w:p w14:paraId="381578A4" w14:textId="77777777" w:rsidR="00C7153E" w:rsidRPr="002C3091" w:rsidRDefault="00C7153E" w:rsidP="0027452D">
            <w:pPr>
              <w:rPr>
                <w:szCs w:val="24"/>
              </w:rPr>
            </w:pPr>
            <w:r w:rsidRPr="002C3091">
              <w:rPr>
                <w:szCs w:val="24"/>
              </w:rPr>
              <w:t>Pass when constraint is enforced</w:t>
            </w:r>
          </w:p>
        </w:tc>
      </w:tr>
      <w:tr w:rsidR="00C7153E" w14:paraId="7291ECF3" w14:textId="77777777" w:rsidTr="0027452D">
        <w:trPr>
          <w:trHeight w:val="346"/>
          <w:jc w:val="center"/>
        </w:trPr>
        <w:tc>
          <w:tcPr>
            <w:tcW w:w="2592" w:type="dxa"/>
            <w:vAlign w:val="center"/>
          </w:tcPr>
          <w:p w14:paraId="6DCA28E6" w14:textId="77777777" w:rsidR="00C7153E" w:rsidRPr="002C3091" w:rsidRDefault="00C7153E" w:rsidP="0027452D">
            <w:pPr>
              <w:rPr>
                <w:szCs w:val="24"/>
              </w:rPr>
            </w:pPr>
            <w:r w:rsidRPr="002C3091">
              <w:rPr>
                <w:szCs w:val="24"/>
              </w:rPr>
              <w:t>TC02</w:t>
            </w:r>
          </w:p>
        </w:tc>
        <w:tc>
          <w:tcPr>
            <w:tcW w:w="2592" w:type="dxa"/>
            <w:vAlign w:val="center"/>
          </w:tcPr>
          <w:p w14:paraId="7F8FE7B4" w14:textId="77777777" w:rsidR="00C7153E" w:rsidRPr="002C3091" w:rsidRDefault="00C7153E" w:rsidP="0027452D">
            <w:pPr>
              <w:rPr>
                <w:szCs w:val="24"/>
              </w:rPr>
            </w:pPr>
            <w:r w:rsidRPr="002C3091">
              <w:rPr>
                <w:szCs w:val="24"/>
              </w:rPr>
              <w:t xml:space="preserve">Insert negative </w:t>
            </w:r>
            <w:proofErr w:type="spellStart"/>
            <w:r w:rsidRPr="002C3091">
              <w:rPr>
                <w:szCs w:val="24"/>
              </w:rPr>
              <w:t>experience_years</w:t>
            </w:r>
            <w:proofErr w:type="spellEnd"/>
          </w:p>
        </w:tc>
        <w:tc>
          <w:tcPr>
            <w:tcW w:w="2592" w:type="dxa"/>
            <w:vAlign w:val="center"/>
          </w:tcPr>
          <w:p w14:paraId="4EB8D0D0" w14:textId="77777777" w:rsidR="00C7153E" w:rsidRPr="002C3091" w:rsidRDefault="00C7153E" w:rsidP="0027452D">
            <w:pPr>
              <w:rPr>
                <w:szCs w:val="24"/>
              </w:rPr>
            </w:pPr>
            <w:r w:rsidRPr="002C3091">
              <w:rPr>
                <w:szCs w:val="24"/>
              </w:rPr>
              <w:t>CHECK constraint rejects value</w:t>
            </w:r>
          </w:p>
        </w:tc>
        <w:tc>
          <w:tcPr>
            <w:tcW w:w="2592" w:type="dxa"/>
            <w:vAlign w:val="center"/>
          </w:tcPr>
          <w:p w14:paraId="232F8F1C" w14:textId="77777777" w:rsidR="00C7153E" w:rsidRPr="002C3091" w:rsidRDefault="00C7153E" w:rsidP="0027452D">
            <w:pPr>
              <w:rPr>
                <w:szCs w:val="24"/>
              </w:rPr>
            </w:pPr>
            <w:r w:rsidRPr="002C3091">
              <w:rPr>
                <w:szCs w:val="24"/>
              </w:rPr>
              <w:t>Pass when constraint is enforced</w:t>
            </w:r>
          </w:p>
        </w:tc>
      </w:tr>
      <w:tr w:rsidR="00C7153E" w14:paraId="17DC9289" w14:textId="77777777" w:rsidTr="0027452D">
        <w:trPr>
          <w:jc w:val="center"/>
        </w:trPr>
        <w:tc>
          <w:tcPr>
            <w:tcW w:w="2592" w:type="dxa"/>
            <w:vAlign w:val="center"/>
          </w:tcPr>
          <w:p w14:paraId="633C26ED" w14:textId="77777777" w:rsidR="00C7153E" w:rsidRPr="002C3091" w:rsidRDefault="00C7153E" w:rsidP="0027452D">
            <w:pPr>
              <w:rPr>
                <w:szCs w:val="24"/>
              </w:rPr>
            </w:pPr>
            <w:r w:rsidRPr="002C3091">
              <w:rPr>
                <w:szCs w:val="24"/>
              </w:rPr>
              <w:t>TC03</w:t>
            </w:r>
          </w:p>
        </w:tc>
        <w:tc>
          <w:tcPr>
            <w:tcW w:w="2592" w:type="dxa"/>
            <w:vAlign w:val="center"/>
          </w:tcPr>
          <w:p w14:paraId="15AE4DA8" w14:textId="77777777" w:rsidR="00C7153E" w:rsidRPr="002C3091" w:rsidRDefault="00C7153E" w:rsidP="0027452D">
            <w:pPr>
              <w:rPr>
                <w:szCs w:val="24"/>
              </w:rPr>
            </w:pPr>
            <w:r w:rsidRPr="002C3091">
              <w:rPr>
                <w:szCs w:val="24"/>
              </w:rPr>
              <w:t xml:space="preserve">Insert task with invalid </w:t>
            </w:r>
            <w:proofErr w:type="spellStart"/>
            <w:r w:rsidRPr="002C3091">
              <w:rPr>
                <w:szCs w:val="24"/>
              </w:rPr>
              <w:t>sprint_id</w:t>
            </w:r>
            <w:proofErr w:type="spellEnd"/>
          </w:p>
        </w:tc>
        <w:tc>
          <w:tcPr>
            <w:tcW w:w="2592" w:type="dxa"/>
            <w:vAlign w:val="center"/>
          </w:tcPr>
          <w:p w14:paraId="5AE5EDA9" w14:textId="77777777" w:rsidR="00C7153E" w:rsidRPr="002C3091" w:rsidRDefault="00C7153E" w:rsidP="0027452D">
            <w:pPr>
              <w:rPr>
                <w:szCs w:val="24"/>
              </w:rPr>
            </w:pPr>
            <w:r w:rsidRPr="002C3091">
              <w:rPr>
                <w:szCs w:val="24"/>
              </w:rPr>
              <w:t>FOREIGN KEY rejects orphan task</w:t>
            </w:r>
          </w:p>
        </w:tc>
        <w:tc>
          <w:tcPr>
            <w:tcW w:w="2592" w:type="dxa"/>
            <w:vAlign w:val="center"/>
          </w:tcPr>
          <w:p w14:paraId="41DB5F1C" w14:textId="77777777" w:rsidR="00C7153E" w:rsidRPr="002C3091" w:rsidRDefault="00C7153E" w:rsidP="0027452D">
            <w:pPr>
              <w:rPr>
                <w:szCs w:val="24"/>
              </w:rPr>
            </w:pPr>
            <w:r w:rsidRPr="002C3091">
              <w:rPr>
                <w:szCs w:val="24"/>
              </w:rPr>
              <w:t>Pass when constraint is enforced</w:t>
            </w:r>
          </w:p>
        </w:tc>
      </w:tr>
      <w:tr w:rsidR="00C7153E" w14:paraId="2F62D763" w14:textId="77777777" w:rsidTr="0027452D">
        <w:trPr>
          <w:jc w:val="center"/>
        </w:trPr>
        <w:tc>
          <w:tcPr>
            <w:tcW w:w="2592" w:type="dxa"/>
            <w:vAlign w:val="center"/>
          </w:tcPr>
          <w:p w14:paraId="03EE51B0" w14:textId="77777777" w:rsidR="00C7153E" w:rsidRPr="002C3091" w:rsidRDefault="00C7153E" w:rsidP="0027452D">
            <w:pPr>
              <w:rPr>
                <w:szCs w:val="24"/>
              </w:rPr>
            </w:pPr>
            <w:r w:rsidRPr="002C3091">
              <w:rPr>
                <w:szCs w:val="24"/>
              </w:rPr>
              <w:t>TC04</w:t>
            </w:r>
          </w:p>
        </w:tc>
        <w:tc>
          <w:tcPr>
            <w:tcW w:w="2592" w:type="dxa"/>
            <w:vAlign w:val="center"/>
          </w:tcPr>
          <w:p w14:paraId="68C07E17" w14:textId="77777777" w:rsidR="00C7153E" w:rsidRPr="002C3091" w:rsidRDefault="00C7153E" w:rsidP="0027452D">
            <w:pPr>
              <w:rPr>
                <w:szCs w:val="24"/>
              </w:rPr>
            </w:pPr>
            <w:r w:rsidRPr="002C3091">
              <w:rPr>
                <w:szCs w:val="24"/>
              </w:rPr>
              <w:t xml:space="preserve">Insert bug with invalid </w:t>
            </w:r>
            <w:proofErr w:type="spellStart"/>
            <w:r w:rsidRPr="002C3091">
              <w:rPr>
                <w:szCs w:val="24"/>
              </w:rPr>
              <w:t>task_id</w:t>
            </w:r>
            <w:proofErr w:type="spellEnd"/>
          </w:p>
        </w:tc>
        <w:tc>
          <w:tcPr>
            <w:tcW w:w="2592" w:type="dxa"/>
            <w:vAlign w:val="center"/>
          </w:tcPr>
          <w:p w14:paraId="3BB21830" w14:textId="77777777" w:rsidR="00C7153E" w:rsidRPr="002C3091" w:rsidRDefault="00C7153E" w:rsidP="0027452D">
            <w:pPr>
              <w:rPr>
                <w:szCs w:val="24"/>
              </w:rPr>
            </w:pPr>
            <w:r w:rsidRPr="002C3091">
              <w:rPr>
                <w:szCs w:val="24"/>
              </w:rPr>
              <w:t>FOREIGN KEY rejects orphan bug</w:t>
            </w:r>
          </w:p>
        </w:tc>
        <w:tc>
          <w:tcPr>
            <w:tcW w:w="2592" w:type="dxa"/>
            <w:vAlign w:val="center"/>
          </w:tcPr>
          <w:p w14:paraId="3A56CF7E" w14:textId="77777777" w:rsidR="00C7153E" w:rsidRPr="002C3091" w:rsidRDefault="00C7153E" w:rsidP="0027452D">
            <w:pPr>
              <w:rPr>
                <w:szCs w:val="24"/>
              </w:rPr>
            </w:pPr>
            <w:r w:rsidRPr="002C3091">
              <w:rPr>
                <w:szCs w:val="24"/>
              </w:rPr>
              <w:t>Pass when constraint is enforced</w:t>
            </w:r>
          </w:p>
        </w:tc>
      </w:tr>
      <w:tr w:rsidR="00C7153E" w14:paraId="31558D3F" w14:textId="77777777" w:rsidTr="0027452D">
        <w:trPr>
          <w:trHeight w:val="418"/>
          <w:jc w:val="center"/>
        </w:trPr>
        <w:tc>
          <w:tcPr>
            <w:tcW w:w="2592" w:type="dxa"/>
            <w:vAlign w:val="center"/>
          </w:tcPr>
          <w:p w14:paraId="7DEDB6CB" w14:textId="77777777" w:rsidR="00C7153E" w:rsidRPr="002C3091" w:rsidRDefault="00C7153E" w:rsidP="0027452D">
            <w:pPr>
              <w:rPr>
                <w:szCs w:val="24"/>
              </w:rPr>
            </w:pPr>
            <w:r w:rsidRPr="002C3091">
              <w:rPr>
                <w:szCs w:val="24"/>
              </w:rPr>
              <w:t>TC05</w:t>
            </w:r>
          </w:p>
        </w:tc>
        <w:tc>
          <w:tcPr>
            <w:tcW w:w="2592" w:type="dxa"/>
            <w:vAlign w:val="center"/>
          </w:tcPr>
          <w:p w14:paraId="238A950A" w14:textId="77777777" w:rsidR="00C7153E" w:rsidRPr="002C3091" w:rsidRDefault="00C7153E" w:rsidP="0027452D">
            <w:pPr>
              <w:rPr>
                <w:szCs w:val="24"/>
              </w:rPr>
            </w:pPr>
            <w:r w:rsidRPr="002C3091">
              <w:rPr>
                <w:szCs w:val="24"/>
              </w:rPr>
              <w:t xml:space="preserve">Insert task without </w:t>
            </w:r>
            <w:proofErr w:type="spellStart"/>
            <w:r w:rsidRPr="002C3091">
              <w:rPr>
                <w:szCs w:val="24"/>
              </w:rPr>
              <w:t>task_title</w:t>
            </w:r>
            <w:proofErr w:type="spellEnd"/>
          </w:p>
        </w:tc>
        <w:tc>
          <w:tcPr>
            <w:tcW w:w="2592" w:type="dxa"/>
            <w:vAlign w:val="center"/>
          </w:tcPr>
          <w:p w14:paraId="16846DE3" w14:textId="77777777" w:rsidR="00C7153E" w:rsidRPr="002C3091" w:rsidRDefault="00C7153E" w:rsidP="0027452D">
            <w:pPr>
              <w:rPr>
                <w:szCs w:val="24"/>
              </w:rPr>
            </w:pPr>
            <w:r w:rsidRPr="002C3091">
              <w:rPr>
                <w:szCs w:val="24"/>
              </w:rPr>
              <w:t>NOT NULL rejects record</w:t>
            </w:r>
          </w:p>
        </w:tc>
        <w:tc>
          <w:tcPr>
            <w:tcW w:w="2592" w:type="dxa"/>
            <w:vAlign w:val="center"/>
          </w:tcPr>
          <w:p w14:paraId="71785B5A" w14:textId="77777777" w:rsidR="00C7153E" w:rsidRPr="002C3091" w:rsidRDefault="00C7153E" w:rsidP="0027452D">
            <w:pPr>
              <w:rPr>
                <w:szCs w:val="24"/>
              </w:rPr>
            </w:pPr>
            <w:r w:rsidRPr="002C3091">
              <w:rPr>
                <w:szCs w:val="24"/>
              </w:rPr>
              <w:t>Pass when constraint is enforced</w:t>
            </w:r>
          </w:p>
        </w:tc>
      </w:tr>
      <w:tr w:rsidR="00C7153E" w14:paraId="7670EC9E" w14:textId="77777777" w:rsidTr="0027452D">
        <w:trPr>
          <w:trHeight w:val="412"/>
          <w:jc w:val="center"/>
        </w:trPr>
        <w:tc>
          <w:tcPr>
            <w:tcW w:w="2592" w:type="dxa"/>
            <w:vAlign w:val="center"/>
          </w:tcPr>
          <w:p w14:paraId="3A1885F9" w14:textId="77777777" w:rsidR="00C7153E" w:rsidRPr="002C3091" w:rsidRDefault="00C7153E" w:rsidP="0027452D">
            <w:pPr>
              <w:rPr>
                <w:szCs w:val="24"/>
              </w:rPr>
            </w:pPr>
            <w:r w:rsidRPr="002C3091">
              <w:rPr>
                <w:szCs w:val="24"/>
              </w:rPr>
              <w:t>TC06</w:t>
            </w:r>
          </w:p>
        </w:tc>
        <w:tc>
          <w:tcPr>
            <w:tcW w:w="2592" w:type="dxa"/>
            <w:vAlign w:val="center"/>
          </w:tcPr>
          <w:p w14:paraId="59D8845C" w14:textId="77777777" w:rsidR="00C7153E" w:rsidRPr="002C3091" w:rsidRDefault="00C7153E" w:rsidP="0027452D">
            <w:pPr>
              <w:rPr>
                <w:szCs w:val="24"/>
              </w:rPr>
            </w:pPr>
            <w:r w:rsidRPr="002C3091">
              <w:rPr>
                <w:szCs w:val="24"/>
              </w:rPr>
              <w:t>Query completed tasks</w:t>
            </w:r>
          </w:p>
        </w:tc>
        <w:tc>
          <w:tcPr>
            <w:tcW w:w="2592" w:type="dxa"/>
            <w:vAlign w:val="center"/>
          </w:tcPr>
          <w:p w14:paraId="625AB4A2" w14:textId="77777777" w:rsidR="00C7153E" w:rsidRPr="002C3091" w:rsidRDefault="00C7153E" w:rsidP="0027452D">
            <w:pPr>
              <w:rPr>
                <w:szCs w:val="24"/>
              </w:rPr>
            </w:pPr>
            <w:r w:rsidRPr="002C3091">
              <w:rPr>
                <w:szCs w:val="24"/>
              </w:rPr>
              <w:t>Only Done tasks are returned</w:t>
            </w:r>
          </w:p>
        </w:tc>
        <w:tc>
          <w:tcPr>
            <w:tcW w:w="2592" w:type="dxa"/>
            <w:vAlign w:val="center"/>
          </w:tcPr>
          <w:p w14:paraId="4CD08451" w14:textId="77777777" w:rsidR="00C7153E" w:rsidRPr="002C3091" w:rsidRDefault="00C7153E" w:rsidP="0027452D">
            <w:pPr>
              <w:rPr>
                <w:szCs w:val="24"/>
              </w:rPr>
            </w:pPr>
            <w:r w:rsidRPr="002C3091">
              <w:rPr>
                <w:szCs w:val="24"/>
              </w:rPr>
              <w:t>Pass</w:t>
            </w:r>
          </w:p>
        </w:tc>
      </w:tr>
      <w:tr w:rsidR="00C7153E" w14:paraId="2C8D0CC3" w14:textId="77777777" w:rsidTr="0027452D">
        <w:trPr>
          <w:jc w:val="center"/>
        </w:trPr>
        <w:tc>
          <w:tcPr>
            <w:tcW w:w="2592" w:type="dxa"/>
            <w:vAlign w:val="center"/>
          </w:tcPr>
          <w:p w14:paraId="65325764" w14:textId="77777777" w:rsidR="00C7153E" w:rsidRPr="002C3091" w:rsidRDefault="00C7153E" w:rsidP="0027452D">
            <w:pPr>
              <w:rPr>
                <w:szCs w:val="24"/>
              </w:rPr>
            </w:pPr>
            <w:r w:rsidRPr="002C3091">
              <w:rPr>
                <w:szCs w:val="24"/>
              </w:rPr>
              <w:t>TC07</w:t>
            </w:r>
          </w:p>
        </w:tc>
        <w:tc>
          <w:tcPr>
            <w:tcW w:w="2592" w:type="dxa"/>
            <w:vAlign w:val="center"/>
          </w:tcPr>
          <w:p w14:paraId="574F8A0B" w14:textId="77777777" w:rsidR="00C7153E" w:rsidRPr="002C3091" w:rsidRDefault="00C7153E" w:rsidP="0027452D">
            <w:pPr>
              <w:rPr>
                <w:szCs w:val="24"/>
              </w:rPr>
            </w:pPr>
            <w:r w:rsidRPr="002C3091">
              <w:rPr>
                <w:szCs w:val="24"/>
              </w:rPr>
              <w:t>Calculate bug resolution time</w:t>
            </w:r>
          </w:p>
        </w:tc>
        <w:tc>
          <w:tcPr>
            <w:tcW w:w="2592" w:type="dxa"/>
            <w:vAlign w:val="center"/>
          </w:tcPr>
          <w:p w14:paraId="216FA55C" w14:textId="77777777" w:rsidR="00C7153E" w:rsidRPr="002C3091" w:rsidRDefault="00C7153E" w:rsidP="0027452D">
            <w:pPr>
              <w:rPr>
                <w:szCs w:val="24"/>
              </w:rPr>
            </w:pPr>
            <w:r w:rsidRPr="002C3091">
              <w:rPr>
                <w:szCs w:val="24"/>
              </w:rPr>
              <w:t>Difference between resolved and reported dates</w:t>
            </w:r>
          </w:p>
        </w:tc>
        <w:tc>
          <w:tcPr>
            <w:tcW w:w="2592" w:type="dxa"/>
            <w:vAlign w:val="center"/>
          </w:tcPr>
          <w:p w14:paraId="53277A56" w14:textId="77777777" w:rsidR="00C7153E" w:rsidRPr="002C3091" w:rsidRDefault="00C7153E" w:rsidP="0027452D">
            <w:pPr>
              <w:rPr>
                <w:szCs w:val="24"/>
              </w:rPr>
            </w:pPr>
            <w:r w:rsidRPr="002C3091">
              <w:rPr>
                <w:szCs w:val="24"/>
              </w:rPr>
              <w:t>Pass for resolved bugs</w:t>
            </w:r>
          </w:p>
        </w:tc>
      </w:tr>
    </w:tbl>
    <w:p w14:paraId="3A2F4E4F" w14:textId="77777777" w:rsidR="00C7153E" w:rsidRPr="00AF35CA" w:rsidRDefault="00C7153E" w:rsidP="00AF35CA">
      <w:pPr>
        <w:pStyle w:val="Heading2"/>
        <w:rPr>
          <w:b/>
          <w:bCs/>
          <w:color w:val="auto"/>
          <w:sz w:val="24"/>
          <w:szCs w:val="24"/>
        </w:rPr>
      </w:pPr>
      <w:r w:rsidRPr="00AF35CA">
        <w:rPr>
          <w:rFonts w:ascii="Times New Roman" w:hAnsi="Times New Roman"/>
          <w:b/>
          <w:bCs/>
          <w:color w:val="auto"/>
          <w:sz w:val="24"/>
          <w:szCs w:val="24"/>
        </w:rPr>
        <w:t>8.1 Data Validation Rules</w:t>
      </w:r>
    </w:p>
    <w:p w14:paraId="43DC12C0" w14:textId="77777777" w:rsidR="00C7153E" w:rsidRDefault="00C7153E" w:rsidP="00AF35CA">
      <w:pPr>
        <w:pStyle w:val="ListBullet"/>
        <w:tabs>
          <w:tab w:val="left" w:pos="360"/>
        </w:tabs>
        <w:ind w:left="360" w:hanging="360"/>
      </w:pPr>
      <w:r>
        <w:t>Primary keys provide unique record identifiers.</w:t>
      </w:r>
    </w:p>
    <w:p w14:paraId="6CC838B9" w14:textId="77777777" w:rsidR="00C7153E" w:rsidRDefault="00C7153E" w:rsidP="00AF35CA">
      <w:pPr>
        <w:pStyle w:val="ListBullet"/>
        <w:tabs>
          <w:tab w:val="left" w:pos="360"/>
        </w:tabs>
        <w:ind w:left="360" w:hanging="360"/>
      </w:pPr>
      <w:r>
        <w:t>Foreign keys protect relationships between parent and child tables.</w:t>
      </w:r>
    </w:p>
    <w:p w14:paraId="5834FD67" w14:textId="77777777" w:rsidR="00C7153E" w:rsidRDefault="00C7153E" w:rsidP="00AF35CA">
      <w:pPr>
        <w:pStyle w:val="ListBullet"/>
        <w:tabs>
          <w:tab w:val="left" w:pos="360"/>
        </w:tabs>
        <w:ind w:left="360" w:hanging="360"/>
      </w:pPr>
      <w:r>
        <w:t>UNIQUE prevents duplicate work email values.</w:t>
      </w:r>
    </w:p>
    <w:p w14:paraId="03EA3D5A" w14:textId="77777777" w:rsidR="00C7153E" w:rsidRDefault="00C7153E" w:rsidP="00AF35CA">
      <w:pPr>
        <w:pStyle w:val="ListBullet"/>
        <w:tabs>
          <w:tab w:val="left" w:pos="360"/>
        </w:tabs>
        <w:ind w:left="360" w:hanging="360"/>
      </w:pPr>
      <w:r>
        <w:t>NOT NULL protects mandatory fields.</w:t>
      </w:r>
    </w:p>
    <w:p w14:paraId="4C404C82" w14:textId="77777777" w:rsidR="00C7153E" w:rsidRDefault="00C7153E" w:rsidP="00AF35CA">
      <w:pPr>
        <w:pStyle w:val="ListBullet"/>
        <w:tabs>
          <w:tab w:val="left" w:pos="360"/>
        </w:tabs>
        <w:ind w:left="360" w:hanging="360"/>
      </w:pPr>
      <w:r>
        <w:t>CHECK validates non-negative employee experience.</w:t>
      </w:r>
    </w:p>
    <w:p w14:paraId="59C3F483" w14:textId="77777777" w:rsidR="00C7153E" w:rsidRDefault="00C7153E" w:rsidP="00AF35CA">
      <w:pPr>
        <w:pStyle w:val="ListBullet"/>
        <w:tabs>
          <w:tab w:val="left" w:pos="360"/>
        </w:tabs>
        <w:ind w:left="360" w:hanging="360"/>
      </w:pPr>
      <w:r>
        <w:t>DEFAULT values provide initial workflow statuses.</w:t>
      </w:r>
    </w:p>
    <w:p w14:paraId="4D8824E6" w14:textId="77777777" w:rsidR="00C7153E" w:rsidRDefault="00C7153E" w:rsidP="00AF35CA">
      <w:pPr>
        <w:pStyle w:val="ListBullet"/>
        <w:tabs>
          <w:tab w:val="left" w:pos="360"/>
        </w:tabs>
        <w:ind w:left="360" w:hanging="360"/>
      </w:pPr>
      <w:r>
        <w:t>Derived fields are calculated from stored attributes rather than duplicated.</w:t>
      </w:r>
    </w:p>
    <w:p w14:paraId="7AFC6730" w14:textId="77777777" w:rsidR="00C7153E" w:rsidRDefault="00C7153E">
      <w:r>
        <w:br w:type="page"/>
      </w:r>
    </w:p>
    <w:p w14:paraId="400FA242" w14:textId="3BE26CF4" w:rsidR="00C7153E" w:rsidRPr="00AF35CA" w:rsidRDefault="00C7153E" w:rsidP="00204098">
      <w:pPr>
        <w:pStyle w:val="Heading1"/>
        <w:rPr>
          <w:b/>
          <w:bCs/>
          <w:color w:val="auto"/>
        </w:rPr>
      </w:pPr>
      <w:r>
        <w:rPr>
          <w:rFonts w:ascii="Times New Roman" w:hAnsi="Times New Roman"/>
          <w:color w:val="auto"/>
          <w:sz w:val="28"/>
        </w:rPr>
        <w:lastRenderedPageBreak/>
        <w:t xml:space="preserve">       </w:t>
      </w:r>
      <w:r w:rsidRPr="00AF35CA">
        <w:rPr>
          <w:rFonts w:ascii="Times New Roman" w:hAnsi="Times New Roman"/>
          <w:b/>
          <w:bCs/>
          <w:color w:val="auto"/>
          <w:sz w:val="28"/>
        </w:rPr>
        <w:t xml:space="preserve">CHAPTER 9: GITHUB REPOSITORY </w:t>
      </w:r>
      <w:r w:rsidR="00AF35CA" w:rsidRPr="00AF35CA">
        <w:rPr>
          <w:rFonts w:ascii="Times New Roman" w:hAnsi="Times New Roman"/>
          <w:b/>
          <w:bCs/>
          <w:color w:val="auto"/>
          <w:sz w:val="28"/>
        </w:rPr>
        <w:t>&amp;</w:t>
      </w:r>
      <w:r w:rsidRPr="00AF35CA">
        <w:rPr>
          <w:rFonts w:ascii="Times New Roman" w:hAnsi="Times New Roman"/>
          <w:b/>
          <w:bCs/>
          <w:color w:val="auto"/>
          <w:sz w:val="28"/>
        </w:rPr>
        <w:t xml:space="preserve"> </w:t>
      </w:r>
      <w:proofErr w:type="gramStart"/>
      <w:r w:rsidRPr="00AF35CA">
        <w:rPr>
          <w:rFonts w:ascii="Times New Roman" w:hAnsi="Times New Roman"/>
          <w:b/>
          <w:bCs/>
          <w:color w:val="auto"/>
          <w:sz w:val="28"/>
        </w:rPr>
        <w:t>TEAM  CONTRIBUTION</w:t>
      </w:r>
      <w:proofErr w:type="gramEnd"/>
    </w:p>
    <w:p w14:paraId="32D0A7B4" w14:textId="77777777" w:rsidR="00C7153E" w:rsidRPr="00AF35CA" w:rsidRDefault="00C7153E" w:rsidP="00204098">
      <w:pPr>
        <w:pStyle w:val="Heading2"/>
        <w:rPr>
          <w:b/>
          <w:bCs/>
          <w:color w:val="auto"/>
          <w:sz w:val="24"/>
          <w:szCs w:val="24"/>
        </w:rPr>
      </w:pPr>
      <w:r w:rsidRPr="00AF35CA">
        <w:rPr>
          <w:rFonts w:ascii="Times New Roman" w:hAnsi="Times New Roman"/>
          <w:b/>
          <w:bCs/>
          <w:color w:val="auto"/>
          <w:sz w:val="24"/>
          <w:szCs w:val="24"/>
        </w:rPr>
        <w:t>9.1 GitHub Repository</w:t>
      </w:r>
    </w:p>
    <w:p w14:paraId="2D6D17C4" w14:textId="344BAE60" w:rsidR="001845A0" w:rsidRPr="001845A0" w:rsidRDefault="001845A0" w:rsidP="001845A0">
      <w:pPr>
        <w:pStyle w:val="BodyText"/>
        <w:spacing w:line="259" w:lineRule="auto"/>
        <w:rPr>
          <w:b/>
          <w:bCs/>
        </w:rPr>
      </w:pPr>
      <w:r>
        <w:t xml:space="preserve">Repository Name: </w:t>
      </w:r>
      <w:r w:rsidRPr="001845A0">
        <w:rPr>
          <w:b/>
          <w:bCs/>
        </w:rPr>
        <w:t>SOFTWARE MANAGEMENT SYSTEM</w:t>
      </w:r>
    </w:p>
    <w:p w14:paraId="16C5F1FD" w14:textId="566D6DC5" w:rsidR="001845A0" w:rsidRDefault="001845A0" w:rsidP="001845A0">
      <w:pPr>
        <w:pStyle w:val="BodyText"/>
        <w:spacing w:line="259" w:lineRule="auto"/>
      </w:pPr>
      <w:r>
        <w:t>The GitHub repository contains all the project files, including:</w:t>
      </w:r>
    </w:p>
    <w:p w14:paraId="42E12E6F" w14:textId="77777777" w:rsidR="001845A0" w:rsidRDefault="001845A0" w:rsidP="001845A0">
      <w:pPr>
        <w:pStyle w:val="BodyText"/>
        <w:spacing w:line="259" w:lineRule="auto"/>
      </w:pPr>
      <w:r>
        <w:t>Database SQL code</w:t>
      </w:r>
    </w:p>
    <w:p w14:paraId="53BF22A7" w14:textId="77777777" w:rsidR="001845A0" w:rsidRDefault="001845A0" w:rsidP="001845A0">
      <w:pPr>
        <w:pStyle w:val="BodyText"/>
        <w:spacing w:line="259" w:lineRule="auto"/>
      </w:pPr>
      <w:r>
        <w:t>Table creation scripts</w:t>
      </w:r>
    </w:p>
    <w:p w14:paraId="66A141B3" w14:textId="77777777" w:rsidR="001845A0" w:rsidRDefault="001845A0" w:rsidP="001845A0">
      <w:pPr>
        <w:pStyle w:val="BodyText"/>
        <w:spacing w:line="259" w:lineRule="auto"/>
      </w:pPr>
      <w:r>
        <w:t>Sample data</w:t>
      </w:r>
    </w:p>
    <w:p w14:paraId="5362527B" w14:textId="77777777" w:rsidR="001845A0" w:rsidRDefault="001845A0" w:rsidP="001845A0">
      <w:pPr>
        <w:pStyle w:val="BodyText"/>
        <w:spacing w:line="259" w:lineRule="auto"/>
      </w:pPr>
      <w:r>
        <w:t>SQL queries</w:t>
      </w:r>
    </w:p>
    <w:p w14:paraId="7E032C72" w14:textId="77777777" w:rsidR="001845A0" w:rsidRDefault="001845A0" w:rsidP="001845A0">
      <w:pPr>
        <w:pStyle w:val="BodyText"/>
        <w:spacing w:line="259" w:lineRule="auto"/>
      </w:pPr>
      <w:r>
        <w:t>ER diagram</w:t>
      </w:r>
    </w:p>
    <w:p w14:paraId="5ACD039A" w14:textId="77777777" w:rsidR="001845A0" w:rsidRDefault="001845A0" w:rsidP="001845A0">
      <w:pPr>
        <w:pStyle w:val="BodyText"/>
        <w:spacing w:line="259" w:lineRule="auto"/>
      </w:pPr>
      <w:r>
        <w:t>Project documentation</w:t>
      </w:r>
    </w:p>
    <w:p w14:paraId="230F38CD" w14:textId="06102442" w:rsidR="00A31247" w:rsidRDefault="001845A0" w:rsidP="001845A0">
      <w:pPr>
        <w:pStyle w:val="BodyText"/>
        <w:spacing w:line="259" w:lineRule="auto"/>
      </w:pPr>
      <w:r>
        <w:t>PPT/presentation</w:t>
      </w:r>
    </w:p>
    <w:p w14:paraId="67EFBDCA" w14:textId="77777777" w:rsidR="00C7153E" w:rsidRDefault="00C7153E" w:rsidP="00204098">
      <w:pPr>
        <w:pStyle w:val="BodyText"/>
        <w:spacing w:line="259" w:lineRule="auto"/>
      </w:pPr>
    </w:p>
    <w:p w14:paraId="7350E5AA" w14:textId="77777777" w:rsidR="00C7153E" w:rsidRPr="00AF35CA" w:rsidRDefault="00C7153E" w:rsidP="00204098">
      <w:pPr>
        <w:pStyle w:val="Heading2"/>
        <w:rPr>
          <w:rFonts w:ascii="Times New Roman" w:hAnsi="Times New Roman"/>
          <w:b/>
          <w:bCs/>
          <w:color w:val="auto"/>
          <w:sz w:val="24"/>
          <w:szCs w:val="24"/>
        </w:rPr>
      </w:pPr>
      <w:r w:rsidRPr="00AF35CA">
        <w:rPr>
          <w:rFonts w:ascii="Times New Roman" w:hAnsi="Times New Roman"/>
          <w:b/>
          <w:bCs/>
          <w:color w:val="auto"/>
          <w:sz w:val="24"/>
          <w:szCs w:val="24"/>
        </w:rPr>
        <w:t>9.2 Team Responsibilities and Contribution</w:t>
      </w:r>
    </w:p>
    <w:p w14:paraId="0187B18F" w14:textId="77777777" w:rsidR="00C7153E" w:rsidRPr="00272FA2" w:rsidRDefault="00C7153E" w:rsidP="00204098"/>
    <w:p w14:paraId="4DB365BC" w14:textId="77777777" w:rsidR="00C7153E" w:rsidRDefault="00C7153E" w:rsidP="00204098">
      <w:r>
        <w:rPr>
          <w:noProof/>
        </w:rPr>
        <w:drawing>
          <wp:inline distT="0" distB="0" distL="0" distR="0" wp14:anchorId="5E2962BD" wp14:editId="59943889">
            <wp:extent cx="5966460" cy="2271395"/>
            <wp:effectExtent l="0" t="0" r="0" b="0"/>
            <wp:docPr id="2" name="table">
              <a:extLst xmlns:a="http://schemas.openxmlformats.org/drawingml/2006/main">
                <a:ext uri="{FF2B5EF4-FFF2-40B4-BE49-F238E27FC236}">
                  <a16:creationId xmlns:a16="http://schemas.microsoft.com/office/drawing/2014/main" id="{7BCBCB19-7BE8-D77B-C33E-7F6D43D407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7BCBCB19-7BE8-D77B-C33E-7F6D43D407E2}"/>
                        </a:ext>
                      </a:extLst>
                    </pic:cNvPr>
                    <pic:cNvPicPr>
                      <a:picLocks noChangeAspect="1"/>
                    </pic:cNvPicPr>
                  </pic:nvPicPr>
                  <pic:blipFill>
                    <a:blip r:embed="rId22"/>
                    <a:stretch>
                      <a:fillRect/>
                    </a:stretch>
                  </pic:blipFill>
                  <pic:spPr>
                    <a:xfrm>
                      <a:off x="0" y="0"/>
                      <a:ext cx="6221768" cy="2368589"/>
                    </a:xfrm>
                    <a:prstGeom prst="rect">
                      <a:avLst/>
                    </a:prstGeom>
                  </pic:spPr>
                </pic:pic>
              </a:graphicData>
            </a:graphic>
          </wp:inline>
        </w:drawing>
      </w:r>
      <w:r>
        <w:br w:type="page"/>
      </w:r>
    </w:p>
    <w:p w14:paraId="7652AC45" w14:textId="3D97AA58" w:rsidR="00C7153E" w:rsidRPr="00AF35CA" w:rsidRDefault="00AF35CA" w:rsidP="00204098">
      <w:pPr>
        <w:pStyle w:val="Heading1"/>
        <w:rPr>
          <w:b/>
          <w:bCs/>
          <w:color w:val="auto"/>
          <w:sz w:val="28"/>
        </w:rPr>
      </w:pPr>
      <w:r>
        <w:rPr>
          <w:rFonts w:ascii="Times New Roman" w:hAnsi="Times New Roman"/>
          <w:color w:val="auto"/>
          <w:sz w:val="28"/>
        </w:rPr>
        <w:lastRenderedPageBreak/>
        <w:t xml:space="preserve">           </w:t>
      </w:r>
      <w:r w:rsidR="00C7153E" w:rsidRPr="00AF35CA">
        <w:rPr>
          <w:rFonts w:ascii="Times New Roman" w:hAnsi="Times New Roman"/>
          <w:b/>
          <w:bCs/>
          <w:color w:val="auto"/>
          <w:sz w:val="28"/>
        </w:rPr>
        <w:t>CHAPTER 10: CONCLUSION AND FUTURE ENHANCEMENTS</w:t>
      </w:r>
    </w:p>
    <w:p w14:paraId="5CA7C99A" w14:textId="77777777" w:rsidR="00C7153E" w:rsidRPr="00AF35CA" w:rsidRDefault="00C7153E" w:rsidP="00204098">
      <w:pPr>
        <w:pStyle w:val="Heading2"/>
        <w:rPr>
          <w:b/>
          <w:bCs/>
          <w:color w:val="auto"/>
          <w:sz w:val="24"/>
          <w:szCs w:val="24"/>
        </w:rPr>
      </w:pPr>
      <w:r w:rsidRPr="00AF35CA">
        <w:rPr>
          <w:rFonts w:ascii="Times New Roman" w:hAnsi="Times New Roman"/>
          <w:b/>
          <w:bCs/>
          <w:color w:val="auto"/>
          <w:sz w:val="24"/>
          <w:szCs w:val="24"/>
        </w:rPr>
        <w:t>10.1 Conclusion</w:t>
      </w:r>
    </w:p>
    <w:p w14:paraId="2BEE0093" w14:textId="77777777" w:rsidR="00C7153E" w:rsidRDefault="00C7153E" w:rsidP="00AF35CA">
      <w:pPr>
        <w:pStyle w:val="BodyText"/>
        <w:spacing w:line="259" w:lineRule="auto"/>
        <w:jc w:val="both"/>
      </w:pPr>
      <w:r>
        <w:t xml:space="preserve">The Software Project Management System provides a structured relational model for managing software projects and their connected development information. The design separates Project, Employee, Team, Sprint, Task and Bug data and uses </w:t>
      </w:r>
      <w:proofErr w:type="spellStart"/>
      <w:r>
        <w:t>Team_Member</w:t>
      </w:r>
      <w:proofErr w:type="spellEnd"/>
      <w:r>
        <w:t xml:space="preserve"> to represent team membership. Multi-valued employee skills and project technologies are separated into supporting tables to satisfy atomicity requirements. Primary keys and foreign keys establish identity and relationships, while NOT NULL, UNIQUE, CHECK and DEFAULT constraints support data integrity. Normalization through 3NF reduces unnecessary repetition and supports consistent updates.</w:t>
      </w:r>
    </w:p>
    <w:p w14:paraId="6498C2E5" w14:textId="77777777" w:rsidR="00C7153E" w:rsidRPr="00AF35CA" w:rsidRDefault="00C7153E" w:rsidP="00AF35CA">
      <w:pPr>
        <w:pStyle w:val="Heading2"/>
        <w:jc w:val="both"/>
        <w:rPr>
          <w:b/>
          <w:bCs/>
          <w:color w:val="auto"/>
          <w:sz w:val="24"/>
          <w:szCs w:val="24"/>
        </w:rPr>
      </w:pPr>
      <w:r w:rsidRPr="00AF35CA">
        <w:rPr>
          <w:rFonts w:ascii="Times New Roman" w:hAnsi="Times New Roman"/>
          <w:b/>
          <w:bCs/>
          <w:color w:val="auto"/>
          <w:sz w:val="24"/>
          <w:szCs w:val="24"/>
        </w:rPr>
        <w:t>10.2 Future Enhancements</w:t>
      </w:r>
    </w:p>
    <w:p w14:paraId="5379AD92" w14:textId="77777777" w:rsidR="00C7153E" w:rsidRDefault="00C7153E" w:rsidP="00AF35CA">
      <w:pPr>
        <w:pStyle w:val="ListBullet"/>
        <w:tabs>
          <w:tab w:val="left" w:pos="360"/>
        </w:tabs>
        <w:ind w:left="360" w:hanging="360"/>
        <w:jc w:val="both"/>
      </w:pPr>
      <w:r>
        <w:t>Add user authentication and role-based access control.</w:t>
      </w:r>
    </w:p>
    <w:p w14:paraId="7E04A6D5" w14:textId="77777777" w:rsidR="00C7153E" w:rsidRDefault="00C7153E" w:rsidP="00AF35CA">
      <w:pPr>
        <w:pStyle w:val="ListBullet"/>
        <w:tabs>
          <w:tab w:val="left" w:pos="360"/>
        </w:tabs>
        <w:ind w:left="360" w:hanging="360"/>
        <w:jc w:val="both"/>
      </w:pPr>
      <w:r>
        <w:t>Add project budget and cost tracking.</w:t>
      </w:r>
    </w:p>
    <w:p w14:paraId="13812FB2" w14:textId="77777777" w:rsidR="00C7153E" w:rsidRDefault="00C7153E" w:rsidP="00AF35CA">
      <w:pPr>
        <w:pStyle w:val="ListBullet"/>
        <w:tabs>
          <w:tab w:val="left" w:pos="360"/>
        </w:tabs>
        <w:ind w:left="360" w:hanging="360"/>
        <w:jc w:val="both"/>
      </w:pPr>
      <w:r>
        <w:t>Add task dependency management.</w:t>
      </w:r>
    </w:p>
    <w:p w14:paraId="5E0F6BF2" w14:textId="77777777" w:rsidR="00C7153E" w:rsidRDefault="00C7153E" w:rsidP="00AF35CA">
      <w:pPr>
        <w:pStyle w:val="ListBullet"/>
        <w:tabs>
          <w:tab w:val="left" w:pos="360"/>
        </w:tabs>
        <w:ind w:left="360" w:hanging="360"/>
        <w:jc w:val="both"/>
      </w:pPr>
      <w:r>
        <w:t>Add release and deployment tracking.</w:t>
      </w:r>
    </w:p>
    <w:p w14:paraId="10AD0A2B" w14:textId="77777777" w:rsidR="00C7153E" w:rsidRDefault="00C7153E" w:rsidP="00AF35CA">
      <w:pPr>
        <w:pStyle w:val="ListBullet"/>
        <w:tabs>
          <w:tab w:val="left" w:pos="360"/>
        </w:tabs>
        <w:ind w:left="360" w:hanging="360"/>
        <w:jc w:val="both"/>
      </w:pPr>
      <w:r>
        <w:t>Add notifications for overdue tasks and unresolved bugs.</w:t>
      </w:r>
    </w:p>
    <w:p w14:paraId="596BD2A2" w14:textId="77777777" w:rsidR="00C7153E" w:rsidRDefault="00C7153E" w:rsidP="00AF35CA">
      <w:pPr>
        <w:pStyle w:val="ListBullet"/>
        <w:tabs>
          <w:tab w:val="left" w:pos="360"/>
        </w:tabs>
        <w:ind w:left="360" w:hanging="360"/>
        <w:jc w:val="both"/>
      </w:pPr>
      <w:r>
        <w:t>Develop a web or desktop front end for project dashboards.</w:t>
      </w:r>
    </w:p>
    <w:p w14:paraId="187C87D7" w14:textId="77777777" w:rsidR="00C7153E" w:rsidRDefault="00C7153E" w:rsidP="00AF35CA">
      <w:pPr>
        <w:pStyle w:val="ListBullet"/>
        <w:tabs>
          <w:tab w:val="left" w:pos="360"/>
        </w:tabs>
        <w:ind w:left="360" w:hanging="360"/>
        <w:jc w:val="both"/>
      </w:pPr>
      <w:r>
        <w:t>Add analytics for sprint velocity, task completion and bug trends.</w:t>
      </w:r>
    </w:p>
    <w:p w14:paraId="7C7407A9" w14:textId="77777777" w:rsidR="00C7153E" w:rsidRDefault="00C7153E">
      <w:r>
        <w:br w:type="page"/>
      </w:r>
    </w:p>
    <w:p w14:paraId="0A56E651" w14:textId="23336D07" w:rsidR="00C7153E" w:rsidRPr="00AF35CA" w:rsidRDefault="00AF35CA" w:rsidP="007F5085">
      <w:pPr>
        <w:pStyle w:val="Heading1"/>
        <w:rPr>
          <w:b/>
          <w:bCs/>
          <w:color w:val="auto"/>
          <w:sz w:val="28"/>
          <w:szCs w:val="28"/>
        </w:rPr>
      </w:pPr>
      <w:r>
        <w:rPr>
          <w:rFonts w:ascii="Times New Roman" w:hAnsi="Times New Roman"/>
          <w:b/>
          <w:bCs/>
          <w:color w:val="auto"/>
          <w:sz w:val="28"/>
          <w:szCs w:val="28"/>
        </w:rPr>
        <w:lastRenderedPageBreak/>
        <w:t xml:space="preserve">                                                 </w:t>
      </w:r>
      <w:r w:rsidR="00C7153E" w:rsidRPr="00AF35CA">
        <w:rPr>
          <w:rFonts w:ascii="Times New Roman" w:hAnsi="Times New Roman"/>
          <w:b/>
          <w:bCs/>
          <w:color w:val="auto"/>
          <w:sz w:val="28"/>
          <w:szCs w:val="28"/>
        </w:rPr>
        <w:t>REFERENCES</w:t>
      </w:r>
    </w:p>
    <w:p w14:paraId="42CE7815" w14:textId="77777777" w:rsidR="00C7153E" w:rsidRDefault="00C7153E" w:rsidP="00AF35CA">
      <w:pPr>
        <w:pStyle w:val="ListBullet"/>
        <w:tabs>
          <w:tab w:val="left" w:pos="360"/>
        </w:tabs>
        <w:ind w:left="360" w:hanging="360"/>
        <w:jc w:val="both"/>
      </w:pPr>
      <w:r>
        <w:t>MySQL 8.0 documentation and SQL reference.</w:t>
      </w:r>
    </w:p>
    <w:p w14:paraId="05E1A27C" w14:textId="77777777" w:rsidR="00C7153E" w:rsidRDefault="00C7153E" w:rsidP="00AF35CA">
      <w:pPr>
        <w:pStyle w:val="ListBullet"/>
        <w:tabs>
          <w:tab w:val="left" w:pos="360"/>
        </w:tabs>
        <w:ind w:left="360" w:hanging="360"/>
        <w:jc w:val="both"/>
      </w:pPr>
      <w:r>
        <w:t>Database Management Systems concepts: relational modelling, keys and normalization.</w:t>
      </w:r>
    </w:p>
    <w:p w14:paraId="3C233541" w14:textId="77777777" w:rsidR="00C7153E" w:rsidRDefault="00C7153E" w:rsidP="00AF35CA">
      <w:pPr>
        <w:pStyle w:val="ListBullet"/>
        <w:tabs>
          <w:tab w:val="left" w:pos="360"/>
        </w:tabs>
        <w:ind w:left="360" w:hanging="360"/>
        <w:jc w:val="both"/>
      </w:pPr>
      <w:r>
        <w:t>draw.io / diagrams.net for ER and relational schema diagrams.</w:t>
      </w:r>
    </w:p>
    <w:p w14:paraId="2DBEE006" w14:textId="77777777" w:rsidR="00C7153E" w:rsidRDefault="00C7153E" w:rsidP="00AF35CA">
      <w:pPr>
        <w:pStyle w:val="ListBullet"/>
        <w:tabs>
          <w:tab w:val="left" w:pos="360"/>
        </w:tabs>
        <w:ind w:left="360" w:hanging="360"/>
        <w:jc w:val="both"/>
      </w:pPr>
      <w:r>
        <w:t>Git and GitHub documentation for version control and collaboration.</w:t>
      </w:r>
    </w:p>
    <w:p w14:paraId="0EA4FEC1" w14:textId="77777777" w:rsidR="00C7153E" w:rsidRDefault="00C7153E" w:rsidP="00AF35CA">
      <w:pPr>
        <w:pStyle w:val="ListBullet"/>
        <w:tabs>
          <w:tab w:val="left" w:pos="360"/>
        </w:tabs>
        <w:ind w:left="360" w:hanging="360"/>
        <w:jc w:val="both"/>
      </w:pPr>
      <w:r>
        <w:t>Capstone Project — Database Design &amp; Implementation source material provided for the Software Project Management System.</w:t>
      </w:r>
    </w:p>
    <w:p w14:paraId="6ACDEAE8" w14:textId="77777777" w:rsidR="00C7153E" w:rsidRDefault="00C7153E" w:rsidP="00AF35CA">
      <w:pPr>
        <w:pStyle w:val="ListBullet"/>
        <w:tabs>
          <w:tab w:val="left" w:pos="360"/>
        </w:tabs>
        <w:ind w:left="360" w:hanging="360"/>
        <w:jc w:val="both"/>
      </w:pPr>
      <w:r>
        <w:t>Abraham Silberschatz, Henry F. Korth and S. Sudarshan, “Database System Concepts”, 8th Edition, McGraw-Hill, ISBN: 978-1260230508.</w:t>
      </w:r>
    </w:p>
    <w:p w14:paraId="78B9BA58" w14:textId="77777777" w:rsidR="00C7153E" w:rsidRDefault="00C7153E" w:rsidP="00AF35CA">
      <w:pPr>
        <w:pStyle w:val="ListBullet"/>
        <w:tabs>
          <w:tab w:val="left" w:pos="360"/>
        </w:tabs>
        <w:ind w:left="360" w:hanging="360"/>
        <w:jc w:val="both"/>
      </w:pPr>
      <w:proofErr w:type="spellStart"/>
      <w:r>
        <w:t>Raghurama</w:t>
      </w:r>
      <w:proofErr w:type="spellEnd"/>
      <w:r>
        <w:t xml:space="preserve"> Krishnan and Johannes Gehrke, “Database Management Systems”, 4th Edition, McGraw-Hill, ISBN: 978-1260091195.</w:t>
      </w:r>
    </w:p>
    <w:p w14:paraId="082EA9C0" w14:textId="77777777" w:rsidR="00C7153E" w:rsidRDefault="00C7153E" w:rsidP="00AF35CA">
      <w:pPr>
        <w:pStyle w:val="ListBullet"/>
        <w:tabs>
          <w:tab w:val="left" w:pos="360"/>
        </w:tabs>
        <w:ind w:left="360" w:hanging="360"/>
        <w:jc w:val="both"/>
      </w:pPr>
      <w:r>
        <w:t>Ramez Elmasri and Shamkant B. Navathe, “Fundamentals of Database Systems”, 7th Edition, Pearson, ISBN: 978-0137504277.</w:t>
      </w:r>
    </w:p>
    <w:p w14:paraId="0132CDE5" w14:textId="77777777" w:rsidR="00C7153E" w:rsidRDefault="00C7153E" w:rsidP="00AF35CA">
      <w:pPr>
        <w:pStyle w:val="ListBullet"/>
        <w:tabs>
          <w:tab w:val="left" w:pos="360"/>
        </w:tabs>
        <w:ind w:left="360" w:hanging="360"/>
        <w:jc w:val="both"/>
      </w:pPr>
      <w:r>
        <w:t>C. J. Date, “An Introduction to Database Systems”, 9th Edition, Pearson, ISBN: 978-0133970777.</w:t>
      </w:r>
    </w:p>
    <w:p w14:paraId="151184F0" w14:textId="77777777" w:rsidR="00C7153E" w:rsidRDefault="00C7153E" w:rsidP="00AF35CA">
      <w:pPr>
        <w:pStyle w:val="ListBullet"/>
        <w:tabs>
          <w:tab w:val="left" w:pos="360"/>
        </w:tabs>
        <w:ind w:left="360" w:hanging="360"/>
        <w:jc w:val="both"/>
      </w:pPr>
      <w:r>
        <w:t>MySQL 8.0 Reference Manual, Oracle Corporation, https://dev.mysql.com/doc/refman/8.0/en/</w:t>
      </w:r>
    </w:p>
    <w:p w14:paraId="5C25AE40" w14:textId="77777777" w:rsidR="00C7153E" w:rsidRDefault="00C7153E" w:rsidP="00AF35CA">
      <w:pPr>
        <w:pStyle w:val="ListBullet"/>
        <w:tabs>
          <w:tab w:val="left" w:pos="360"/>
        </w:tabs>
        <w:ind w:left="360" w:hanging="360"/>
        <w:jc w:val="both"/>
      </w:pPr>
      <w:r>
        <w:t>W3Schools SQL Tutorial, https://www.w3schools.com/sql/</w:t>
      </w:r>
    </w:p>
    <w:p w14:paraId="2C9AA208" w14:textId="77777777" w:rsidR="00C7153E" w:rsidRDefault="00C7153E" w:rsidP="00AF35CA">
      <w:pPr>
        <w:pStyle w:val="ListBullet"/>
        <w:tabs>
          <w:tab w:val="left" w:pos="360"/>
        </w:tabs>
        <w:ind w:left="360" w:hanging="360"/>
        <w:jc w:val="both"/>
      </w:pPr>
      <w:r>
        <w:t>NPTEL Online Course on Database Management Systems, https://onlinecourses.nptel.ac.in/noc22_cs91</w:t>
      </w:r>
    </w:p>
    <w:p w14:paraId="4346E7B8" w14:textId="77777777" w:rsidR="00C7153E" w:rsidRDefault="00C7153E" w:rsidP="007F5085">
      <w:r>
        <w:br w:type="page"/>
      </w:r>
    </w:p>
    <w:p w14:paraId="12345D61" w14:textId="77777777" w:rsidR="00C7153E" w:rsidRPr="00AF35CA" w:rsidRDefault="00C7153E" w:rsidP="00AF35CA">
      <w:pPr>
        <w:pStyle w:val="Heading1"/>
        <w:jc w:val="both"/>
        <w:rPr>
          <w:b/>
          <w:bCs/>
          <w:sz w:val="28"/>
          <w:szCs w:val="28"/>
        </w:rPr>
      </w:pPr>
      <w:r>
        <w:rPr>
          <w:rFonts w:ascii="Times New Roman" w:hAnsi="Times New Roman"/>
        </w:rPr>
        <w:lastRenderedPageBreak/>
        <w:t xml:space="preserve">                    </w:t>
      </w:r>
      <w:r w:rsidRPr="00AF35CA">
        <w:rPr>
          <w:rFonts w:ascii="Times New Roman" w:hAnsi="Times New Roman"/>
          <w:b/>
          <w:bCs/>
          <w:color w:val="000000" w:themeColor="text1"/>
          <w:sz w:val="28"/>
          <w:szCs w:val="28"/>
        </w:rPr>
        <w:t>APPENDIX A – COMPLETE SQL SCRIPT</w:t>
      </w:r>
    </w:p>
    <w:p w14:paraId="7DEF1C6A" w14:textId="77777777" w:rsidR="00C7153E" w:rsidRDefault="00C7153E" w:rsidP="00AF35CA">
      <w:pPr>
        <w:pStyle w:val="BodyText"/>
        <w:spacing w:line="259" w:lineRule="auto"/>
        <w:jc w:val="both"/>
      </w:pPr>
      <w:r>
        <w:t>The following consolidated script contains the table definitions used in this report. Execute the statements in dependency order in MySQL.</w:t>
      </w:r>
    </w:p>
    <w:p w14:paraId="592207F7" w14:textId="77777777" w:rsidR="00C7153E" w:rsidRPr="00FA4DF1" w:rsidRDefault="00C7153E" w:rsidP="00AF35CA">
      <w:pPr>
        <w:pStyle w:val="BodyText"/>
        <w:spacing w:line="259" w:lineRule="auto"/>
        <w:jc w:val="both"/>
        <w:rPr>
          <w:lang w:val="en-IN"/>
        </w:rPr>
      </w:pPr>
      <w:r w:rsidRPr="00FA4DF1">
        <w:rPr>
          <w:lang w:val="en-IN"/>
        </w:rPr>
        <w:t>CREATE TABLE Employee (</w:t>
      </w:r>
    </w:p>
    <w:p w14:paraId="09987982"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employee_id</w:t>
      </w:r>
      <w:proofErr w:type="spellEnd"/>
      <w:r w:rsidRPr="00FA4DF1">
        <w:rPr>
          <w:lang w:val="en-IN"/>
        </w:rPr>
        <w:t xml:space="preserve">      INT           PRIMARY KEY AUTO_INCREMENT,</w:t>
      </w:r>
    </w:p>
    <w:p w14:paraId="397A1D7C"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first_name</w:t>
      </w:r>
      <w:proofErr w:type="spellEnd"/>
      <w:r w:rsidRPr="00FA4DF1">
        <w:rPr>
          <w:lang w:val="en-IN"/>
        </w:rPr>
        <w:t xml:space="preserve">       </w:t>
      </w:r>
      <w:proofErr w:type="gramStart"/>
      <w:r w:rsidRPr="00FA4DF1">
        <w:rPr>
          <w:lang w:val="en-IN"/>
        </w:rPr>
        <w:t>VARCHAR(</w:t>
      </w:r>
      <w:proofErr w:type="gramEnd"/>
      <w:r w:rsidRPr="00FA4DF1">
        <w:rPr>
          <w:lang w:val="en-IN"/>
        </w:rPr>
        <w:t>50)   NOT NULL,</w:t>
      </w:r>
    </w:p>
    <w:p w14:paraId="1CC9ECCD"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last_name</w:t>
      </w:r>
      <w:proofErr w:type="spellEnd"/>
      <w:r w:rsidRPr="00FA4DF1">
        <w:rPr>
          <w:lang w:val="en-IN"/>
        </w:rPr>
        <w:t xml:space="preserve">        </w:t>
      </w:r>
      <w:proofErr w:type="gramStart"/>
      <w:r w:rsidRPr="00FA4DF1">
        <w:rPr>
          <w:lang w:val="en-IN"/>
        </w:rPr>
        <w:t>VARCHAR(</w:t>
      </w:r>
      <w:proofErr w:type="gramEnd"/>
      <w:r w:rsidRPr="00FA4DF1">
        <w:rPr>
          <w:lang w:val="en-IN"/>
        </w:rPr>
        <w:t>50)   NOT NULL,</w:t>
      </w:r>
    </w:p>
    <w:p w14:paraId="098E2448" w14:textId="77777777" w:rsidR="00C7153E" w:rsidRPr="00FA4DF1" w:rsidRDefault="00C7153E" w:rsidP="00AF35CA">
      <w:pPr>
        <w:pStyle w:val="BodyText"/>
        <w:spacing w:line="259" w:lineRule="auto"/>
        <w:jc w:val="both"/>
        <w:rPr>
          <w:lang w:val="en-IN"/>
        </w:rPr>
      </w:pPr>
      <w:r w:rsidRPr="00FA4DF1">
        <w:rPr>
          <w:lang w:val="en-IN"/>
        </w:rPr>
        <w:t xml:space="preserve">  designation      </w:t>
      </w:r>
      <w:proofErr w:type="gramStart"/>
      <w:r w:rsidRPr="00FA4DF1">
        <w:rPr>
          <w:lang w:val="en-IN"/>
        </w:rPr>
        <w:t>VARCHAR(</w:t>
      </w:r>
      <w:proofErr w:type="gramEnd"/>
      <w:r w:rsidRPr="00FA4DF1">
        <w:rPr>
          <w:lang w:val="en-IN"/>
        </w:rPr>
        <w:t>50),</w:t>
      </w:r>
    </w:p>
    <w:p w14:paraId="2D128D4A" w14:textId="77777777" w:rsidR="00C7153E" w:rsidRPr="00FA4DF1" w:rsidRDefault="00C7153E" w:rsidP="00AF35CA">
      <w:pPr>
        <w:pStyle w:val="BodyText"/>
        <w:spacing w:line="259" w:lineRule="auto"/>
        <w:jc w:val="both"/>
        <w:rPr>
          <w:lang w:val="en-IN"/>
        </w:rPr>
      </w:pPr>
      <w:r w:rsidRPr="00FA4DF1">
        <w:rPr>
          <w:lang w:val="en-IN"/>
        </w:rPr>
        <w:t xml:space="preserve">  email            </w:t>
      </w:r>
      <w:proofErr w:type="gramStart"/>
      <w:r w:rsidRPr="00FA4DF1">
        <w:rPr>
          <w:lang w:val="en-IN"/>
        </w:rPr>
        <w:t>VARCHAR(</w:t>
      </w:r>
      <w:proofErr w:type="gramEnd"/>
      <w:r w:rsidRPr="00FA4DF1">
        <w:rPr>
          <w:lang w:val="en-IN"/>
        </w:rPr>
        <w:t>100</w:t>
      </w:r>
      <w:proofErr w:type="gramStart"/>
      <w:r w:rsidRPr="00FA4DF1">
        <w:rPr>
          <w:lang w:val="en-IN"/>
        </w:rPr>
        <w:t>)  UNIQUE</w:t>
      </w:r>
      <w:proofErr w:type="gramEnd"/>
      <w:r w:rsidRPr="00FA4DF1">
        <w:rPr>
          <w:lang w:val="en-IN"/>
        </w:rPr>
        <w:t xml:space="preserve"> NOT NULL,</w:t>
      </w:r>
    </w:p>
    <w:p w14:paraId="3BC30D06"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experience_years</w:t>
      </w:r>
      <w:proofErr w:type="spellEnd"/>
      <w:r w:rsidRPr="00FA4DF1">
        <w:rPr>
          <w:lang w:val="en-IN"/>
        </w:rPr>
        <w:t xml:space="preserve"> INT           CHECK (</w:t>
      </w:r>
      <w:proofErr w:type="spellStart"/>
      <w:r w:rsidRPr="00FA4DF1">
        <w:rPr>
          <w:lang w:val="en-IN"/>
        </w:rPr>
        <w:t>experience_years</w:t>
      </w:r>
      <w:proofErr w:type="spellEnd"/>
      <w:r w:rsidRPr="00FA4DF1">
        <w:rPr>
          <w:lang w:val="en-IN"/>
        </w:rPr>
        <w:t xml:space="preserve"> &gt;= 0),</w:t>
      </w:r>
    </w:p>
    <w:p w14:paraId="44D78169" w14:textId="77777777" w:rsidR="00C7153E" w:rsidRPr="00FA4DF1" w:rsidRDefault="00C7153E" w:rsidP="00AF35CA">
      <w:pPr>
        <w:pStyle w:val="BodyText"/>
        <w:spacing w:line="259" w:lineRule="auto"/>
        <w:jc w:val="both"/>
        <w:rPr>
          <w:lang w:val="en-IN"/>
        </w:rPr>
      </w:pPr>
      <w:r w:rsidRPr="00FA4DF1">
        <w:rPr>
          <w:lang w:val="en-IN"/>
        </w:rPr>
        <w:t xml:space="preserve">  salary           </w:t>
      </w:r>
      <w:proofErr w:type="gramStart"/>
      <w:r w:rsidRPr="00FA4DF1">
        <w:rPr>
          <w:lang w:val="en-IN"/>
        </w:rPr>
        <w:t>DECIMAL(</w:t>
      </w:r>
      <w:proofErr w:type="gramEnd"/>
      <w:r w:rsidRPr="00FA4DF1">
        <w:rPr>
          <w:lang w:val="en-IN"/>
        </w:rPr>
        <w:t>10,2)</w:t>
      </w:r>
    </w:p>
    <w:p w14:paraId="1A8C7802" w14:textId="77777777" w:rsidR="00C7153E" w:rsidRPr="00FA4DF1" w:rsidRDefault="00C7153E" w:rsidP="00AF35CA">
      <w:pPr>
        <w:pStyle w:val="BodyText"/>
        <w:spacing w:line="259" w:lineRule="auto"/>
        <w:jc w:val="both"/>
        <w:rPr>
          <w:lang w:val="en-IN"/>
        </w:rPr>
      </w:pPr>
      <w:r w:rsidRPr="00FA4DF1">
        <w:rPr>
          <w:lang w:val="en-IN"/>
        </w:rPr>
        <w:t>);</w:t>
      </w:r>
    </w:p>
    <w:p w14:paraId="19E4968E" w14:textId="77777777" w:rsidR="00C7153E" w:rsidRPr="00FA4DF1" w:rsidRDefault="00C7153E" w:rsidP="00AF35CA">
      <w:pPr>
        <w:pStyle w:val="BodyText"/>
        <w:spacing w:line="259" w:lineRule="auto"/>
        <w:jc w:val="both"/>
        <w:rPr>
          <w:lang w:val="en-IN"/>
        </w:rPr>
      </w:pPr>
    </w:p>
    <w:p w14:paraId="71709768" w14:textId="77777777" w:rsidR="00C7153E" w:rsidRPr="00FA4DF1" w:rsidRDefault="00C7153E" w:rsidP="00AF35CA">
      <w:pPr>
        <w:pStyle w:val="BodyText"/>
        <w:spacing w:line="259" w:lineRule="auto"/>
        <w:jc w:val="both"/>
        <w:rPr>
          <w:lang w:val="en-IN"/>
        </w:rPr>
      </w:pPr>
      <w:r w:rsidRPr="00FA4DF1">
        <w:rPr>
          <w:lang w:val="en-IN"/>
        </w:rPr>
        <w:t>CREATE TABLE Project (</w:t>
      </w:r>
    </w:p>
    <w:p w14:paraId="076D581C"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project_id</w:t>
      </w:r>
      <w:proofErr w:type="spellEnd"/>
      <w:r w:rsidRPr="00FA4DF1">
        <w:rPr>
          <w:lang w:val="en-IN"/>
        </w:rPr>
        <w:t xml:space="preserve">   INT         PRIMARY KEY AUTO_INCREMENT,</w:t>
      </w:r>
    </w:p>
    <w:p w14:paraId="08D9F03C"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project_name</w:t>
      </w:r>
      <w:proofErr w:type="spellEnd"/>
      <w:r w:rsidRPr="00FA4DF1">
        <w:rPr>
          <w:lang w:val="en-IN"/>
        </w:rPr>
        <w:t xml:space="preserve"> </w:t>
      </w:r>
      <w:proofErr w:type="gramStart"/>
      <w:r w:rsidRPr="00FA4DF1">
        <w:rPr>
          <w:lang w:val="en-IN"/>
        </w:rPr>
        <w:t>VARCHAR(</w:t>
      </w:r>
      <w:proofErr w:type="gramEnd"/>
      <w:r w:rsidRPr="00FA4DF1">
        <w:rPr>
          <w:lang w:val="en-IN"/>
        </w:rPr>
        <w:t>150) NOT NULL,</w:t>
      </w:r>
    </w:p>
    <w:p w14:paraId="2BE1DAE8" w14:textId="77777777" w:rsidR="00C7153E" w:rsidRPr="00FA4DF1" w:rsidRDefault="00C7153E" w:rsidP="00AF35CA">
      <w:pPr>
        <w:pStyle w:val="BodyText"/>
        <w:spacing w:line="259" w:lineRule="auto"/>
        <w:jc w:val="both"/>
        <w:rPr>
          <w:lang w:val="en-IN"/>
        </w:rPr>
      </w:pPr>
      <w:r w:rsidRPr="00FA4DF1">
        <w:rPr>
          <w:lang w:val="en-IN"/>
        </w:rPr>
        <w:t xml:space="preserve">  </w:t>
      </w:r>
      <w:proofErr w:type="gramStart"/>
      <w:r w:rsidRPr="00FA4DF1">
        <w:rPr>
          <w:lang w:val="en-IN"/>
        </w:rPr>
        <w:t>description  TEXT</w:t>
      </w:r>
      <w:proofErr w:type="gramEnd"/>
      <w:r w:rsidRPr="00FA4DF1">
        <w:rPr>
          <w:lang w:val="en-IN"/>
        </w:rPr>
        <w:t>,</w:t>
      </w:r>
    </w:p>
    <w:p w14:paraId="1297B719"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start_date</w:t>
      </w:r>
      <w:proofErr w:type="spellEnd"/>
      <w:r w:rsidRPr="00FA4DF1">
        <w:rPr>
          <w:lang w:val="en-IN"/>
        </w:rPr>
        <w:t xml:space="preserve">   DATE,</w:t>
      </w:r>
    </w:p>
    <w:p w14:paraId="6157F220"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end_date</w:t>
      </w:r>
      <w:proofErr w:type="spellEnd"/>
      <w:r w:rsidRPr="00FA4DF1">
        <w:rPr>
          <w:lang w:val="en-IN"/>
        </w:rPr>
        <w:t xml:space="preserve">     DATE,</w:t>
      </w:r>
    </w:p>
    <w:p w14:paraId="05F0B0BC" w14:textId="77777777" w:rsidR="00C7153E" w:rsidRPr="00FA4DF1" w:rsidRDefault="00C7153E" w:rsidP="00AF35CA">
      <w:pPr>
        <w:pStyle w:val="BodyText"/>
        <w:spacing w:line="259" w:lineRule="auto"/>
        <w:jc w:val="both"/>
        <w:rPr>
          <w:lang w:val="en-IN"/>
        </w:rPr>
      </w:pPr>
      <w:r w:rsidRPr="00FA4DF1">
        <w:rPr>
          <w:lang w:val="en-IN"/>
        </w:rPr>
        <w:t xml:space="preserve">  status       </w:t>
      </w:r>
      <w:proofErr w:type="gramStart"/>
      <w:r w:rsidRPr="00FA4DF1">
        <w:rPr>
          <w:lang w:val="en-IN"/>
        </w:rPr>
        <w:t>VARCHAR(</w:t>
      </w:r>
      <w:proofErr w:type="gramEnd"/>
      <w:r w:rsidRPr="00FA4DF1">
        <w:rPr>
          <w:lang w:val="en-IN"/>
        </w:rPr>
        <w:t>30</w:t>
      </w:r>
      <w:proofErr w:type="gramStart"/>
      <w:r w:rsidRPr="00FA4DF1">
        <w:rPr>
          <w:lang w:val="en-IN"/>
        </w:rPr>
        <w:t>)  DEFAULT</w:t>
      </w:r>
      <w:proofErr w:type="gramEnd"/>
      <w:r w:rsidRPr="00FA4DF1">
        <w:rPr>
          <w:lang w:val="en-IN"/>
        </w:rPr>
        <w:t xml:space="preserve"> "Planning",</w:t>
      </w:r>
    </w:p>
    <w:p w14:paraId="7DB8E07A"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manager_id</w:t>
      </w:r>
      <w:proofErr w:type="spellEnd"/>
      <w:r w:rsidRPr="00FA4DF1">
        <w:rPr>
          <w:lang w:val="en-IN"/>
        </w:rPr>
        <w:t xml:space="preserve">   INT,</w:t>
      </w:r>
    </w:p>
    <w:p w14:paraId="3888B3C3" w14:textId="77777777" w:rsidR="00C7153E" w:rsidRPr="00FA4DF1" w:rsidRDefault="00C7153E" w:rsidP="00AF35CA">
      <w:pPr>
        <w:pStyle w:val="BodyText"/>
        <w:spacing w:line="259" w:lineRule="auto"/>
        <w:jc w:val="both"/>
        <w:rPr>
          <w:lang w:val="en-IN"/>
        </w:rPr>
      </w:pPr>
      <w:r w:rsidRPr="00FA4DF1">
        <w:rPr>
          <w:lang w:val="en-IN"/>
        </w:rPr>
        <w:t xml:space="preserve">  FOREIGN KEY (</w:t>
      </w:r>
      <w:proofErr w:type="spellStart"/>
      <w:r w:rsidRPr="00FA4DF1">
        <w:rPr>
          <w:lang w:val="en-IN"/>
        </w:rPr>
        <w:t>manager_id</w:t>
      </w:r>
      <w:proofErr w:type="spellEnd"/>
      <w:r w:rsidRPr="00FA4DF1">
        <w:rPr>
          <w:lang w:val="en-IN"/>
        </w:rPr>
        <w:t>) REFERENCES Employee(</w:t>
      </w:r>
      <w:proofErr w:type="spellStart"/>
      <w:r w:rsidRPr="00FA4DF1">
        <w:rPr>
          <w:lang w:val="en-IN"/>
        </w:rPr>
        <w:t>employee_id</w:t>
      </w:r>
      <w:proofErr w:type="spellEnd"/>
      <w:r w:rsidRPr="00FA4DF1">
        <w:rPr>
          <w:lang w:val="en-IN"/>
        </w:rPr>
        <w:t>)</w:t>
      </w:r>
    </w:p>
    <w:p w14:paraId="6F651B06" w14:textId="77777777" w:rsidR="00C7153E" w:rsidRPr="00FA4DF1" w:rsidRDefault="00C7153E" w:rsidP="00AF35CA">
      <w:pPr>
        <w:pStyle w:val="BodyText"/>
        <w:spacing w:line="259" w:lineRule="auto"/>
        <w:jc w:val="both"/>
        <w:rPr>
          <w:lang w:val="en-IN"/>
        </w:rPr>
      </w:pPr>
      <w:r w:rsidRPr="00FA4DF1">
        <w:rPr>
          <w:lang w:val="en-IN"/>
        </w:rPr>
        <w:t>);</w:t>
      </w:r>
    </w:p>
    <w:p w14:paraId="14CAB78F" w14:textId="77777777" w:rsidR="00C7153E" w:rsidRPr="00FA4DF1" w:rsidRDefault="00C7153E" w:rsidP="00AF35CA">
      <w:pPr>
        <w:pStyle w:val="BodyText"/>
        <w:spacing w:line="259" w:lineRule="auto"/>
        <w:jc w:val="both"/>
        <w:rPr>
          <w:lang w:val="en-IN"/>
        </w:rPr>
      </w:pPr>
    </w:p>
    <w:p w14:paraId="3FF09E86" w14:textId="77777777" w:rsidR="00C7153E" w:rsidRPr="00FA4DF1" w:rsidRDefault="00C7153E" w:rsidP="00AF35CA">
      <w:pPr>
        <w:pStyle w:val="BodyText"/>
        <w:spacing w:line="259" w:lineRule="auto"/>
        <w:jc w:val="both"/>
        <w:rPr>
          <w:lang w:val="en-IN"/>
        </w:rPr>
      </w:pPr>
      <w:r w:rsidRPr="00FA4DF1">
        <w:rPr>
          <w:lang w:val="en-IN"/>
        </w:rPr>
        <w:t>CREATE TABLE Team (</w:t>
      </w:r>
    </w:p>
    <w:p w14:paraId="0CFE4FA7"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team_id</w:t>
      </w:r>
      <w:proofErr w:type="spellEnd"/>
      <w:r w:rsidRPr="00FA4DF1">
        <w:rPr>
          <w:lang w:val="en-IN"/>
        </w:rPr>
        <w:t xml:space="preserve">    INT          PRIMARY KEY AUTO_INCREMENT,</w:t>
      </w:r>
    </w:p>
    <w:p w14:paraId="13426C66"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team_</w:t>
      </w:r>
      <w:proofErr w:type="gramStart"/>
      <w:r w:rsidRPr="00FA4DF1">
        <w:rPr>
          <w:lang w:val="en-IN"/>
        </w:rPr>
        <w:t>name</w:t>
      </w:r>
      <w:proofErr w:type="spellEnd"/>
      <w:r w:rsidRPr="00FA4DF1">
        <w:rPr>
          <w:lang w:val="en-IN"/>
        </w:rPr>
        <w:t xml:space="preserve">  VARCHAR</w:t>
      </w:r>
      <w:proofErr w:type="gramEnd"/>
      <w:r w:rsidRPr="00FA4DF1">
        <w:rPr>
          <w:lang w:val="en-IN"/>
        </w:rPr>
        <w:t>(100) NOT NULL,</w:t>
      </w:r>
    </w:p>
    <w:p w14:paraId="76453767"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project_id</w:t>
      </w:r>
      <w:proofErr w:type="spellEnd"/>
      <w:r w:rsidRPr="00FA4DF1">
        <w:rPr>
          <w:lang w:val="en-IN"/>
        </w:rPr>
        <w:t xml:space="preserve"> INT          NOT NULL,</w:t>
      </w:r>
    </w:p>
    <w:p w14:paraId="586B6D04"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lead_id</w:t>
      </w:r>
      <w:proofErr w:type="spellEnd"/>
      <w:r w:rsidRPr="00FA4DF1">
        <w:rPr>
          <w:lang w:val="en-IN"/>
        </w:rPr>
        <w:t xml:space="preserve">    INT,</w:t>
      </w:r>
    </w:p>
    <w:p w14:paraId="2C42235F" w14:textId="77777777" w:rsidR="00C7153E" w:rsidRPr="00FA4DF1" w:rsidRDefault="00C7153E" w:rsidP="00AF35CA">
      <w:pPr>
        <w:pStyle w:val="BodyText"/>
        <w:spacing w:line="259" w:lineRule="auto"/>
        <w:jc w:val="both"/>
        <w:rPr>
          <w:lang w:val="en-IN"/>
        </w:rPr>
      </w:pPr>
      <w:r w:rsidRPr="00FA4DF1">
        <w:rPr>
          <w:lang w:val="en-IN"/>
        </w:rPr>
        <w:t xml:space="preserve">  FOREIGN KEY (</w:t>
      </w:r>
      <w:proofErr w:type="spellStart"/>
      <w:r w:rsidRPr="00FA4DF1">
        <w:rPr>
          <w:lang w:val="en-IN"/>
        </w:rPr>
        <w:t>project_id</w:t>
      </w:r>
      <w:proofErr w:type="spellEnd"/>
      <w:r w:rsidRPr="00FA4DF1">
        <w:rPr>
          <w:lang w:val="en-IN"/>
        </w:rPr>
        <w:t>) REFERENCES Project(</w:t>
      </w:r>
      <w:proofErr w:type="spellStart"/>
      <w:r w:rsidRPr="00FA4DF1">
        <w:rPr>
          <w:lang w:val="en-IN"/>
        </w:rPr>
        <w:t>project_id</w:t>
      </w:r>
      <w:proofErr w:type="spellEnd"/>
      <w:r w:rsidRPr="00FA4DF1">
        <w:rPr>
          <w:lang w:val="en-IN"/>
        </w:rPr>
        <w:t>),</w:t>
      </w:r>
    </w:p>
    <w:p w14:paraId="0053C317" w14:textId="77777777" w:rsidR="00C7153E" w:rsidRPr="00FA4DF1" w:rsidRDefault="00C7153E" w:rsidP="00AF35CA">
      <w:pPr>
        <w:pStyle w:val="BodyText"/>
        <w:spacing w:line="259" w:lineRule="auto"/>
        <w:jc w:val="both"/>
        <w:rPr>
          <w:lang w:val="en-IN"/>
        </w:rPr>
      </w:pPr>
      <w:r w:rsidRPr="00FA4DF1">
        <w:rPr>
          <w:lang w:val="en-IN"/>
        </w:rPr>
        <w:t xml:space="preserve">  FOREIGN KEY (</w:t>
      </w:r>
      <w:proofErr w:type="spellStart"/>
      <w:r w:rsidRPr="00FA4DF1">
        <w:rPr>
          <w:lang w:val="en-IN"/>
        </w:rPr>
        <w:t>lead_</w:t>
      </w:r>
      <w:proofErr w:type="gramStart"/>
      <w:r w:rsidRPr="00FA4DF1">
        <w:rPr>
          <w:lang w:val="en-IN"/>
        </w:rPr>
        <w:t>id</w:t>
      </w:r>
      <w:proofErr w:type="spellEnd"/>
      <w:r w:rsidRPr="00FA4DF1">
        <w:rPr>
          <w:lang w:val="en-IN"/>
        </w:rPr>
        <w:t xml:space="preserve">)   </w:t>
      </w:r>
      <w:proofErr w:type="gramEnd"/>
      <w:r w:rsidRPr="00FA4DF1">
        <w:rPr>
          <w:lang w:val="en-IN"/>
        </w:rPr>
        <w:t xml:space="preserve"> REFERENCES Employee(</w:t>
      </w:r>
      <w:proofErr w:type="spellStart"/>
      <w:r w:rsidRPr="00FA4DF1">
        <w:rPr>
          <w:lang w:val="en-IN"/>
        </w:rPr>
        <w:t>employee_id</w:t>
      </w:r>
      <w:proofErr w:type="spellEnd"/>
      <w:r w:rsidRPr="00FA4DF1">
        <w:rPr>
          <w:lang w:val="en-IN"/>
        </w:rPr>
        <w:t>)</w:t>
      </w:r>
    </w:p>
    <w:p w14:paraId="286FF916" w14:textId="77777777" w:rsidR="00C7153E" w:rsidRPr="00FA4DF1" w:rsidRDefault="00C7153E" w:rsidP="00AF35CA">
      <w:pPr>
        <w:pStyle w:val="BodyText"/>
        <w:spacing w:line="259" w:lineRule="auto"/>
        <w:jc w:val="both"/>
        <w:rPr>
          <w:lang w:val="en-IN"/>
        </w:rPr>
      </w:pPr>
      <w:r w:rsidRPr="00FA4DF1">
        <w:rPr>
          <w:lang w:val="en-IN"/>
        </w:rPr>
        <w:t>);</w:t>
      </w:r>
    </w:p>
    <w:p w14:paraId="6AB38F84" w14:textId="77777777" w:rsidR="00C7153E" w:rsidRPr="00FA4DF1" w:rsidRDefault="00C7153E" w:rsidP="00AF35CA">
      <w:pPr>
        <w:pStyle w:val="BodyText"/>
        <w:spacing w:line="259" w:lineRule="auto"/>
        <w:jc w:val="both"/>
        <w:rPr>
          <w:lang w:val="en-IN"/>
        </w:rPr>
      </w:pPr>
    </w:p>
    <w:p w14:paraId="0595B0F8" w14:textId="77777777" w:rsidR="00C7153E" w:rsidRPr="00FA4DF1" w:rsidRDefault="00C7153E" w:rsidP="00AF35CA">
      <w:pPr>
        <w:pStyle w:val="BodyText"/>
        <w:spacing w:line="259" w:lineRule="auto"/>
        <w:jc w:val="both"/>
        <w:rPr>
          <w:lang w:val="en-IN"/>
        </w:rPr>
      </w:pPr>
      <w:r w:rsidRPr="00FA4DF1">
        <w:rPr>
          <w:lang w:val="en-IN"/>
        </w:rPr>
        <w:t xml:space="preserve">CREATE TABLE </w:t>
      </w:r>
      <w:proofErr w:type="spellStart"/>
      <w:r w:rsidRPr="00FA4DF1">
        <w:rPr>
          <w:lang w:val="en-IN"/>
        </w:rPr>
        <w:t>Team_Member</w:t>
      </w:r>
      <w:proofErr w:type="spellEnd"/>
      <w:r w:rsidRPr="00FA4DF1">
        <w:rPr>
          <w:lang w:val="en-IN"/>
        </w:rPr>
        <w:t xml:space="preserve"> (</w:t>
      </w:r>
    </w:p>
    <w:p w14:paraId="5AB2D0CA"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team_id</w:t>
      </w:r>
      <w:proofErr w:type="spellEnd"/>
      <w:r w:rsidRPr="00FA4DF1">
        <w:rPr>
          <w:lang w:val="en-IN"/>
        </w:rPr>
        <w:t xml:space="preserve">     INT NOT NULL,</w:t>
      </w:r>
    </w:p>
    <w:p w14:paraId="1900C627"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employee_id</w:t>
      </w:r>
      <w:proofErr w:type="spellEnd"/>
      <w:r w:rsidRPr="00FA4DF1">
        <w:rPr>
          <w:lang w:val="en-IN"/>
        </w:rPr>
        <w:t xml:space="preserve"> INT NOT NULL,</w:t>
      </w:r>
    </w:p>
    <w:p w14:paraId="4DBE87CE" w14:textId="77777777" w:rsidR="00C7153E" w:rsidRPr="00FA4DF1" w:rsidRDefault="00C7153E" w:rsidP="00AF35CA">
      <w:pPr>
        <w:pStyle w:val="BodyText"/>
        <w:spacing w:line="259" w:lineRule="auto"/>
        <w:jc w:val="both"/>
        <w:rPr>
          <w:lang w:val="en-IN"/>
        </w:rPr>
      </w:pPr>
      <w:r w:rsidRPr="00FA4DF1">
        <w:rPr>
          <w:lang w:val="en-IN"/>
        </w:rPr>
        <w:lastRenderedPageBreak/>
        <w:t xml:space="preserve">  </w:t>
      </w:r>
      <w:proofErr w:type="spellStart"/>
      <w:r w:rsidRPr="00FA4DF1">
        <w:rPr>
          <w:lang w:val="en-IN"/>
        </w:rPr>
        <w:t>joined_date</w:t>
      </w:r>
      <w:proofErr w:type="spellEnd"/>
      <w:r w:rsidRPr="00FA4DF1">
        <w:rPr>
          <w:lang w:val="en-IN"/>
        </w:rPr>
        <w:t xml:space="preserve"> DATE,</w:t>
      </w:r>
    </w:p>
    <w:p w14:paraId="216CC82C" w14:textId="77777777" w:rsidR="00C7153E" w:rsidRPr="00FA4DF1" w:rsidRDefault="00C7153E" w:rsidP="00AF35CA">
      <w:pPr>
        <w:pStyle w:val="BodyText"/>
        <w:spacing w:line="259" w:lineRule="auto"/>
        <w:jc w:val="both"/>
        <w:rPr>
          <w:lang w:val="en-IN"/>
        </w:rPr>
      </w:pPr>
      <w:r w:rsidRPr="00FA4DF1">
        <w:rPr>
          <w:lang w:val="en-IN"/>
        </w:rPr>
        <w:t xml:space="preserve">  PRIMARY KEY (</w:t>
      </w:r>
      <w:proofErr w:type="spellStart"/>
      <w:r w:rsidRPr="00FA4DF1">
        <w:rPr>
          <w:lang w:val="en-IN"/>
        </w:rPr>
        <w:t>team_id</w:t>
      </w:r>
      <w:proofErr w:type="spellEnd"/>
      <w:r w:rsidRPr="00FA4DF1">
        <w:rPr>
          <w:lang w:val="en-IN"/>
        </w:rPr>
        <w:t xml:space="preserve">, </w:t>
      </w:r>
      <w:proofErr w:type="spellStart"/>
      <w:r w:rsidRPr="00FA4DF1">
        <w:rPr>
          <w:lang w:val="en-IN"/>
        </w:rPr>
        <w:t>employee_id</w:t>
      </w:r>
      <w:proofErr w:type="spellEnd"/>
      <w:r w:rsidRPr="00FA4DF1">
        <w:rPr>
          <w:lang w:val="en-IN"/>
        </w:rPr>
        <w:t>),</w:t>
      </w:r>
    </w:p>
    <w:p w14:paraId="65480DC2" w14:textId="77777777" w:rsidR="00C7153E" w:rsidRPr="00FA4DF1" w:rsidRDefault="00C7153E" w:rsidP="00AF35CA">
      <w:pPr>
        <w:pStyle w:val="BodyText"/>
        <w:spacing w:line="259" w:lineRule="auto"/>
        <w:jc w:val="both"/>
        <w:rPr>
          <w:lang w:val="en-IN"/>
        </w:rPr>
      </w:pPr>
      <w:r w:rsidRPr="00FA4DF1">
        <w:rPr>
          <w:lang w:val="en-IN"/>
        </w:rPr>
        <w:t xml:space="preserve">  FOREIGN KEY (</w:t>
      </w:r>
      <w:proofErr w:type="spellStart"/>
      <w:r w:rsidRPr="00FA4DF1">
        <w:rPr>
          <w:lang w:val="en-IN"/>
        </w:rPr>
        <w:t>team_</w:t>
      </w:r>
      <w:proofErr w:type="gramStart"/>
      <w:r w:rsidRPr="00FA4DF1">
        <w:rPr>
          <w:lang w:val="en-IN"/>
        </w:rPr>
        <w:t>id</w:t>
      </w:r>
      <w:proofErr w:type="spellEnd"/>
      <w:r w:rsidRPr="00FA4DF1">
        <w:rPr>
          <w:lang w:val="en-IN"/>
        </w:rPr>
        <w:t xml:space="preserve">)   </w:t>
      </w:r>
      <w:proofErr w:type="gramEnd"/>
      <w:r w:rsidRPr="00FA4DF1">
        <w:rPr>
          <w:lang w:val="en-IN"/>
        </w:rPr>
        <w:t xml:space="preserve">  REFERENCES Team(</w:t>
      </w:r>
      <w:proofErr w:type="spellStart"/>
      <w:r w:rsidRPr="00FA4DF1">
        <w:rPr>
          <w:lang w:val="en-IN"/>
        </w:rPr>
        <w:t>team_id</w:t>
      </w:r>
      <w:proofErr w:type="spellEnd"/>
      <w:r w:rsidRPr="00FA4DF1">
        <w:rPr>
          <w:lang w:val="en-IN"/>
        </w:rPr>
        <w:t>),</w:t>
      </w:r>
    </w:p>
    <w:p w14:paraId="1844BA26" w14:textId="77777777" w:rsidR="00C7153E" w:rsidRPr="00FA4DF1" w:rsidRDefault="00C7153E" w:rsidP="00AF35CA">
      <w:pPr>
        <w:pStyle w:val="BodyText"/>
        <w:spacing w:line="259" w:lineRule="auto"/>
        <w:jc w:val="both"/>
        <w:rPr>
          <w:lang w:val="en-IN"/>
        </w:rPr>
      </w:pPr>
      <w:r w:rsidRPr="00FA4DF1">
        <w:rPr>
          <w:lang w:val="en-IN"/>
        </w:rPr>
        <w:t xml:space="preserve">  FOREIGN KEY (</w:t>
      </w:r>
      <w:proofErr w:type="spellStart"/>
      <w:r w:rsidRPr="00FA4DF1">
        <w:rPr>
          <w:lang w:val="en-IN"/>
        </w:rPr>
        <w:t>employee_id</w:t>
      </w:r>
      <w:proofErr w:type="spellEnd"/>
      <w:r w:rsidRPr="00FA4DF1">
        <w:rPr>
          <w:lang w:val="en-IN"/>
        </w:rPr>
        <w:t>) REFERENCES Employee(</w:t>
      </w:r>
      <w:proofErr w:type="spellStart"/>
      <w:r w:rsidRPr="00FA4DF1">
        <w:rPr>
          <w:lang w:val="en-IN"/>
        </w:rPr>
        <w:t>employee_id</w:t>
      </w:r>
      <w:proofErr w:type="spellEnd"/>
      <w:r w:rsidRPr="00FA4DF1">
        <w:rPr>
          <w:lang w:val="en-IN"/>
        </w:rPr>
        <w:t>)</w:t>
      </w:r>
    </w:p>
    <w:p w14:paraId="1FA60226" w14:textId="77777777" w:rsidR="00C7153E" w:rsidRPr="00FA4DF1" w:rsidRDefault="00C7153E" w:rsidP="00AF35CA">
      <w:pPr>
        <w:pStyle w:val="BodyText"/>
        <w:spacing w:line="259" w:lineRule="auto"/>
        <w:jc w:val="both"/>
        <w:rPr>
          <w:lang w:val="en-IN"/>
        </w:rPr>
      </w:pPr>
      <w:r w:rsidRPr="00FA4DF1">
        <w:rPr>
          <w:lang w:val="en-IN"/>
        </w:rPr>
        <w:t>);</w:t>
      </w:r>
    </w:p>
    <w:p w14:paraId="3EAD2414" w14:textId="77777777" w:rsidR="00C7153E" w:rsidRPr="00FA4DF1" w:rsidRDefault="00C7153E" w:rsidP="00AF35CA">
      <w:pPr>
        <w:pStyle w:val="BodyText"/>
        <w:spacing w:line="259" w:lineRule="auto"/>
        <w:jc w:val="both"/>
        <w:rPr>
          <w:lang w:val="en-IN"/>
        </w:rPr>
      </w:pPr>
    </w:p>
    <w:p w14:paraId="134DD68E" w14:textId="77777777" w:rsidR="00C7153E" w:rsidRPr="00FA4DF1" w:rsidRDefault="00C7153E" w:rsidP="00AF35CA">
      <w:pPr>
        <w:pStyle w:val="BodyText"/>
        <w:spacing w:line="259" w:lineRule="auto"/>
        <w:jc w:val="both"/>
        <w:rPr>
          <w:lang w:val="en-IN"/>
        </w:rPr>
      </w:pPr>
      <w:r w:rsidRPr="00FA4DF1">
        <w:rPr>
          <w:lang w:val="en-IN"/>
        </w:rPr>
        <w:t>CREATE TABLE Sprint (</w:t>
      </w:r>
    </w:p>
    <w:p w14:paraId="2C2CBD69"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sprint_id</w:t>
      </w:r>
      <w:proofErr w:type="spellEnd"/>
      <w:r w:rsidRPr="00FA4DF1">
        <w:rPr>
          <w:lang w:val="en-IN"/>
        </w:rPr>
        <w:t xml:space="preserve">   INT         PRIMARY KEY AUTO_INCREMENT,</w:t>
      </w:r>
    </w:p>
    <w:p w14:paraId="4B6B24FC"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sprint_name</w:t>
      </w:r>
      <w:proofErr w:type="spellEnd"/>
      <w:r w:rsidRPr="00FA4DF1">
        <w:rPr>
          <w:lang w:val="en-IN"/>
        </w:rPr>
        <w:t xml:space="preserve"> </w:t>
      </w:r>
      <w:proofErr w:type="gramStart"/>
      <w:r w:rsidRPr="00FA4DF1">
        <w:rPr>
          <w:lang w:val="en-IN"/>
        </w:rPr>
        <w:t>VARCHAR(</w:t>
      </w:r>
      <w:proofErr w:type="gramEnd"/>
      <w:r w:rsidRPr="00FA4DF1">
        <w:rPr>
          <w:lang w:val="en-IN"/>
        </w:rPr>
        <w:t>100),</w:t>
      </w:r>
    </w:p>
    <w:p w14:paraId="6876A818"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project_</w:t>
      </w:r>
      <w:proofErr w:type="gramStart"/>
      <w:r w:rsidRPr="00FA4DF1">
        <w:rPr>
          <w:lang w:val="en-IN"/>
        </w:rPr>
        <w:t>id</w:t>
      </w:r>
      <w:proofErr w:type="spellEnd"/>
      <w:r w:rsidRPr="00FA4DF1">
        <w:rPr>
          <w:lang w:val="en-IN"/>
        </w:rPr>
        <w:t xml:space="preserve">  INT</w:t>
      </w:r>
      <w:proofErr w:type="gramEnd"/>
      <w:r w:rsidRPr="00FA4DF1">
        <w:rPr>
          <w:lang w:val="en-IN"/>
        </w:rPr>
        <w:t xml:space="preserve">         NOT NULL,</w:t>
      </w:r>
    </w:p>
    <w:p w14:paraId="2B1B84AD"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start_</w:t>
      </w:r>
      <w:proofErr w:type="gramStart"/>
      <w:r w:rsidRPr="00FA4DF1">
        <w:rPr>
          <w:lang w:val="en-IN"/>
        </w:rPr>
        <w:t>date</w:t>
      </w:r>
      <w:proofErr w:type="spellEnd"/>
      <w:r w:rsidRPr="00FA4DF1">
        <w:rPr>
          <w:lang w:val="en-IN"/>
        </w:rPr>
        <w:t xml:space="preserve">  DATE</w:t>
      </w:r>
      <w:proofErr w:type="gramEnd"/>
      <w:r w:rsidRPr="00FA4DF1">
        <w:rPr>
          <w:lang w:val="en-IN"/>
        </w:rPr>
        <w:t>,</w:t>
      </w:r>
    </w:p>
    <w:p w14:paraId="59BDA029"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end_date</w:t>
      </w:r>
      <w:proofErr w:type="spellEnd"/>
      <w:r w:rsidRPr="00FA4DF1">
        <w:rPr>
          <w:lang w:val="en-IN"/>
        </w:rPr>
        <w:t xml:space="preserve">    DATE,</w:t>
      </w:r>
    </w:p>
    <w:p w14:paraId="5AB63164" w14:textId="77777777" w:rsidR="00C7153E" w:rsidRPr="00FA4DF1" w:rsidRDefault="00C7153E" w:rsidP="00AF35CA">
      <w:pPr>
        <w:pStyle w:val="BodyText"/>
        <w:spacing w:line="259" w:lineRule="auto"/>
        <w:jc w:val="both"/>
        <w:rPr>
          <w:lang w:val="en-IN"/>
        </w:rPr>
      </w:pPr>
      <w:r w:rsidRPr="00FA4DF1">
        <w:rPr>
          <w:lang w:val="en-IN"/>
        </w:rPr>
        <w:t xml:space="preserve">  goal        TEXT,</w:t>
      </w:r>
    </w:p>
    <w:p w14:paraId="1A91A3C5" w14:textId="77777777" w:rsidR="00C7153E" w:rsidRPr="00FA4DF1" w:rsidRDefault="00C7153E" w:rsidP="00AF35CA">
      <w:pPr>
        <w:pStyle w:val="BodyText"/>
        <w:spacing w:line="259" w:lineRule="auto"/>
        <w:jc w:val="both"/>
        <w:rPr>
          <w:lang w:val="en-IN"/>
        </w:rPr>
      </w:pPr>
      <w:r w:rsidRPr="00FA4DF1">
        <w:rPr>
          <w:lang w:val="en-IN"/>
        </w:rPr>
        <w:t xml:space="preserve">  status      </w:t>
      </w:r>
      <w:proofErr w:type="gramStart"/>
      <w:r w:rsidRPr="00FA4DF1">
        <w:rPr>
          <w:lang w:val="en-IN"/>
        </w:rPr>
        <w:t>VARCHAR(</w:t>
      </w:r>
      <w:proofErr w:type="gramEnd"/>
      <w:r w:rsidRPr="00FA4DF1">
        <w:rPr>
          <w:lang w:val="en-IN"/>
        </w:rPr>
        <w:t>20) DEFAULT "Planned",</w:t>
      </w:r>
    </w:p>
    <w:p w14:paraId="60447942" w14:textId="77777777" w:rsidR="00C7153E" w:rsidRPr="00FA4DF1" w:rsidRDefault="00C7153E" w:rsidP="00AF35CA">
      <w:pPr>
        <w:pStyle w:val="BodyText"/>
        <w:spacing w:line="259" w:lineRule="auto"/>
        <w:jc w:val="both"/>
        <w:rPr>
          <w:lang w:val="en-IN"/>
        </w:rPr>
      </w:pPr>
      <w:r w:rsidRPr="00FA4DF1">
        <w:rPr>
          <w:lang w:val="en-IN"/>
        </w:rPr>
        <w:t xml:space="preserve">  FOREIGN KEY (</w:t>
      </w:r>
      <w:proofErr w:type="spellStart"/>
      <w:r w:rsidRPr="00FA4DF1">
        <w:rPr>
          <w:lang w:val="en-IN"/>
        </w:rPr>
        <w:t>project_id</w:t>
      </w:r>
      <w:proofErr w:type="spellEnd"/>
      <w:r w:rsidRPr="00FA4DF1">
        <w:rPr>
          <w:lang w:val="en-IN"/>
        </w:rPr>
        <w:t>) REFERENCES Project(</w:t>
      </w:r>
      <w:proofErr w:type="spellStart"/>
      <w:r w:rsidRPr="00FA4DF1">
        <w:rPr>
          <w:lang w:val="en-IN"/>
        </w:rPr>
        <w:t>project_id</w:t>
      </w:r>
      <w:proofErr w:type="spellEnd"/>
      <w:r w:rsidRPr="00FA4DF1">
        <w:rPr>
          <w:lang w:val="en-IN"/>
        </w:rPr>
        <w:t>)</w:t>
      </w:r>
    </w:p>
    <w:p w14:paraId="3DECB7C3" w14:textId="77777777" w:rsidR="00C7153E" w:rsidRPr="00FA4DF1" w:rsidRDefault="00C7153E" w:rsidP="00AF35CA">
      <w:pPr>
        <w:pStyle w:val="BodyText"/>
        <w:spacing w:line="259" w:lineRule="auto"/>
        <w:jc w:val="both"/>
        <w:rPr>
          <w:lang w:val="en-IN"/>
        </w:rPr>
      </w:pPr>
      <w:r w:rsidRPr="00FA4DF1">
        <w:rPr>
          <w:lang w:val="en-IN"/>
        </w:rPr>
        <w:t>);</w:t>
      </w:r>
    </w:p>
    <w:p w14:paraId="3D528510" w14:textId="77777777" w:rsidR="00C7153E" w:rsidRPr="00FA4DF1" w:rsidRDefault="00C7153E" w:rsidP="00AF35CA">
      <w:pPr>
        <w:pStyle w:val="BodyText"/>
        <w:spacing w:line="259" w:lineRule="auto"/>
        <w:jc w:val="both"/>
        <w:rPr>
          <w:lang w:val="en-IN"/>
        </w:rPr>
      </w:pPr>
    </w:p>
    <w:p w14:paraId="21C78CC2" w14:textId="77777777" w:rsidR="00C7153E" w:rsidRPr="00FA4DF1" w:rsidRDefault="00C7153E" w:rsidP="00AF35CA">
      <w:pPr>
        <w:pStyle w:val="BodyText"/>
        <w:spacing w:line="259" w:lineRule="auto"/>
        <w:jc w:val="both"/>
        <w:rPr>
          <w:lang w:val="en-IN"/>
        </w:rPr>
      </w:pPr>
      <w:r w:rsidRPr="00FA4DF1">
        <w:rPr>
          <w:lang w:val="en-IN"/>
        </w:rPr>
        <w:t>CREATE TABLE Task (</w:t>
      </w:r>
    </w:p>
    <w:p w14:paraId="7F6FAF10"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task_id</w:t>
      </w:r>
      <w:proofErr w:type="spellEnd"/>
      <w:r w:rsidRPr="00FA4DF1">
        <w:rPr>
          <w:lang w:val="en-IN"/>
        </w:rPr>
        <w:t xml:space="preserve">         INT         PRIMARY KEY AUTO_INCREMENT,</w:t>
      </w:r>
    </w:p>
    <w:p w14:paraId="7A9BE8AD"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sprint_id</w:t>
      </w:r>
      <w:proofErr w:type="spellEnd"/>
      <w:r w:rsidRPr="00FA4DF1">
        <w:rPr>
          <w:lang w:val="en-IN"/>
        </w:rPr>
        <w:t xml:space="preserve">       INT,</w:t>
      </w:r>
    </w:p>
    <w:p w14:paraId="4A3A3C65"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assigned_to</w:t>
      </w:r>
      <w:proofErr w:type="spellEnd"/>
      <w:r w:rsidRPr="00FA4DF1">
        <w:rPr>
          <w:lang w:val="en-IN"/>
        </w:rPr>
        <w:t xml:space="preserve">     INT,</w:t>
      </w:r>
    </w:p>
    <w:p w14:paraId="372BB8CC"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task_title</w:t>
      </w:r>
      <w:proofErr w:type="spellEnd"/>
      <w:r w:rsidRPr="00FA4DF1">
        <w:rPr>
          <w:lang w:val="en-IN"/>
        </w:rPr>
        <w:t xml:space="preserve">      </w:t>
      </w:r>
      <w:proofErr w:type="gramStart"/>
      <w:r w:rsidRPr="00FA4DF1">
        <w:rPr>
          <w:lang w:val="en-IN"/>
        </w:rPr>
        <w:t>VARCHAR(</w:t>
      </w:r>
      <w:proofErr w:type="gramEnd"/>
      <w:r w:rsidRPr="00FA4DF1">
        <w:rPr>
          <w:lang w:val="en-IN"/>
        </w:rPr>
        <w:t>200) NOT NULL,</w:t>
      </w:r>
    </w:p>
    <w:p w14:paraId="235D363D" w14:textId="77777777" w:rsidR="00C7153E" w:rsidRPr="00FA4DF1" w:rsidRDefault="00C7153E" w:rsidP="00AF35CA">
      <w:pPr>
        <w:pStyle w:val="BodyText"/>
        <w:spacing w:line="259" w:lineRule="auto"/>
        <w:jc w:val="both"/>
        <w:rPr>
          <w:lang w:val="en-IN"/>
        </w:rPr>
      </w:pPr>
      <w:r w:rsidRPr="00FA4DF1">
        <w:rPr>
          <w:lang w:val="en-IN"/>
        </w:rPr>
        <w:t xml:space="preserve">  description     TEXT,</w:t>
      </w:r>
    </w:p>
    <w:p w14:paraId="49F68A9E" w14:textId="77777777" w:rsidR="00C7153E" w:rsidRPr="00FA4DF1" w:rsidRDefault="00C7153E" w:rsidP="00AF35CA">
      <w:pPr>
        <w:pStyle w:val="BodyText"/>
        <w:spacing w:line="259" w:lineRule="auto"/>
        <w:jc w:val="both"/>
        <w:rPr>
          <w:lang w:val="en-IN"/>
        </w:rPr>
      </w:pPr>
      <w:r w:rsidRPr="00FA4DF1">
        <w:rPr>
          <w:lang w:val="en-IN"/>
        </w:rPr>
        <w:t xml:space="preserve">  priority        </w:t>
      </w:r>
      <w:proofErr w:type="gramStart"/>
      <w:r w:rsidRPr="00FA4DF1">
        <w:rPr>
          <w:lang w:val="en-IN"/>
        </w:rPr>
        <w:t>VARCHAR(</w:t>
      </w:r>
      <w:proofErr w:type="gramEnd"/>
      <w:r w:rsidRPr="00FA4DF1">
        <w:rPr>
          <w:lang w:val="en-IN"/>
        </w:rPr>
        <w:t>20</w:t>
      </w:r>
      <w:proofErr w:type="gramStart"/>
      <w:r w:rsidRPr="00FA4DF1">
        <w:rPr>
          <w:lang w:val="en-IN"/>
        </w:rPr>
        <w:t>)  DEFAULT</w:t>
      </w:r>
      <w:proofErr w:type="gramEnd"/>
      <w:r w:rsidRPr="00FA4DF1">
        <w:rPr>
          <w:lang w:val="en-IN"/>
        </w:rPr>
        <w:t xml:space="preserve"> "Medium",</w:t>
      </w:r>
    </w:p>
    <w:p w14:paraId="12309BAE"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story_points</w:t>
      </w:r>
      <w:proofErr w:type="spellEnd"/>
      <w:r w:rsidRPr="00FA4DF1">
        <w:rPr>
          <w:lang w:val="en-IN"/>
        </w:rPr>
        <w:t xml:space="preserve">    INT,</w:t>
      </w:r>
    </w:p>
    <w:p w14:paraId="6DD1123D" w14:textId="77777777" w:rsidR="00C7153E" w:rsidRPr="00FA4DF1" w:rsidRDefault="00C7153E" w:rsidP="00AF35CA">
      <w:pPr>
        <w:pStyle w:val="BodyText"/>
        <w:spacing w:line="259" w:lineRule="auto"/>
        <w:jc w:val="both"/>
        <w:rPr>
          <w:lang w:val="en-IN"/>
        </w:rPr>
      </w:pPr>
      <w:r w:rsidRPr="00FA4DF1">
        <w:rPr>
          <w:lang w:val="en-IN"/>
        </w:rPr>
        <w:t xml:space="preserve">  status          </w:t>
      </w:r>
      <w:proofErr w:type="gramStart"/>
      <w:r w:rsidRPr="00FA4DF1">
        <w:rPr>
          <w:lang w:val="en-IN"/>
        </w:rPr>
        <w:t>VARCHAR(</w:t>
      </w:r>
      <w:proofErr w:type="gramEnd"/>
      <w:r w:rsidRPr="00FA4DF1">
        <w:rPr>
          <w:lang w:val="en-IN"/>
        </w:rPr>
        <w:t>20</w:t>
      </w:r>
      <w:proofErr w:type="gramStart"/>
      <w:r w:rsidRPr="00FA4DF1">
        <w:rPr>
          <w:lang w:val="en-IN"/>
        </w:rPr>
        <w:t>)  DEFAULT</w:t>
      </w:r>
      <w:proofErr w:type="gramEnd"/>
      <w:r w:rsidRPr="00FA4DF1">
        <w:rPr>
          <w:lang w:val="en-IN"/>
        </w:rPr>
        <w:t xml:space="preserve"> "Todo",</w:t>
      </w:r>
    </w:p>
    <w:p w14:paraId="08B59890"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due_date</w:t>
      </w:r>
      <w:proofErr w:type="spellEnd"/>
      <w:r w:rsidRPr="00FA4DF1">
        <w:rPr>
          <w:lang w:val="en-IN"/>
        </w:rPr>
        <w:t xml:space="preserve">        DATE,</w:t>
      </w:r>
    </w:p>
    <w:p w14:paraId="39AA7D17"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completion_date</w:t>
      </w:r>
      <w:proofErr w:type="spellEnd"/>
      <w:r w:rsidRPr="00FA4DF1">
        <w:rPr>
          <w:lang w:val="en-IN"/>
        </w:rPr>
        <w:t xml:space="preserve"> DATE,</w:t>
      </w:r>
    </w:p>
    <w:p w14:paraId="5C8DBEB5" w14:textId="77777777" w:rsidR="00C7153E" w:rsidRPr="00FA4DF1" w:rsidRDefault="00C7153E" w:rsidP="00AF35CA">
      <w:pPr>
        <w:pStyle w:val="BodyText"/>
        <w:spacing w:line="259" w:lineRule="auto"/>
        <w:jc w:val="both"/>
        <w:rPr>
          <w:lang w:val="en-IN"/>
        </w:rPr>
      </w:pPr>
      <w:r w:rsidRPr="00FA4DF1">
        <w:rPr>
          <w:lang w:val="en-IN"/>
        </w:rPr>
        <w:t xml:space="preserve">  FOREIGN KEY (</w:t>
      </w:r>
      <w:proofErr w:type="spellStart"/>
      <w:r w:rsidRPr="00FA4DF1">
        <w:rPr>
          <w:lang w:val="en-IN"/>
        </w:rPr>
        <w:t>sprint_</w:t>
      </w:r>
      <w:proofErr w:type="gramStart"/>
      <w:r w:rsidRPr="00FA4DF1">
        <w:rPr>
          <w:lang w:val="en-IN"/>
        </w:rPr>
        <w:t>id</w:t>
      </w:r>
      <w:proofErr w:type="spellEnd"/>
      <w:r w:rsidRPr="00FA4DF1">
        <w:rPr>
          <w:lang w:val="en-IN"/>
        </w:rPr>
        <w:t xml:space="preserve">)   </w:t>
      </w:r>
      <w:proofErr w:type="gramEnd"/>
      <w:r w:rsidRPr="00FA4DF1">
        <w:rPr>
          <w:lang w:val="en-IN"/>
        </w:rPr>
        <w:t>REFERENCES Sprint(</w:t>
      </w:r>
      <w:proofErr w:type="spellStart"/>
      <w:r w:rsidRPr="00FA4DF1">
        <w:rPr>
          <w:lang w:val="en-IN"/>
        </w:rPr>
        <w:t>sprint_id</w:t>
      </w:r>
      <w:proofErr w:type="spellEnd"/>
      <w:r w:rsidRPr="00FA4DF1">
        <w:rPr>
          <w:lang w:val="en-IN"/>
        </w:rPr>
        <w:t>),</w:t>
      </w:r>
    </w:p>
    <w:p w14:paraId="44DA2069" w14:textId="77777777" w:rsidR="00C7153E" w:rsidRPr="00FA4DF1" w:rsidRDefault="00C7153E" w:rsidP="00AF35CA">
      <w:pPr>
        <w:pStyle w:val="BodyText"/>
        <w:spacing w:line="259" w:lineRule="auto"/>
        <w:jc w:val="both"/>
        <w:rPr>
          <w:lang w:val="en-IN"/>
        </w:rPr>
      </w:pPr>
      <w:r w:rsidRPr="00FA4DF1">
        <w:rPr>
          <w:lang w:val="en-IN"/>
        </w:rPr>
        <w:t xml:space="preserve">  FOREIGN KEY (</w:t>
      </w:r>
      <w:proofErr w:type="spellStart"/>
      <w:r w:rsidRPr="00FA4DF1">
        <w:rPr>
          <w:lang w:val="en-IN"/>
        </w:rPr>
        <w:t>assigned_to</w:t>
      </w:r>
      <w:proofErr w:type="spellEnd"/>
      <w:r w:rsidRPr="00FA4DF1">
        <w:rPr>
          <w:lang w:val="en-IN"/>
        </w:rPr>
        <w:t>) REFERENCES Employee(</w:t>
      </w:r>
      <w:proofErr w:type="spellStart"/>
      <w:r w:rsidRPr="00FA4DF1">
        <w:rPr>
          <w:lang w:val="en-IN"/>
        </w:rPr>
        <w:t>employee_id</w:t>
      </w:r>
      <w:proofErr w:type="spellEnd"/>
      <w:r w:rsidRPr="00FA4DF1">
        <w:rPr>
          <w:lang w:val="en-IN"/>
        </w:rPr>
        <w:t>)</w:t>
      </w:r>
    </w:p>
    <w:p w14:paraId="7F1A433E" w14:textId="77777777" w:rsidR="00C7153E" w:rsidRPr="00FA4DF1" w:rsidRDefault="00C7153E" w:rsidP="00AF35CA">
      <w:pPr>
        <w:pStyle w:val="BodyText"/>
        <w:spacing w:line="259" w:lineRule="auto"/>
        <w:jc w:val="both"/>
        <w:rPr>
          <w:lang w:val="en-IN"/>
        </w:rPr>
      </w:pPr>
      <w:r w:rsidRPr="00FA4DF1">
        <w:rPr>
          <w:lang w:val="en-IN"/>
        </w:rPr>
        <w:t>);</w:t>
      </w:r>
    </w:p>
    <w:p w14:paraId="2D929F54" w14:textId="77777777" w:rsidR="00C7153E" w:rsidRPr="00FA4DF1" w:rsidRDefault="00C7153E" w:rsidP="00AF35CA">
      <w:pPr>
        <w:pStyle w:val="BodyText"/>
        <w:spacing w:line="259" w:lineRule="auto"/>
        <w:jc w:val="both"/>
        <w:rPr>
          <w:lang w:val="en-IN"/>
        </w:rPr>
      </w:pPr>
    </w:p>
    <w:p w14:paraId="6CF73274" w14:textId="77777777" w:rsidR="00C7153E" w:rsidRPr="00FA4DF1" w:rsidRDefault="00C7153E" w:rsidP="00AF35CA">
      <w:pPr>
        <w:pStyle w:val="BodyText"/>
        <w:spacing w:line="259" w:lineRule="auto"/>
        <w:jc w:val="both"/>
        <w:rPr>
          <w:lang w:val="en-IN"/>
        </w:rPr>
      </w:pPr>
      <w:r w:rsidRPr="00FA4DF1">
        <w:rPr>
          <w:lang w:val="en-IN"/>
        </w:rPr>
        <w:t>CREATE TABLE Bug (</w:t>
      </w:r>
    </w:p>
    <w:p w14:paraId="62577D48"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bug_id</w:t>
      </w:r>
      <w:proofErr w:type="spellEnd"/>
      <w:r w:rsidRPr="00FA4DF1">
        <w:rPr>
          <w:lang w:val="en-IN"/>
        </w:rPr>
        <w:t xml:space="preserve">        INT         PRIMARY KEY AUTO_INCREMENT,</w:t>
      </w:r>
    </w:p>
    <w:p w14:paraId="516E17C9"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task_id</w:t>
      </w:r>
      <w:proofErr w:type="spellEnd"/>
      <w:r w:rsidRPr="00FA4DF1">
        <w:rPr>
          <w:lang w:val="en-IN"/>
        </w:rPr>
        <w:t xml:space="preserve">       INT,</w:t>
      </w:r>
    </w:p>
    <w:p w14:paraId="079351B0" w14:textId="77777777" w:rsidR="00C7153E" w:rsidRPr="00FA4DF1" w:rsidRDefault="00C7153E" w:rsidP="00AF35CA">
      <w:pPr>
        <w:pStyle w:val="BodyText"/>
        <w:spacing w:line="259" w:lineRule="auto"/>
        <w:jc w:val="both"/>
        <w:rPr>
          <w:lang w:val="en-IN"/>
        </w:rPr>
      </w:pPr>
      <w:r w:rsidRPr="00FA4DF1">
        <w:rPr>
          <w:lang w:val="en-IN"/>
        </w:rPr>
        <w:lastRenderedPageBreak/>
        <w:t xml:space="preserve">  </w:t>
      </w:r>
      <w:proofErr w:type="spellStart"/>
      <w:r w:rsidRPr="00FA4DF1">
        <w:rPr>
          <w:lang w:val="en-IN"/>
        </w:rPr>
        <w:t>reported_by</w:t>
      </w:r>
      <w:proofErr w:type="spellEnd"/>
      <w:r w:rsidRPr="00FA4DF1">
        <w:rPr>
          <w:lang w:val="en-IN"/>
        </w:rPr>
        <w:t xml:space="preserve">   INT         NOT NULL,</w:t>
      </w:r>
    </w:p>
    <w:p w14:paraId="39B19458"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assigned_to</w:t>
      </w:r>
      <w:proofErr w:type="spellEnd"/>
      <w:r w:rsidRPr="00FA4DF1">
        <w:rPr>
          <w:lang w:val="en-IN"/>
        </w:rPr>
        <w:t xml:space="preserve">   INT,</w:t>
      </w:r>
    </w:p>
    <w:p w14:paraId="6C94D1C7" w14:textId="77777777" w:rsidR="00C7153E" w:rsidRPr="00FA4DF1" w:rsidRDefault="00C7153E" w:rsidP="00AF35CA">
      <w:pPr>
        <w:pStyle w:val="BodyText"/>
        <w:spacing w:line="259" w:lineRule="auto"/>
        <w:jc w:val="both"/>
        <w:rPr>
          <w:lang w:val="en-IN"/>
        </w:rPr>
      </w:pPr>
      <w:r w:rsidRPr="00FA4DF1">
        <w:rPr>
          <w:lang w:val="en-IN"/>
        </w:rPr>
        <w:t xml:space="preserve">  title         </w:t>
      </w:r>
      <w:proofErr w:type="gramStart"/>
      <w:r w:rsidRPr="00FA4DF1">
        <w:rPr>
          <w:lang w:val="en-IN"/>
        </w:rPr>
        <w:t>VARCHAR(</w:t>
      </w:r>
      <w:proofErr w:type="gramEnd"/>
      <w:r w:rsidRPr="00FA4DF1">
        <w:rPr>
          <w:lang w:val="en-IN"/>
        </w:rPr>
        <w:t>200) NOT NULL,</w:t>
      </w:r>
    </w:p>
    <w:p w14:paraId="2440A905" w14:textId="77777777" w:rsidR="00C7153E" w:rsidRPr="00FA4DF1" w:rsidRDefault="00C7153E" w:rsidP="00AF35CA">
      <w:pPr>
        <w:pStyle w:val="BodyText"/>
        <w:spacing w:line="259" w:lineRule="auto"/>
        <w:jc w:val="both"/>
        <w:rPr>
          <w:lang w:val="en-IN"/>
        </w:rPr>
      </w:pPr>
      <w:r w:rsidRPr="00FA4DF1">
        <w:rPr>
          <w:lang w:val="en-IN"/>
        </w:rPr>
        <w:t xml:space="preserve">  severity      </w:t>
      </w:r>
      <w:proofErr w:type="gramStart"/>
      <w:r w:rsidRPr="00FA4DF1">
        <w:rPr>
          <w:lang w:val="en-IN"/>
        </w:rPr>
        <w:t>VARCHAR(</w:t>
      </w:r>
      <w:proofErr w:type="gramEnd"/>
      <w:r w:rsidRPr="00FA4DF1">
        <w:rPr>
          <w:lang w:val="en-IN"/>
        </w:rPr>
        <w:t>20),</w:t>
      </w:r>
    </w:p>
    <w:p w14:paraId="5FA0E3AE" w14:textId="77777777" w:rsidR="00C7153E" w:rsidRPr="00FA4DF1" w:rsidRDefault="00C7153E" w:rsidP="00AF35CA">
      <w:pPr>
        <w:pStyle w:val="BodyText"/>
        <w:spacing w:line="259" w:lineRule="auto"/>
        <w:jc w:val="both"/>
        <w:rPr>
          <w:lang w:val="en-IN"/>
        </w:rPr>
      </w:pPr>
      <w:r w:rsidRPr="00FA4DF1">
        <w:rPr>
          <w:lang w:val="en-IN"/>
        </w:rPr>
        <w:t xml:space="preserve">  status        </w:t>
      </w:r>
      <w:proofErr w:type="gramStart"/>
      <w:r w:rsidRPr="00FA4DF1">
        <w:rPr>
          <w:lang w:val="en-IN"/>
        </w:rPr>
        <w:t>VARCHAR(</w:t>
      </w:r>
      <w:proofErr w:type="gramEnd"/>
      <w:r w:rsidRPr="00FA4DF1">
        <w:rPr>
          <w:lang w:val="en-IN"/>
        </w:rPr>
        <w:t>20</w:t>
      </w:r>
      <w:proofErr w:type="gramStart"/>
      <w:r w:rsidRPr="00FA4DF1">
        <w:rPr>
          <w:lang w:val="en-IN"/>
        </w:rPr>
        <w:t>)  DEFAULT</w:t>
      </w:r>
      <w:proofErr w:type="gramEnd"/>
      <w:r w:rsidRPr="00FA4DF1">
        <w:rPr>
          <w:lang w:val="en-IN"/>
        </w:rPr>
        <w:t xml:space="preserve"> "Open",</w:t>
      </w:r>
    </w:p>
    <w:p w14:paraId="3A4B7343"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reported_date</w:t>
      </w:r>
      <w:proofErr w:type="spellEnd"/>
      <w:r w:rsidRPr="00FA4DF1">
        <w:rPr>
          <w:lang w:val="en-IN"/>
        </w:rPr>
        <w:t xml:space="preserve"> DATE        DEFAULT (CURRENT_DATE),</w:t>
      </w:r>
    </w:p>
    <w:p w14:paraId="7B919E23" w14:textId="77777777" w:rsidR="00C7153E" w:rsidRPr="00FA4DF1" w:rsidRDefault="00C7153E" w:rsidP="00AF35CA">
      <w:pPr>
        <w:pStyle w:val="BodyText"/>
        <w:spacing w:line="259" w:lineRule="auto"/>
        <w:jc w:val="both"/>
        <w:rPr>
          <w:lang w:val="en-IN"/>
        </w:rPr>
      </w:pPr>
      <w:r w:rsidRPr="00FA4DF1">
        <w:rPr>
          <w:lang w:val="en-IN"/>
        </w:rPr>
        <w:t xml:space="preserve">  </w:t>
      </w:r>
      <w:proofErr w:type="spellStart"/>
      <w:r w:rsidRPr="00FA4DF1">
        <w:rPr>
          <w:lang w:val="en-IN"/>
        </w:rPr>
        <w:t>resolved_date</w:t>
      </w:r>
      <w:proofErr w:type="spellEnd"/>
      <w:r w:rsidRPr="00FA4DF1">
        <w:rPr>
          <w:lang w:val="en-IN"/>
        </w:rPr>
        <w:t xml:space="preserve"> DATE,</w:t>
      </w:r>
    </w:p>
    <w:p w14:paraId="1C6CABE3" w14:textId="77777777" w:rsidR="00C7153E" w:rsidRPr="00FA4DF1" w:rsidRDefault="00C7153E" w:rsidP="00AF35CA">
      <w:pPr>
        <w:pStyle w:val="BodyText"/>
        <w:spacing w:line="259" w:lineRule="auto"/>
        <w:jc w:val="both"/>
        <w:rPr>
          <w:lang w:val="en-IN"/>
        </w:rPr>
      </w:pPr>
      <w:r w:rsidRPr="00FA4DF1">
        <w:rPr>
          <w:lang w:val="en-IN"/>
        </w:rPr>
        <w:t xml:space="preserve">  FOREIGN KEY (</w:t>
      </w:r>
      <w:proofErr w:type="spellStart"/>
      <w:r w:rsidRPr="00FA4DF1">
        <w:rPr>
          <w:lang w:val="en-IN"/>
        </w:rPr>
        <w:t>task_</w:t>
      </w:r>
      <w:proofErr w:type="gramStart"/>
      <w:r w:rsidRPr="00FA4DF1">
        <w:rPr>
          <w:lang w:val="en-IN"/>
        </w:rPr>
        <w:t>id</w:t>
      </w:r>
      <w:proofErr w:type="spellEnd"/>
      <w:r w:rsidRPr="00FA4DF1">
        <w:rPr>
          <w:lang w:val="en-IN"/>
        </w:rPr>
        <w:t xml:space="preserve">)   </w:t>
      </w:r>
      <w:proofErr w:type="gramEnd"/>
      <w:r w:rsidRPr="00FA4DF1">
        <w:rPr>
          <w:lang w:val="en-IN"/>
        </w:rPr>
        <w:t xml:space="preserve">  REFERENCES Task(</w:t>
      </w:r>
      <w:proofErr w:type="spellStart"/>
      <w:r w:rsidRPr="00FA4DF1">
        <w:rPr>
          <w:lang w:val="en-IN"/>
        </w:rPr>
        <w:t>task_id</w:t>
      </w:r>
      <w:proofErr w:type="spellEnd"/>
      <w:r w:rsidRPr="00FA4DF1">
        <w:rPr>
          <w:lang w:val="en-IN"/>
        </w:rPr>
        <w:t>),</w:t>
      </w:r>
    </w:p>
    <w:p w14:paraId="100AF105" w14:textId="77777777" w:rsidR="00C7153E" w:rsidRPr="00FA4DF1" w:rsidRDefault="00C7153E" w:rsidP="00AF35CA">
      <w:pPr>
        <w:pStyle w:val="BodyText"/>
        <w:spacing w:line="259" w:lineRule="auto"/>
        <w:jc w:val="both"/>
        <w:rPr>
          <w:lang w:val="en-IN"/>
        </w:rPr>
      </w:pPr>
      <w:r w:rsidRPr="00FA4DF1">
        <w:rPr>
          <w:lang w:val="en-IN"/>
        </w:rPr>
        <w:t xml:space="preserve">  FOREIGN KEY (</w:t>
      </w:r>
      <w:proofErr w:type="spellStart"/>
      <w:r w:rsidRPr="00FA4DF1">
        <w:rPr>
          <w:lang w:val="en-IN"/>
        </w:rPr>
        <w:t>reported_by</w:t>
      </w:r>
      <w:proofErr w:type="spellEnd"/>
      <w:r w:rsidRPr="00FA4DF1">
        <w:rPr>
          <w:lang w:val="en-IN"/>
        </w:rPr>
        <w:t>) REFERENCES Employee(</w:t>
      </w:r>
      <w:proofErr w:type="spellStart"/>
      <w:r w:rsidRPr="00FA4DF1">
        <w:rPr>
          <w:lang w:val="en-IN"/>
        </w:rPr>
        <w:t>employee_id</w:t>
      </w:r>
      <w:proofErr w:type="spellEnd"/>
      <w:r w:rsidRPr="00FA4DF1">
        <w:rPr>
          <w:lang w:val="en-IN"/>
        </w:rPr>
        <w:t>),</w:t>
      </w:r>
    </w:p>
    <w:p w14:paraId="0ECD0038" w14:textId="77777777" w:rsidR="00C7153E" w:rsidRPr="00FA4DF1" w:rsidRDefault="00C7153E" w:rsidP="00AF35CA">
      <w:pPr>
        <w:pStyle w:val="BodyText"/>
        <w:spacing w:line="259" w:lineRule="auto"/>
        <w:jc w:val="both"/>
        <w:rPr>
          <w:lang w:val="en-IN"/>
        </w:rPr>
      </w:pPr>
      <w:r w:rsidRPr="00FA4DF1">
        <w:rPr>
          <w:lang w:val="en-IN"/>
        </w:rPr>
        <w:t xml:space="preserve">  FOREIGN KEY (</w:t>
      </w:r>
      <w:proofErr w:type="spellStart"/>
      <w:r w:rsidRPr="00FA4DF1">
        <w:rPr>
          <w:lang w:val="en-IN"/>
        </w:rPr>
        <w:t>assigned_to</w:t>
      </w:r>
      <w:proofErr w:type="spellEnd"/>
      <w:r w:rsidRPr="00FA4DF1">
        <w:rPr>
          <w:lang w:val="en-IN"/>
        </w:rPr>
        <w:t>) REFERENCES Employee(</w:t>
      </w:r>
      <w:proofErr w:type="spellStart"/>
      <w:r w:rsidRPr="00FA4DF1">
        <w:rPr>
          <w:lang w:val="en-IN"/>
        </w:rPr>
        <w:t>employee_id</w:t>
      </w:r>
      <w:proofErr w:type="spellEnd"/>
      <w:r w:rsidRPr="00FA4DF1">
        <w:rPr>
          <w:lang w:val="en-IN"/>
        </w:rPr>
        <w:t>)</w:t>
      </w:r>
    </w:p>
    <w:p w14:paraId="698E2F0C" w14:textId="77777777" w:rsidR="00C7153E" w:rsidRPr="00FA4DF1" w:rsidRDefault="00C7153E" w:rsidP="00AF35CA">
      <w:pPr>
        <w:pStyle w:val="BodyText"/>
        <w:spacing w:line="259" w:lineRule="auto"/>
        <w:jc w:val="both"/>
        <w:rPr>
          <w:lang w:val="en-IN"/>
        </w:rPr>
      </w:pPr>
      <w:r w:rsidRPr="00FA4DF1">
        <w:rPr>
          <w:lang w:val="en-IN"/>
        </w:rPr>
        <w:t>);</w:t>
      </w:r>
    </w:p>
    <w:p w14:paraId="0EAFBCE0" w14:textId="77777777" w:rsidR="00C7153E" w:rsidRDefault="00C7153E"/>
    <w:p w14:paraId="2527942F" w14:textId="77777777" w:rsidR="008E4CBA" w:rsidRPr="005A61AD" w:rsidRDefault="008E4CBA" w:rsidP="005A61AD"/>
    <w:sectPr w:rsidR="008E4CBA" w:rsidRPr="005A61AD" w:rsidSect="00C7153E">
      <w:headerReference w:type="even" r:id="rId23"/>
      <w:headerReference w:type="default" r:id="rId24"/>
      <w:head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21942" w14:textId="77777777" w:rsidR="006B0729" w:rsidRDefault="006B0729">
      <w:pPr>
        <w:spacing w:after="0" w:line="240" w:lineRule="auto"/>
      </w:pPr>
      <w:r>
        <w:separator/>
      </w:r>
    </w:p>
  </w:endnote>
  <w:endnote w:type="continuationSeparator" w:id="0">
    <w:p w14:paraId="301DBA46" w14:textId="77777777" w:rsidR="006B0729" w:rsidRDefault="006B0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39302" w14:textId="77777777" w:rsidR="006B0729" w:rsidRDefault="006B0729">
      <w:pPr>
        <w:spacing w:after="0" w:line="240" w:lineRule="auto"/>
      </w:pPr>
      <w:r>
        <w:separator/>
      </w:r>
    </w:p>
  </w:footnote>
  <w:footnote w:type="continuationSeparator" w:id="0">
    <w:p w14:paraId="4A4CA42F" w14:textId="77777777" w:rsidR="006B0729" w:rsidRDefault="006B0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5296" w14:textId="77777777" w:rsidR="00C7153E" w:rsidRDefault="006B0729">
    <w:pPr>
      <w:pStyle w:val="Header"/>
    </w:pPr>
    <w:r>
      <w:pict w14:anchorId="2F2471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1025" type="#_x0000_t75" style="position:absolute;margin-left:0;margin-top:0;width:297.6pt;height:268.8pt;z-index:-251658752;mso-position-horizontal:center;mso-position-horizontal-relative:margin;mso-position-vertical:center;mso-position-vertical-relative:margin;mso-width-relative:page;mso-height-relative:page"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C0887" w14:textId="77777777" w:rsidR="00C7153E" w:rsidRDefault="006B0729">
    <w:pPr>
      <w:pStyle w:val="Header"/>
    </w:pPr>
    <w:r>
      <w:pict w14:anchorId="7D1622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1026" type="#_x0000_t75" style="position:absolute;margin-left:0;margin-top:0;width:297.6pt;height:268.8pt;z-index:-251657728;mso-position-horizontal:center;mso-position-horizontal-relative:margin;mso-position-vertical:center;mso-position-vertical-relative:margin;mso-width-relative:page;mso-height-relative:page"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F90B" w14:textId="77777777" w:rsidR="00C7153E" w:rsidRDefault="006B0729">
    <w:pPr>
      <w:pStyle w:val="Header"/>
    </w:pPr>
    <w:r>
      <w:pict w14:anchorId="18D891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1027" type="#_x0000_t75" style="position:absolute;margin-left:0;margin-top:0;width:297.6pt;height:268.8pt;z-index:-251659776;mso-position-horizontal:center;mso-position-horizontal-relative:margin;mso-position-vertical:center;mso-position-vertical-relative:margin;mso-width-relative:page;mso-height-relative:page"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364538E"/>
    <w:multiLevelType w:val="multilevel"/>
    <w:tmpl w:val="66BE051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5E67903"/>
    <w:multiLevelType w:val="multilevel"/>
    <w:tmpl w:val="05E679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C2C05D3"/>
    <w:multiLevelType w:val="multilevel"/>
    <w:tmpl w:val="1C2C05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B4627B2"/>
    <w:multiLevelType w:val="multilevel"/>
    <w:tmpl w:val="2A6246A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6D9032D"/>
    <w:multiLevelType w:val="multilevel"/>
    <w:tmpl w:val="56D9032D"/>
    <w:lvl w:ilvl="0">
      <w:start w:val="1"/>
      <w:numFmt w:val="decimal"/>
      <w:lvlText w:val="%1"/>
      <w:lvlJc w:val="left"/>
      <w:pPr>
        <w:ind w:left="420" w:hanging="420"/>
      </w:pPr>
      <w:rPr>
        <w:rFonts w:hint="default"/>
      </w:rPr>
    </w:lvl>
    <w:lvl w:ilvl="1">
      <w:start w:val="1"/>
      <w:numFmt w:val="decimal"/>
      <w:lvlText w:val="%1.%2"/>
      <w:lvlJc w:val="left"/>
      <w:pPr>
        <w:ind w:left="368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C549EF"/>
    <w:multiLevelType w:val="hybridMultilevel"/>
    <w:tmpl w:val="D5FCB9F6"/>
    <w:lvl w:ilvl="0" w:tplc="AFD28482">
      <w:start w:val="3"/>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0316534">
    <w:abstractNumId w:val="5"/>
  </w:num>
  <w:num w:numId="2" w16cid:durableId="1714698375">
    <w:abstractNumId w:val="3"/>
  </w:num>
  <w:num w:numId="3" w16cid:durableId="2026445579">
    <w:abstractNumId w:val="2"/>
  </w:num>
  <w:num w:numId="4" w16cid:durableId="1957978084">
    <w:abstractNumId w:val="4"/>
  </w:num>
  <w:num w:numId="5" w16cid:durableId="1779520249">
    <w:abstractNumId w:val="1"/>
  </w:num>
  <w:num w:numId="6" w16cid:durableId="1890914841">
    <w:abstractNumId w:val="0"/>
  </w:num>
  <w:num w:numId="7" w16cid:durableId="884829127">
    <w:abstractNumId w:val="10"/>
  </w:num>
  <w:num w:numId="8" w16cid:durableId="386925550">
    <w:abstractNumId w:val="8"/>
  </w:num>
  <w:num w:numId="9" w16cid:durableId="1470979863">
    <w:abstractNumId w:val="7"/>
  </w:num>
  <w:num w:numId="10" w16cid:durableId="663045840">
    <w:abstractNumId w:val="11"/>
  </w:num>
  <w:num w:numId="11" w16cid:durableId="1290473590">
    <w:abstractNumId w:val="6"/>
  </w:num>
  <w:num w:numId="12" w16cid:durableId="1131290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AD"/>
    <w:rsid w:val="0010300C"/>
    <w:rsid w:val="00171047"/>
    <w:rsid w:val="001845A0"/>
    <w:rsid w:val="00196ADC"/>
    <w:rsid w:val="001A655F"/>
    <w:rsid w:val="00534A93"/>
    <w:rsid w:val="00537CA9"/>
    <w:rsid w:val="00550600"/>
    <w:rsid w:val="005A61AD"/>
    <w:rsid w:val="0065713E"/>
    <w:rsid w:val="006B0729"/>
    <w:rsid w:val="006B24D9"/>
    <w:rsid w:val="0077418A"/>
    <w:rsid w:val="00794624"/>
    <w:rsid w:val="007D252F"/>
    <w:rsid w:val="007D7486"/>
    <w:rsid w:val="0086699E"/>
    <w:rsid w:val="008E4CBA"/>
    <w:rsid w:val="00920578"/>
    <w:rsid w:val="00921670"/>
    <w:rsid w:val="00A31247"/>
    <w:rsid w:val="00AF35CA"/>
    <w:rsid w:val="00B0018C"/>
    <w:rsid w:val="00B67493"/>
    <w:rsid w:val="00BA3190"/>
    <w:rsid w:val="00C33043"/>
    <w:rsid w:val="00C7153E"/>
    <w:rsid w:val="00DD5857"/>
    <w:rsid w:val="00E060F5"/>
    <w:rsid w:val="00E97230"/>
    <w:rsid w:val="00F016D6"/>
    <w:rsid w:val="00F24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4D427"/>
  <w15:chartTrackingRefBased/>
  <w15:docId w15:val="{153DE85D-1FEE-45BC-AD46-57821486E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qFormat="1"/>
    <w:lsdException w:name="Medium Grid 1" w:uiPriority="67" w:qFormat="1"/>
    <w:lsdException w:name="Medium Grid 2" w:uiPriority="68"/>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1AD"/>
    <w:pPr>
      <w:spacing w:after="200" w:line="276" w:lineRule="auto"/>
    </w:pPr>
    <w:rPr>
      <w:rFonts w:ascii="Times New Roman" w:eastAsiaTheme="minorEastAsia" w:hAnsi="Times New Roman"/>
      <w:kern w:val="0"/>
      <w:sz w:val="22"/>
      <w:szCs w:val="22"/>
      <w:lang w:val="en-US"/>
      <w14:ligatures w14:val="none"/>
    </w:rPr>
  </w:style>
  <w:style w:type="paragraph" w:styleId="Heading1">
    <w:name w:val="heading 1"/>
    <w:basedOn w:val="Normal"/>
    <w:next w:val="Normal"/>
    <w:link w:val="Heading1Char"/>
    <w:uiPriority w:val="9"/>
    <w:qFormat/>
    <w:rsid w:val="005A6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6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6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5A6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5A6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A6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A6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A6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A6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A6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A61AD"/>
    <w:rPr>
      <w:rFonts w:eastAsiaTheme="majorEastAsia" w:cstheme="majorBidi"/>
      <w:color w:val="272727" w:themeColor="text1" w:themeTint="D8"/>
    </w:rPr>
  </w:style>
  <w:style w:type="paragraph" w:styleId="Title">
    <w:name w:val="Title"/>
    <w:basedOn w:val="Normal"/>
    <w:next w:val="Normal"/>
    <w:link w:val="TitleChar"/>
    <w:uiPriority w:val="10"/>
    <w:qFormat/>
    <w:rsid w:val="005A6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1AD"/>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5A61AD"/>
    <w:rPr>
      <w:i/>
      <w:iCs/>
      <w:color w:val="404040" w:themeColor="text1" w:themeTint="BF"/>
    </w:rPr>
  </w:style>
  <w:style w:type="paragraph" w:styleId="ListParagraph">
    <w:name w:val="List Paragraph"/>
    <w:basedOn w:val="Normal"/>
    <w:uiPriority w:val="34"/>
    <w:qFormat/>
    <w:rsid w:val="005A61AD"/>
    <w:pPr>
      <w:ind w:left="720"/>
      <w:contextualSpacing/>
    </w:pPr>
  </w:style>
  <w:style w:type="character" w:styleId="IntenseEmphasis">
    <w:name w:val="Intense Emphasis"/>
    <w:basedOn w:val="DefaultParagraphFont"/>
    <w:uiPriority w:val="21"/>
    <w:qFormat/>
    <w:rsid w:val="005A61AD"/>
    <w:rPr>
      <w:i/>
      <w:iCs/>
      <w:color w:val="0F4761" w:themeColor="accent1" w:themeShade="BF"/>
    </w:rPr>
  </w:style>
  <w:style w:type="paragraph" w:styleId="IntenseQuote">
    <w:name w:val="Intense Quote"/>
    <w:basedOn w:val="Normal"/>
    <w:next w:val="Normal"/>
    <w:link w:val="IntenseQuoteChar"/>
    <w:uiPriority w:val="30"/>
    <w:qFormat/>
    <w:rsid w:val="005A6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5A61AD"/>
    <w:rPr>
      <w:i/>
      <w:iCs/>
      <w:color w:val="0F4761" w:themeColor="accent1" w:themeShade="BF"/>
    </w:rPr>
  </w:style>
  <w:style w:type="character" w:styleId="IntenseReference">
    <w:name w:val="Intense Reference"/>
    <w:basedOn w:val="DefaultParagraphFont"/>
    <w:uiPriority w:val="32"/>
    <w:qFormat/>
    <w:rsid w:val="005A61AD"/>
    <w:rPr>
      <w:b/>
      <w:bCs/>
      <w:smallCaps/>
      <w:color w:val="0F4761" w:themeColor="accent1" w:themeShade="BF"/>
      <w:spacing w:val="5"/>
    </w:rPr>
  </w:style>
  <w:style w:type="paragraph" w:styleId="BodyText">
    <w:name w:val="Body Text"/>
    <w:basedOn w:val="Normal"/>
    <w:link w:val="BodyTextChar"/>
    <w:uiPriority w:val="99"/>
    <w:unhideWhenUsed/>
    <w:qFormat/>
    <w:rsid w:val="005A61AD"/>
    <w:pPr>
      <w:spacing w:after="120"/>
    </w:pPr>
  </w:style>
  <w:style w:type="character" w:customStyle="1" w:styleId="BodyTextChar">
    <w:name w:val="Body Text Char"/>
    <w:basedOn w:val="DefaultParagraphFont"/>
    <w:link w:val="BodyText"/>
    <w:uiPriority w:val="99"/>
    <w:rsid w:val="005A61AD"/>
    <w:rPr>
      <w:rFonts w:ascii="Times New Roman" w:eastAsiaTheme="minorEastAsia" w:hAnsi="Times New Roman"/>
      <w:kern w:val="0"/>
      <w:sz w:val="22"/>
      <w:szCs w:val="22"/>
      <w:lang w:val="en-US"/>
      <w14:ligatures w14:val="none"/>
    </w:rPr>
  </w:style>
  <w:style w:type="paragraph" w:styleId="BodyText2">
    <w:name w:val="Body Text 2"/>
    <w:basedOn w:val="Normal"/>
    <w:link w:val="BodyText2Char"/>
    <w:uiPriority w:val="99"/>
    <w:unhideWhenUsed/>
    <w:qFormat/>
    <w:rsid w:val="0065713E"/>
    <w:pPr>
      <w:spacing w:after="120" w:line="480" w:lineRule="auto"/>
    </w:pPr>
    <w:rPr>
      <w:sz w:val="24"/>
    </w:rPr>
  </w:style>
  <w:style w:type="character" w:customStyle="1" w:styleId="BodyText2Char">
    <w:name w:val="Body Text 2 Char"/>
    <w:basedOn w:val="DefaultParagraphFont"/>
    <w:link w:val="BodyText2"/>
    <w:uiPriority w:val="99"/>
    <w:qFormat/>
    <w:rsid w:val="0065713E"/>
    <w:rPr>
      <w:rFonts w:ascii="Times New Roman" w:eastAsiaTheme="minorEastAsia" w:hAnsi="Times New Roman"/>
      <w:kern w:val="0"/>
      <w:szCs w:val="22"/>
      <w:lang w:val="en-US"/>
      <w14:ligatures w14:val="none"/>
    </w:rPr>
  </w:style>
  <w:style w:type="paragraph" w:styleId="BodyText3">
    <w:name w:val="Body Text 3"/>
    <w:basedOn w:val="Normal"/>
    <w:link w:val="BodyText3Char"/>
    <w:uiPriority w:val="99"/>
    <w:unhideWhenUsed/>
    <w:qFormat/>
    <w:rsid w:val="0065713E"/>
    <w:pPr>
      <w:spacing w:after="120"/>
    </w:pPr>
    <w:rPr>
      <w:sz w:val="16"/>
      <w:szCs w:val="16"/>
    </w:rPr>
  </w:style>
  <w:style w:type="character" w:customStyle="1" w:styleId="BodyText3Char">
    <w:name w:val="Body Text 3 Char"/>
    <w:basedOn w:val="DefaultParagraphFont"/>
    <w:link w:val="BodyText3"/>
    <w:uiPriority w:val="99"/>
    <w:qFormat/>
    <w:rsid w:val="0065713E"/>
    <w:rPr>
      <w:rFonts w:ascii="Times New Roman" w:eastAsiaTheme="minorEastAsia" w:hAnsi="Times New Roman"/>
      <w:kern w:val="0"/>
      <w:sz w:val="16"/>
      <w:szCs w:val="16"/>
      <w:lang w:val="en-US"/>
      <w14:ligatures w14:val="none"/>
    </w:rPr>
  </w:style>
  <w:style w:type="paragraph" w:styleId="Caption">
    <w:name w:val="caption"/>
    <w:basedOn w:val="Normal"/>
    <w:next w:val="Normal"/>
    <w:uiPriority w:val="35"/>
    <w:semiHidden/>
    <w:unhideWhenUsed/>
    <w:qFormat/>
    <w:rsid w:val="0065713E"/>
    <w:pPr>
      <w:spacing w:line="240" w:lineRule="auto"/>
    </w:pPr>
    <w:rPr>
      <w:b/>
      <w:bCs/>
      <w:color w:val="156082" w:themeColor="accent1"/>
      <w:sz w:val="18"/>
      <w:szCs w:val="18"/>
    </w:rPr>
  </w:style>
  <w:style w:type="character" w:styleId="Emphasis">
    <w:name w:val="Emphasis"/>
    <w:basedOn w:val="DefaultParagraphFont"/>
    <w:uiPriority w:val="20"/>
    <w:qFormat/>
    <w:rsid w:val="0065713E"/>
    <w:rPr>
      <w:i/>
      <w:iCs/>
    </w:rPr>
  </w:style>
  <w:style w:type="paragraph" w:styleId="Footer">
    <w:name w:val="footer"/>
    <w:basedOn w:val="Normal"/>
    <w:link w:val="FooterChar"/>
    <w:uiPriority w:val="99"/>
    <w:unhideWhenUsed/>
    <w:qFormat/>
    <w:rsid w:val="0065713E"/>
    <w:pPr>
      <w:tabs>
        <w:tab w:val="center" w:pos="4680"/>
        <w:tab w:val="right" w:pos="9360"/>
      </w:tabs>
      <w:spacing w:after="0" w:line="240" w:lineRule="auto"/>
    </w:pPr>
    <w:rPr>
      <w:sz w:val="24"/>
    </w:rPr>
  </w:style>
  <w:style w:type="character" w:customStyle="1" w:styleId="FooterChar">
    <w:name w:val="Footer Char"/>
    <w:basedOn w:val="DefaultParagraphFont"/>
    <w:link w:val="Footer"/>
    <w:uiPriority w:val="99"/>
    <w:rsid w:val="0065713E"/>
    <w:rPr>
      <w:rFonts w:ascii="Times New Roman" w:eastAsiaTheme="minorEastAsia" w:hAnsi="Times New Roman"/>
      <w:kern w:val="0"/>
      <w:szCs w:val="22"/>
      <w:lang w:val="en-US"/>
      <w14:ligatures w14:val="none"/>
    </w:rPr>
  </w:style>
  <w:style w:type="paragraph" w:styleId="Header">
    <w:name w:val="header"/>
    <w:basedOn w:val="Normal"/>
    <w:link w:val="HeaderChar"/>
    <w:uiPriority w:val="99"/>
    <w:unhideWhenUsed/>
    <w:qFormat/>
    <w:rsid w:val="0065713E"/>
    <w:pPr>
      <w:tabs>
        <w:tab w:val="center" w:pos="4680"/>
        <w:tab w:val="right" w:pos="9360"/>
      </w:tabs>
      <w:spacing w:after="0" w:line="240" w:lineRule="auto"/>
    </w:pPr>
    <w:rPr>
      <w:sz w:val="24"/>
    </w:rPr>
  </w:style>
  <w:style w:type="character" w:customStyle="1" w:styleId="HeaderChar">
    <w:name w:val="Header Char"/>
    <w:basedOn w:val="DefaultParagraphFont"/>
    <w:link w:val="Header"/>
    <w:uiPriority w:val="99"/>
    <w:rsid w:val="0065713E"/>
    <w:rPr>
      <w:rFonts w:ascii="Times New Roman" w:eastAsiaTheme="minorEastAsia" w:hAnsi="Times New Roman"/>
      <w:kern w:val="0"/>
      <w:szCs w:val="22"/>
      <w:lang w:val="en-US"/>
      <w14:ligatures w14:val="none"/>
    </w:rPr>
  </w:style>
  <w:style w:type="paragraph" w:styleId="List">
    <w:name w:val="List"/>
    <w:basedOn w:val="Normal"/>
    <w:uiPriority w:val="99"/>
    <w:unhideWhenUsed/>
    <w:qFormat/>
    <w:rsid w:val="0065713E"/>
    <w:pPr>
      <w:ind w:left="360" w:hanging="360"/>
      <w:contextualSpacing/>
    </w:pPr>
    <w:rPr>
      <w:sz w:val="24"/>
    </w:rPr>
  </w:style>
  <w:style w:type="paragraph" w:styleId="List2">
    <w:name w:val="List 2"/>
    <w:basedOn w:val="Normal"/>
    <w:uiPriority w:val="99"/>
    <w:unhideWhenUsed/>
    <w:qFormat/>
    <w:rsid w:val="0065713E"/>
    <w:pPr>
      <w:ind w:left="720" w:hanging="360"/>
      <w:contextualSpacing/>
    </w:pPr>
    <w:rPr>
      <w:sz w:val="24"/>
    </w:rPr>
  </w:style>
  <w:style w:type="paragraph" w:styleId="List3">
    <w:name w:val="List 3"/>
    <w:basedOn w:val="Normal"/>
    <w:uiPriority w:val="99"/>
    <w:unhideWhenUsed/>
    <w:qFormat/>
    <w:rsid w:val="0065713E"/>
    <w:pPr>
      <w:ind w:left="1080" w:hanging="360"/>
      <w:contextualSpacing/>
    </w:pPr>
    <w:rPr>
      <w:sz w:val="24"/>
    </w:rPr>
  </w:style>
  <w:style w:type="paragraph" w:styleId="ListBullet">
    <w:name w:val="List Bullet"/>
    <w:basedOn w:val="Normal"/>
    <w:uiPriority w:val="99"/>
    <w:unhideWhenUsed/>
    <w:qFormat/>
    <w:rsid w:val="0065713E"/>
    <w:pPr>
      <w:numPr>
        <w:numId w:val="1"/>
      </w:numPr>
      <w:tabs>
        <w:tab w:val="clear" w:pos="360"/>
      </w:tabs>
      <w:ind w:left="0" w:firstLine="0"/>
      <w:contextualSpacing/>
    </w:pPr>
    <w:rPr>
      <w:sz w:val="24"/>
    </w:rPr>
  </w:style>
  <w:style w:type="paragraph" w:styleId="ListBullet2">
    <w:name w:val="List Bullet 2"/>
    <w:basedOn w:val="Normal"/>
    <w:uiPriority w:val="99"/>
    <w:unhideWhenUsed/>
    <w:qFormat/>
    <w:rsid w:val="0065713E"/>
    <w:pPr>
      <w:numPr>
        <w:numId w:val="2"/>
      </w:numPr>
      <w:tabs>
        <w:tab w:val="clear" w:pos="720"/>
      </w:tabs>
      <w:ind w:left="0" w:firstLine="0"/>
      <w:contextualSpacing/>
    </w:pPr>
    <w:rPr>
      <w:sz w:val="24"/>
    </w:rPr>
  </w:style>
  <w:style w:type="paragraph" w:styleId="ListBullet3">
    <w:name w:val="List Bullet 3"/>
    <w:basedOn w:val="Normal"/>
    <w:uiPriority w:val="99"/>
    <w:unhideWhenUsed/>
    <w:rsid w:val="0065713E"/>
    <w:pPr>
      <w:numPr>
        <w:numId w:val="3"/>
      </w:numPr>
      <w:tabs>
        <w:tab w:val="clear" w:pos="1080"/>
      </w:tabs>
      <w:ind w:left="0" w:firstLine="0"/>
      <w:contextualSpacing/>
    </w:pPr>
    <w:rPr>
      <w:sz w:val="24"/>
    </w:rPr>
  </w:style>
  <w:style w:type="paragraph" w:styleId="ListContinue">
    <w:name w:val="List Continue"/>
    <w:basedOn w:val="Normal"/>
    <w:uiPriority w:val="99"/>
    <w:unhideWhenUsed/>
    <w:rsid w:val="0065713E"/>
    <w:pPr>
      <w:spacing w:after="120"/>
      <w:ind w:left="360"/>
      <w:contextualSpacing/>
    </w:pPr>
    <w:rPr>
      <w:sz w:val="24"/>
    </w:rPr>
  </w:style>
  <w:style w:type="paragraph" w:styleId="ListContinue2">
    <w:name w:val="List Continue 2"/>
    <w:basedOn w:val="Normal"/>
    <w:uiPriority w:val="99"/>
    <w:unhideWhenUsed/>
    <w:qFormat/>
    <w:rsid w:val="0065713E"/>
    <w:pPr>
      <w:spacing w:after="120"/>
      <w:ind w:left="720"/>
      <w:contextualSpacing/>
    </w:pPr>
    <w:rPr>
      <w:sz w:val="24"/>
    </w:rPr>
  </w:style>
  <w:style w:type="paragraph" w:styleId="ListContinue3">
    <w:name w:val="List Continue 3"/>
    <w:basedOn w:val="Normal"/>
    <w:uiPriority w:val="99"/>
    <w:unhideWhenUsed/>
    <w:rsid w:val="0065713E"/>
    <w:pPr>
      <w:spacing w:after="120"/>
      <w:ind w:left="1080"/>
      <w:contextualSpacing/>
    </w:pPr>
    <w:rPr>
      <w:sz w:val="24"/>
    </w:rPr>
  </w:style>
  <w:style w:type="paragraph" w:styleId="ListNumber">
    <w:name w:val="List Number"/>
    <w:basedOn w:val="Normal"/>
    <w:uiPriority w:val="99"/>
    <w:unhideWhenUsed/>
    <w:qFormat/>
    <w:rsid w:val="0065713E"/>
    <w:pPr>
      <w:numPr>
        <w:numId w:val="4"/>
      </w:numPr>
      <w:tabs>
        <w:tab w:val="clear" w:pos="360"/>
      </w:tabs>
      <w:ind w:left="0" w:firstLine="0"/>
      <w:contextualSpacing/>
    </w:pPr>
    <w:rPr>
      <w:sz w:val="24"/>
    </w:rPr>
  </w:style>
  <w:style w:type="paragraph" w:styleId="ListNumber2">
    <w:name w:val="List Number 2"/>
    <w:basedOn w:val="Normal"/>
    <w:uiPriority w:val="99"/>
    <w:unhideWhenUsed/>
    <w:qFormat/>
    <w:rsid w:val="0065713E"/>
    <w:pPr>
      <w:numPr>
        <w:numId w:val="5"/>
      </w:numPr>
      <w:tabs>
        <w:tab w:val="clear" w:pos="720"/>
      </w:tabs>
      <w:ind w:left="0" w:firstLine="0"/>
      <w:contextualSpacing/>
    </w:pPr>
    <w:rPr>
      <w:sz w:val="24"/>
    </w:rPr>
  </w:style>
  <w:style w:type="paragraph" w:styleId="ListNumber3">
    <w:name w:val="List Number 3"/>
    <w:basedOn w:val="Normal"/>
    <w:uiPriority w:val="99"/>
    <w:unhideWhenUsed/>
    <w:qFormat/>
    <w:rsid w:val="0065713E"/>
    <w:pPr>
      <w:numPr>
        <w:numId w:val="6"/>
      </w:numPr>
      <w:tabs>
        <w:tab w:val="clear" w:pos="1080"/>
      </w:tabs>
      <w:ind w:left="0" w:firstLine="0"/>
      <w:contextualSpacing/>
    </w:pPr>
    <w:rPr>
      <w:sz w:val="24"/>
    </w:rPr>
  </w:style>
  <w:style w:type="paragraph" w:styleId="MacroText">
    <w:name w:val="macro"/>
    <w:link w:val="MacroTextChar"/>
    <w:uiPriority w:val="99"/>
    <w:unhideWhenUsed/>
    <w:qFormat/>
    <w:rsid w:val="0065713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qFormat/>
    <w:rsid w:val="0065713E"/>
    <w:rPr>
      <w:rFonts w:ascii="Courier" w:eastAsiaTheme="minorEastAsia" w:hAnsi="Courier"/>
      <w:kern w:val="0"/>
      <w:sz w:val="20"/>
      <w:szCs w:val="20"/>
      <w:lang w:val="en-US"/>
      <w14:ligatures w14:val="none"/>
    </w:rPr>
  </w:style>
  <w:style w:type="paragraph" w:styleId="NormalWeb">
    <w:name w:val="Normal (Web)"/>
    <w:basedOn w:val="Normal"/>
    <w:uiPriority w:val="99"/>
    <w:unhideWhenUsed/>
    <w:rsid w:val="0065713E"/>
    <w:pPr>
      <w:spacing w:before="100" w:beforeAutospacing="1" w:after="100" w:afterAutospacing="1" w:line="240" w:lineRule="auto"/>
    </w:pPr>
    <w:rPr>
      <w:rFonts w:eastAsia="Times New Roman" w:cs="Times New Roman"/>
      <w:sz w:val="24"/>
      <w:szCs w:val="24"/>
      <w:lang w:val="en-IN" w:eastAsia="en-IN"/>
    </w:rPr>
  </w:style>
  <w:style w:type="character" w:styleId="Strong">
    <w:name w:val="Strong"/>
    <w:basedOn w:val="DefaultParagraphFont"/>
    <w:uiPriority w:val="22"/>
    <w:qFormat/>
    <w:rsid w:val="0065713E"/>
    <w:rPr>
      <w:b/>
      <w:bCs/>
    </w:rPr>
  </w:style>
  <w:style w:type="table" w:styleId="TableGrid">
    <w:name w:val="Table Grid"/>
    <w:basedOn w:val="TableNormal"/>
    <w:uiPriority w:val="59"/>
    <w:qFormat/>
    <w:rsid w:val="0065713E"/>
    <w:pPr>
      <w:spacing w:after="0" w:line="240" w:lineRule="auto"/>
    </w:pPr>
    <w:rPr>
      <w:rFonts w:eastAsiaTheme="minorEastAsia"/>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qFormat/>
    <w:rsid w:val="0065713E"/>
    <w:pPr>
      <w:spacing w:after="0" w:line="240" w:lineRule="auto"/>
    </w:pPr>
    <w:rPr>
      <w:rFonts w:eastAsiaTheme="minorEastAsia"/>
      <w:color w:val="000000" w:themeColor="text1" w:themeShade="BF"/>
      <w:kern w:val="0"/>
      <w:sz w:val="20"/>
      <w:szCs w:val="20"/>
      <w:lang w:eastAsia="en-IN"/>
      <w14:ligatures w14:val="none"/>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sid w:val="0065713E"/>
    <w:pPr>
      <w:spacing w:after="0" w:line="240" w:lineRule="auto"/>
    </w:pPr>
    <w:rPr>
      <w:rFonts w:eastAsiaTheme="minorEastAsia"/>
      <w:color w:val="0F4761" w:themeColor="accent1" w:themeShade="BF"/>
      <w:kern w:val="0"/>
      <w:sz w:val="20"/>
      <w:szCs w:val="20"/>
      <w:lang w:eastAsia="en-IN"/>
      <w14:ligatures w14:val="none"/>
    </w:rPr>
    <w:tblPr>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qFormat/>
    <w:rsid w:val="0065713E"/>
    <w:pPr>
      <w:spacing w:after="0" w:line="240" w:lineRule="auto"/>
    </w:pPr>
    <w:rPr>
      <w:rFonts w:eastAsiaTheme="minorEastAsia"/>
      <w:color w:val="BF4E14" w:themeColor="accent2" w:themeShade="BF"/>
      <w:kern w:val="0"/>
      <w:sz w:val="20"/>
      <w:szCs w:val="20"/>
      <w:lang w:eastAsia="en-IN"/>
      <w14:ligatures w14:val="none"/>
    </w:rPr>
    <w:tblPr>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65713E"/>
    <w:pPr>
      <w:spacing w:after="0" w:line="240" w:lineRule="auto"/>
    </w:pPr>
    <w:rPr>
      <w:rFonts w:eastAsiaTheme="minorEastAsia"/>
      <w:color w:val="124F1A" w:themeColor="accent3" w:themeShade="BF"/>
      <w:kern w:val="0"/>
      <w:sz w:val="20"/>
      <w:szCs w:val="20"/>
      <w:lang w:eastAsia="en-IN"/>
      <w14:ligatures w14:val="none"/>
    </w:rPr>
    <w:tblPr>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qFormat/>
    <w:rsid w:val="0065713E"/>
    <w:pPr>
      <w:spacing w:after="0" w:line="240" w:lineRule="auto"/>
    </w:pPr>
    <w:rPr>
      <w:rFonts w:eastAsiaTheme="minorEastAsia"/>
      <w:color w:val="0B769F" w:themeColor="accent4" w:themeShade="BF"/>
      <w:kern w:val="0"/>
      <w:sz w:val="20"/>
      <w:szCs w:val="20"/>
      <w:lang w:eastAsia="en-IN"/>
      <w14:ligatures w14:val="none"/>
    </w:rPr>
    <w:tblPr>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qFormat/>
    <w:rsid w:val="0065713E"/>
    <w:pPr>
      <w:spacing w:after="0" w:line="240" w:lineRule="auto"/>
    </w:pPr>
    <w:rPr>
      <w:rFonts w:eastAsiaTheme="minorEastAsia"/>
      <w:color w:val="77206D" w:themeColor="accent5" w:themeShade="BF"/>
      <w:kern w:val="0"/>
      <w:sz w:val="20"/>
      <w:szCs w:val="20"/>
      <w:lang w:eastAsia="en-IN"/>
      <w14:ligatures w14:val="none"/>
    </w:rPr>
    <w:tblPr>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qFormat/>
    <w:rsid w:val="0065713E"/>
    <w:pPr>
      <w:spacing w:after="0" w:line="240" w:lineRule="auto"/>
    </w:pPr>
    <w:rPr>
      <w:rFonts w:eastAsiaTheme="minorEastAsia"/>
      <w:color w:val="3A7C22" w:themeColor="accent6" w:themeShade="BF"/>
      <w:kern w:val="0"/>
      <w:sz w:val="20"/>
      <w:szCs w:val="20"/>
      <w:lang w:eastAsia="en-IN"/>
      <w14:ligatures w14:val="none"/>
    </w:rPr>
    <w:tblPr>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qFormat/>
    <w:rsid w:val="0065713E"/>
    <w:pPr>
      <w:spacing w:after="0" w:line="240" w:lineRule="auto"/>
    </w:pPr>
    <w:rPr>
      <w:rFonts w:eastAsiaTheme="minorEastAsia"/>
      <w:kern w:val="0"/>
      <w:sz w:val="20"/>
      <w:szCs w:val="20"/>
      <w:lang w:eastAsia="en-IN"/>
      <w14:ligatures w14:val="none"/>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rsid w:val="0065713E"/>
    <w:pPr>
      <w:spacing w:after="0" w:line="240" w:lineRule="auto"/>
    </w:pPr>
    <w:rPr>
      <w:rFonts w:eastAsiaTheme="minorEastAsia"/>
      <w:kern w:val="0"/>
      <w:sz w:val="20"/>
      <w:szCs w:val="20"/>
      <w:lang w:eastAsia="en-IN"/>
      <w14:ligatures w14:val="none"/>
    </w:rPr>
    <w:tblPr>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65713E"/>
    <w:pPr>
      <w:spacing w:after="0" w:line="240" w:lineRule="auto"/>
    </w:pPr>
    <w:rPr>
      <w:rFonts w:eastAsiaTheme="minorEastAsia"/>
      <w:kern w:val="0"/>
      <w:sz w:val="20"/>
      <w:szCs w:val="20"/>
      <w:lang w:eastAsia="en-IN"/>
      <w14:ligatures w14:val="none"/>
    </w:rPr>
    <w:tblPr>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qFormat/>
    <w:rsid w:val="0065713E"/>
    <w:pPr>
      <w:spacing w:after="0" w:line="240" w:lineRule="auto"/>
    </w:pPr>
    <w:rPr>
      <w:rFonts w:eastAsiaTheme="minorEastAsia"/>
      <w:kern w:val="0"/>
      <w:sz w:val="20"/>
      <w:szCs w:val="20"/>
      <w:lang w:eastAsia="en-IN"/>
      <w14:ligatures w14:val="none"/>
    </w:rPr>
    <w:tblPr>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qFormat/>
    <w:rsid w:val="0065713E"/>
    <w:pPr>
      <w:spacing w:after="0" w:line="240" w:lineRule="auto"/>
    </w:pPr>
    <w:rPr>
      <w:rFonts w:eastAsiaTheme="minorEastAsia"/>
      <w:kern w:val="0"/>
      <w:sz w:val="20"/>
      <w:szCs w:val="20"/>
      <w:lang w:eastAsia="en-IN"/>
      <w14:ligatures w14:val="none"/>
    </w:rPr>
    <w:tblPr>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qFormat/>
    <w:rsid w:val="0065713E"/>
    <w:pPr>
      <w:spacing w:after="0" w:line="240" w:lineRule="auto"/>
    </w:pPr>
    <w:rPr>
      <w:rFonts w:eastAsiaTheme="minorEastAsia"/>
      <w:kern w:val="0"/>
      <w:sz w:val="20"/>
      <w:szCs w:val="20"/>
      <w:lang w:eastAsia="en-IN"/>
      <w14:ligatures w14:val="none"/>
    </w:rPr>
    <w:tblPr>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qFormat/>
    <w:rsid w:val="0065713E"/>
    <w:pPr>
      <w:spacing w:after="0" w:line="240" w:lineRule="auto"/>
    </w:pPr>
    <w:rPr>
      <w:rFonts w:eastAsiaTheme="minorEastAsia"/>
      <w:kern w:val="0"/>
      <w:sz w:val="20"/>
      <w:szCs w:val="20"/>
      <w:lang w:eastAsia="en-IN"/>
      <w14:ligatures w14:val="none"/>
    </w:rPr>
    <w:tblPr>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qFormat/>
    <w:rsid w:val="0065713E"/>
    <w:pPr>
      <w:spacing w:after="0" w:line="240" w:lineRule="auto"/>
    </w:pPr>
    <w:rPr>
      <w:rFonts w:eastAsiaTheme="minorEastAsia"/>
      <w:kern w:val="0"/>
      <w:sz w:val="20"/>
      <w:szCs w:val="20"/>
      <w:lang w:eastAsia="en-IN"/>
      <w14:ligatures w14:val="none"/>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rsid w:val="0065713E"/>
    <w:pPr>
      <w:spacing w:after="0" w:line="240" w:lineRule="auto"/>
    </w:pPr>
    <w:rPr>
      <w:rFonts w:eastAsiaTheme="minorEastAsia"/>
      <w:kern w:val="0"/>
      <w:sz w:val="20"/>
      <w:szCs w:val="20"/>
      <w:lang w:eastAsia="en-IN"/>
      <w14:ligatures w14:val="none"/>
    </w:rPr>
    <w:tblPr>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auto"/>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auto"/>
        </w:tcBorders>
      </w:tcPr>
    </w:tblStylePr>
  </w:style>
  <w:style w:type="table" w:styleId="LightGrid-Accent2">
    <w:name w:val="Light Grid Accent 2"/>
    <w:basedOn w:val="TableNormal"/>
    <w:uiPriority w:val="62"/>
    <w:qFormat/>
    <w:rsid w:val="0065713E"/>
    <w:pPr>
      <w:spacing w:after="0" w:line="240" w:lineRule="auto"/>
    </w:pPr>
    <w:rPr>
      <w:rFonts w:eastAsiaTheme="minorEastAsia"/>
      <w:kern w:val="0"/>
      <w:sz w:val="20"/>
      <w:szCs w:val="20"/>
      <w:lang w:eastAsia="en-IN"/>
      <w14:ligatures w14:val="none"/>
    </w:rPr>
    <w:tblPr>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auto"/>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auto"/>
        </w:tcBorders>
      </w:tcPr>
    </w:tblStylePr>
  </w:style>
  <w:style w:type="table" w:styleId="LightGrid-Accent3">
    <w:name w:val="Light Grid Accent 3"/>
    <w:basedOn w:val="TableNormal"/>
    <w:uiPriority w:val="62"/>
    <w:qFormat/>
    <w:rsid w:val="0065713E"/>
    <w:pPr>
      <w:spacing w:after="0" w:line="240" w:lineRule="auto"/>
    </w:pPr>
    <w:rPr>
      <w:rFonts w:eastAsiaTheme="minorEastAsia"/>
      <w:kern w:val="0"/>
      <w:sz w:val="20"/>
      <w:szCs w:val="20"/>
      <w:lang w:eastAsia="en-IN"/>
      <w14:ligatures w14:val="none"/>
    </w:rPr>
    <w:tblPr>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auto"/>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auto"/>
        </w:tcBorders>
      </w:tcPr>
    </w:tblStylePr>
  </w:style>
  <w:style w:type="table" w:styleId="LightGrid-Accent4">
    <w:name w:val="Light Grid Accent 4"/>
    <w:basedOn w:val="TableNormal"/>
    <w:uiPriority w:val="62"/>
    <w:qFormat/>
    <w:rsid w:val="0065713E"/>
    <w:pPr>
      <w:spacing w:after="0" w:line="240" w:lineRule="auto"/>
    </w:pPr>
    <w:rPr>
      <w:rFonts w:eastAsiaTheme="minorEastAsia"/>
      <w:kern w:val="0"/>
      <w:sz w:val="20"/>
      <w:szCs w:val="20"/>
      <w:lang w:eastAsia="en-IN"/>
      <w14:ligatures w14:val="none"/>
    </w:rPr>
    <w:tblPr>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auto"/>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auto"/>
        </w:tcBorders>
      </w:tcPr>
    </w:tblStylePr>
  </w:style>
  <w:style w:type="table" w:styleId="LightGrid-Accent5">
    <w:name w:val="Light Grid Accent 5"/>
    <w:basedOn w:val="TableNormal"/>
    <w:uiPriority w:val="62"/>
    <w:qFormat/>
    <w:rsid w:val="0065713E"/>
    <w:pPr>
      <w:spacing w:after="0" w:line="240" w:lineRule="auto"/>
    </w:pPr>
    <w:rPr>
      <w:rFonts w:eastAsiaTheme="minorEastAsia"/>
      <w:kern w:val="0"/>
      <w:sz w:val="20"/>
      <w:szCs w:val="20"/>
      <w:lang w:eastAsia="en-IN"/>
      <w14:ligatures w14:val="none"/>
    </w:rPr>
    <w:tblPr>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uto"/>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uto"/>
        </w:tcBorders>
      </w:tcPr>
    </w:tblStylePr>
  </w:style>
  <w:style w:type="table" w:styleId="LightGrid-Accent6">
    <w:name w:val="Light Grid Accent 6"/>
    <w:basedOn w:val="TableNormal"/>
    <w:uiPriority w:val="62"/>
    <w:qFormat/>
    <w:rsid w:val="0065713E"/>
    <w:pPr>
      <w:spacing w:after="0" w:line="240" w:lineRule="auto"/>
    </w:pPr>
    <w:rPr>
      <w:rFonts w:eastAsiaTheme="minorEastAsia"/>
      <w:kern w:val="0"/>
      <w:sz w:val="20"/>
      <w:szCs w:val="20"/>
      <w:lang w:eastAsia="en-IN"/>
      <w14:ligatures w14:val="none"/>
    </w:rPr>
    <w:tblPr>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auto"/>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auto"/>
        </w:tcBorders>
      </w:tcPr>
    </w:tblStylePr>
  </w:style>
  <w:style w:type="table" w:styleId="MediumShading1">
    <w:name w:val="Medium Shading 1"/>
    <w:basedOn w:val="TableNormal"/>
    <w:uiPriority w:val="63"/>
    <w:qFormat/>
    <w:rsid w:val="0065713E"/>
    <w:pPr>
      <w:spacing w:after="0" w:line="240" w:lineRule="auto"/>
    </w:pPr>
    <w:rPr>
      <w:rFonts w:eastAsiaTheme="minorEastAsia"/>
      <w:kern w:val="0"/>
      <w:sz w:val="20"/>
      <w:szCs w:val="20"/>
      <w:lang w:eastAsia="en-IN"/>
      <w14:ligatures w14:val="none"/>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5713E"/>
    <w:pPr>
      <w:spacing w:after="0" w:line="240" w:lineRule="auto"/>
    </w:pPr>
    <w:rPr>
      <w:rFonts w:eastAsiaTheme="minorEastAsia"/>
      <w:kern w:val="0"/>
      <w:sz w:val="20"/>
      <w:szCs w:val="20"/>
      <w:lang w:eastAsia="en-IN"/>
      <w14:ligatures w14:val="none"/>
    </w:rPr>
    <w:tblPr>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rsid w:val="0065713E"/>
    <w:pPr>
      <w:spacing w:after="0" w:line="240" w:lineRule="auto"/>
    </w:pPr>
    <w:rPr>
      <w:rFonts w:eastAsiaTheme="minorEastAsia"/>
      <w:kern w:val="0"/>
      <w:sz w:val="20"/>
      <w:szCs w:val="20"/>
      <w:lang w:eastAsia="en-IN"/>
      <w14:ligatures w14:val="none"/>
    </w:rPr>
    <w:tblPr>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5713E"/>
    <w:pPr>
      <w:spacing w:after="0" w:line="240" w:lineRule="auto"/>
    </w:pPr>
    <w:rPr>
      <w:rFonts w:eastAsiaTheme="minorEastAsia"/>
      <w:kern w:val="0"/>
      <w:sz w:val="20"/>
      <w:szCs w:val="20"/>
      <w:lang w:eastAsia="en-IN"/>
      <w14:ligatures w14:val="none"/>
    </w:rPr>
    <w:tblPr>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5713E"/>
    <w:pPr>
      <w:spacing w:after="0" w:line="240" w:lineRule="auto"/>
    </w:pPr>
    <w:rPr>
      <w:rFonts w:eastAsiaTheme="minorEastAsia"/>
      <w:kern w:val="0"/>
      <w:sz w:val="20"/>
      <w:szCs w:val="20"/>
      <w:lang w:eastAsia="en-IN"/>
      <w14:ligatures w14:val="none"/>
    </w:rPr>
    <w:tblPr>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5713E"/>
    <w:pPr>
      <w:spacing w:after="0" w:line="240" w:lineRule="auto"/>
    </w:pPr>
    <w:rPr>
      <w:rFonts w:eastAsiaTheme="minorEastAsia"/>
      <w:kern w:val="0"/>
      <w:sz w:val="20"/>
      <w:szCs w:val="20"/>
      <w:lang w:eastAsia="en-IN"/>
      <w14:ligatures w14:val="none"/>
    </w:rPr>
    <w:tblPr>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5713E"/>
    <w:pPr>
      <w:spacing w:after="0" w:line="240" w:lineRule="auto"/>
    </w:pPr>
    <w:rPr>
      <w:rFonts w:eastAsiaTheme="minorEastAsia"/>
      <w:kern w:val="0"/>
      <w:sz w:val="20"/>
      <w:szCs w:val="20"/>
      <w:lang w:eastAsia="en-IN"/>
      <w14:ligatures w14:val="none"/>
    </w:rPr>
    <w:tblPr>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5713E"/>
    <w:pPr>
      <w:spacing w:after="0" w:line="240" w:lineRule="auto"/>
    </w:pPr>
    <w:rPr>
      <w:rFonts w:eastAsiaTheme="minorEastAsia"/>
      <w:kern w:val="0"/>
      <w:sz w:val="20"/>
      <w:szCs w:val="20"/>
      <w:lang w:eastAsia="en-IN"/>
      <w14:ligatures w14:val="none"/>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5713E"/>
    <w:pPr>
      <w:spacing w:after="0" w:line="240" w:lineRule="auto"/>
    </w:pPr>
    <w:rPr>
      <w:rFonts w:eastAsiaTheme="minorEastAsia"/>
      <w:kern w:val="0"/>
      <w:sz w:val="20"/>
      <w:szCs w:val="20"/>
      <w:lang w:eastAsia="en-IN"/>
      <w14:ligatures w14:val="none"/>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5713E"/>
    <w:pPr>
      <w:spacing w:after="0" w:line="240" w:lineRule="auto"/>
    </w:pPr>
    <w:rPr>
      <w:rFonts w:eastAsiaTheme="minorEastAsia"/>
      <w:kern w:val="0"/>
      <w:sz w:val="20"/>
      <w:szCs w:val="20"/>
      <w:lang w:eastAsia="en-IN"/>
      <w14:ligatures w14:val="none"/>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5713E"/>
    <w:pPr>
      <w:spacing w:after="0" w:line="240" w:lineRule="auto"/>
    </w:pPr>
    <w:rPr>
      <w:rFonts w:eastAsiaTheme="minorEastAsia"/>
      <w:kern w:val="0"/>
      <w:sz w:val="20"/>
      <w:szCs w:val="20"/>
      <w:lang w:eastAsia="en-IN"/>
      <w14:ligatures w14:val="none"/>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5713E"/>
    <w:pPr>
      <w:spacing w:after="0" w:line="240" w:lineRule="auto"/>
    </w:pPr>
    <w:rPr>
      <w:rFonts w:eastAsiaTheme="minorEastAsia"/>
      <w:kern w:val="0"/>
      <w:sz w:val="20"/>
      <w:szCs w:val="20"/>
      <w:lang w:eastAsia="en-IN"/>
      <w14:ligatures w14:val="none"/>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5713E"/>
    <w:pPr>
      <w:spacing w:after="0" w:line="240" w:lineRule="auto"/>
    </w:pPr>
    <w:rPr>
      <w:rFonts w:eastAsiaTheme="minorEastAsia"/>
      <w:kern w:val="0"/>
      <w:sz w:val="20"/>
      <w:szCs w:val="20"/>
      <w:lang w:eastAsia="en-IN"/>
      <w14:ligatures w14:val="none"/>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5713E"/>
    <w:pPr>
      <w:spacing w:after="0" w:line="240" w:lineRule="auto"/>
    </w:pPr>
    <w:rPr>
      <w:rFonts w:eastAsiaTheme="minorEastAsia"/>
      <w:kern w:val="0"/>
      <w:sz w:val="20"/>
      <w:szCs w:val="20"/>
      <w:lang w:eastAsia="en-IN"/>
      <w14:ligatures w14:val="none"/>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5713E"/>
    <w:pPr>
      <w:spacing w:after="0" w:line="240" w:lineRule="auto"/>
    </w:pPr>
    <w:rPr>
      <w:rFonts w:eastAsiaTheme="minorEastAsia"/>
      <w:color w:val="000000" w:themeColor="text1"/>
      <w:kern w:val="0"/>
      <w:sz w:val="20"/>
      <w:szCs w:val="20"/>
      <w:lang w:eastAsia="en-IN"/>
      <w14:ligatures w14:val="none"/>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5713E"/>
    <w:pPr>
      <w:spacing w:after="0" w:line="240" w:lineRule="auto"/>
    </w:pPr>
    <w:rPr>
      <w:rFonts w:eastAsiaTheme="minorEastAsia"/>
      <w:color w:val="000000" w:themeColor="text1"/>
      <w:kern w:val="0"/>
      <w:sz w:val="20"/>
      <w:szCs w:val="20"/>
      <w:lang w:eastAsia="en-IN"/>
      <w14:ligatures w14:val="none"/>
    </w:rPr>
    <w:tblPr>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65713E"/>
    <w:pPr>
      <w:spacing w:after="0" w:line="240" w:lineRule="auto"/>
    </w:pPr>
    <w:rPr>
      <w:rFonts w:eastAsiaTheme="minorEastAsia"/>
      <w:color w:val="000000" w:themeColor="text1"/>
      <w:kern w:val="0"/>
      <w:sz w:val="20"/>
      <w:szCs w:val="20"/>
      <w:lang w:eastAsia="en-IN"/>
      <w14:ligatures w14:val="none"/>
    </w:rPr>
    <w:tblPr>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65713E"/>
    <w:pPr>
      <w:spacing w:after="0" w:line="240" w:lineRule="auto"/>
    </w:pPr>
    <w:rPr>
      <w:rFonts w:eastAsiaTheme="minorEastAsia"/>
      <w:color w:val="000000" w:themeColor="text1"/>
      <w:kern w:val="0"/>
      <w:sz w:val="20"/>
      <w:szCs w:val="20"/>
      <w:lang w:eastAsia="en-IN"/>
      <w14:ligatures w14:val="none"/>
    </w:rPr>
    <w:tblPr>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65713E"/>
    <w:pPr>
      <w:spacing w:after="0" w:line="240" w:lineRule="auto"/>
    </w:pPr>
    <w:rPr>
      <w:rFonts w:eastAsiaTheme="minorEastAsia"/>
      <w:color w:val="000000" w:themeColor="text1"/>
      <w:kern w:val="0"/>
      <w:sz w:val="20"/>
      <w:szCs w:val="20"/>
      <w:lang w:eastAsia="en-IN"/>
      <w14:ligatures w14:val="none"/>
    </w:rPr>
    <w:tblPr>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65713E"/>
    <w:pPr>
      <w:spacing w:after="0" w:line="240" w:lineRule="auto"/>
    </w:pPr>
    <w:rPr>
      <w:rFonts w:eastAsiaTheme="minorEastAsia"/>
      <w:color w:val="000000" w:themeColor="text1"/>
      <w:kern w:val="0"/>
      <w:sz w:val="20"/>
      <w:szCs w:val="20"/>
      <w:lang w:eastAsia="en-IN"/>
      <w14:ligatures w14:val="none"/>
    </w:rPr>
    <w:tblPr>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65713E"/>
    <w:pPr>
      <w:spacing w:after="0" w:line="240" w:lineRule="auto"/>
    </w:pPr>
    <w:rPr>
      <w:rFonts w:eastAsiaTheme="minorEastAsia"/>
      <w:color w:val="000000" w:themeColor="text1"/>
      <w:kern w:val="0"/>
      <w:sz w:val="20"/>
      <w:szCs w:val="20"/>
      <w:lang w:eastAsia="en-IN"/>
      <w14:ligatures w14:val="none"/>
    </w:rPr>
    <w:tblPr>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qFormat/>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rsid w:val="0065713E"/>
    <w:pPr>
      <w:spacing w:after="0" w:line="240" w:lineRule="auto"/>
    </w:pPr>
    <w:rPr>
      <w:rFonts w:eastAsiaTheme="minorEastAsia"/>
      <w:kern w:val="0"/>
      <w:sz w:val="20"/>
      <w:szCs w:val="20"/>
      <w:lang w:eastAsia="en-IN"/>
      <w14:ligatures w14:val="none"/>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rsid w:val="0065713E"/>
    <w:pPr>
      <w:spacing w:after="0" w:line="240" w:lineRule="auto"/>
    </w:pPr>
    <w:rPr>
      <w:rFonts w:eastAsiaTheme="minorEastAsia"/>
      <w:kern w:val="0"/>
      <w:sz w:val="20"/>
      <w:szCs w:val="20"/>
      <w:lang w:eastAsia="en-IN"/>
      <w14:ligatures w14:val="none"/>
    </w:rPr>
    <w:tblPr>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qFormat/>
    <w:rsid w:val="0065713E"/>
    <w:pPr>
      <w:spacing w:after="0" w:line="240" w:lineRule="auto"/>
    </w:pPr>
    <w:rPr>
      <w:rFonts w:eastAsiaTheme="minorEastAsia"/>
      <w:kern w:val="0"/>
      <w:sz w:val="20"/>
      <w:szCs w:val="20"/>
      <w:lang w:eastAsia="en-IN"/>
      <w14:ligatures w14:val="none"/>
    </w:rPr>
    <w:tblPr>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qFormat/>
    <w:rsid w:val="0065713E"/>
    <w:pPr>
      <w:spacing w:after="0" w:line="240" w:lineRule="auto"/>
    </w:pPr>
    <w:rPr>
      <w:rFonts w:eastAsiaTheme="minorEastAsia"/>
      <w:kern w:val="0"/>
      <w:sz w:val="20"/>
      <w:szCs w:val="20"/>
      <w:lang w:eastAsia="en-IN"/>
      <w14:ligatures w14:val="none"/>
    </w:rPr>
    <w:tblPr>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65713E"/>
    <w:pPr>
      <w:spacing w:after="0" w:line="240" w:lineRule="auto"/>
    </w:pPr>
    <w:rPr>
      <w:rFonts w:eastAsiaTheme="minorEastAsia"/>
      <w:kern w:val="0"/>
      <w:sz w:val="20"/>
      <w:szCs w:val="20"/>
      <w:lang w:eastAsia="en-IN"/>
      <w14:ligatures w14:val="none"/>
    </w:rPr>
    <w:tblPr>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qFormat/>
    <w:rsid w:val="0065713E"/>
    <w:pPr>
      <w:spacing w:after="0" w:line="240" w:lineRule="auto"/>
    </w:pPr>
    <w:rPr>
      <w:rFonts w:eastAsiaTheme="minorEastAsia"/>
      <w:kern w:val="0"/>
      <w:sz w:val="20"/>
      <w:szCs w:val="20"/>
      <w:lang w:eastAsia="en-IN"/>
      <w14:ligatures w14:val="none"/>
    </w:rPr>
    <w:tblPr>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qFormat/>
    <w:rsid w:val="0065713E"/>
    <w:pPr>
      <w:spacing w:after="0" w:line="240" w:lineRule="auto"/>
    </w:pPr>
    <w:rPr>
      <w:rFonts w:eastAsiaTheme="minorEastAsia"/>
      <w:kern w:val="0"/>
      <w:sz w:val="20"/>
      <w:szCs w:val="20"/>
      <w:lang w:eastAsia="en-IN"/>
      <w14:ligatures w14:val="none"/>
    </w:rPr>
    <w:tblPr>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auto"/>
          <w:insideV w:val="single" w:sz="6" w:space="0" w:color="auto"/>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auto"/>
          <w:insideV w:val="single" w:sz="6" w:space="0" w:color="auto"/>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auto"/>
          <w:insideV w:val="single" w:sz="6" w:space="0" w:color="auto"/>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auto"/>
          <w:insideV w:val="single" w:sz="6" w:space="0" w:color="auto"/>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uto"/>
          <w:insideV w:val="single" w:sz="6" w:space="0" w:color="auto"/>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sid w:val="0065713E"/>
    <w:pPr>
      <w:spacing w:after="0" w:line="240" w:lineRule="auto"/>
    </w:pPr>
    <w:rPr>
      <w:rFonts w:asciiTheme="majorHAnsi" w:eastAsiaTheme="majorEastAsia" w:hAnsiTheme="majorHAnsi" w:cstheme="majorBidi"/>
      <w:color w:val="000000" w:themeColor="text1"/>
      <w:kern w:val="0"/>
      <w:sz w:val="20"/>
      <w:szCs w:val="20"/>
      <w:lang w:eastAsia="en-IN"/>
      <w14:ligatures w14:val="none"/>
    </w:rPr>
    <w:tblPr>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auto"/>
          <w:insideV w:val="single" w:sz="6" w:space="0" w:color="auto"/>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rsid w:val="0065713E"/>
    <w:pPr>
      <w:spacing w:after="0" w:line="240" w:lineRule="auto"/>
    </w:pPr>
    <w:rPr>
      <w:rFonts w:eastAsiaTheme="minorEastAsia"/>
      <w:kern w:val="0"/>
      <w:sz w:val="20"/>
      <w:szCs w:val="20"/>
      <w:lang w:eastAsia="en-IN"/>
      <w14:ligatures w14:val="none"/>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rsid w:val="0065713E"/>
    <w:pPr>
      <w:spacing w:after="0" w:line="240" w:lineRule="auto"/>
    </w:pPr>
    <w:rPr>
      <w:rFonts w:eastAsiaTheme="minorEastAsia"/>
      <w:kern w:val="0"/>
      <w:sz w:val="20"/>
      <w:szCs w:val="20"/>
      <w:lang w:eastAsia="en-IN"/>
      <w14:ligatures w14:val="none"/>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DE6" w:themeFill="accent1" w:themeFillTint="7F"/>
      </w:tcPr>
    </w:tblStylePr>
  </w:style>
  <w:style w:type="table" w:styleId="MediumGrid3-Accent2">
    <w:name w:val="Medium Grid 3 Accent 2"/>
    <w:basedOn w:val="TableNormal"/>
    <w:uiPriority w:val="69"/>
    <w:qFormat/>
    <w:rsid w:val="0065713E"/>
    <w:pPr>
      <w:spacing w:after="0" w:line="240" w:lineRule="auto"/>
    </w:pPr>
    <w:rPr>
      <w:rFonts w:eastAsiaTheme="minorEastAsia"/>
      <w:kern w:val="0"/>
      <w:sz w:val="20"/>
      <w:szCs w:val="20"/>
      <w:lang w:eastAsia="en-IN"/>
      <w14:ligatures w14:val="none"/>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4B798" w:themeFill="accent2" w:themeFillTint="7F"/>
      </w:tcPr>
    </w:tblStylePr>
  </w:style>
  <w:style w:type="table" w:styleId="MediumGrid3-Accent3">
    <w:name w:val="Medium Grid 3 Accent 3"/>
    <w:basedOn w:val="TableNormal"/>
    <w:uiPriority w:val="69"/>
    <w:qFormat/>
    <w:rsid w:val="0065713E"/>
    <w:pPr>
      <w:spacing w:after="0" w:line="240" w:lineRule="auto"/>
    </w:pPr>
    <w:rPr>
      <w:rFonts w:eastAsiaTheme="minorEastAsia"/>
      <w:kern w:val="0"/>
      <w:sz w:val="20"/>
      <w:szCs w:val="20"/>
      <w:lang w:eastAsia="en-IN"/>
      <w14:ligatures w14:val="none"/>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6DB75" w:themeFill="accent3" w:themeFillTint="7F"/>
      </w:tcPr>
    </w:tblStylePr>
  </w:style>
  <w:style w:type="table" w:styleId="MediumGrid3-Accent4">
    <w:name w:val="Medium Grid 3 Accent 4"/>
    <w:basedOn w:val="TableNormal"/>
    <w:uiPriority w:val="69"/>
    <w:qFormat/>
    <w:rsid w:val="0065713E"/>
    <w:pPr>
      <w:spacing w:after="0" w:line="240" w:lineRule="auto"/>
    </w:pPr>
    <w:rPr>
      <w:rFonts w:eastAsiaTheme="minorEastAsia"/>
      <w:kern w:val="0"/>
      <w:sz w:val="20"/>
      <w:szCs w:val="20"/>
      <w:lang w:eastAsia="en-IN"/>
      <w14:ligatures w14:val="none"/>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7BD3F5" w:themeFill="accent4" w:themeFillTint="7F"/>
      </w:tcPr>
    </w:tblStylePr>
  </w:style>
  <w:style w:type="table" w:styleId="MediumGrid3-Accent5">
    <w:name w:val="Medium Grid 3 Accent 5"/>
    <w:basedOn w:val="TableNormal"/>
    <w:uiPriority w:val="69"/>
    <w:qFormat/>
    <w:rsid w:val="0065713E"/>
    <w:pPr>
      <w:spacing w:after="0" w:line="240" w:lineRule="auto"/>
    </w:pPr>
    <w:rPr>
      <w:rFonts w:eastAsiaTheme="minorEastAsia"/>
      <w:kern w:val="0"/>
      <w:sz w:val="20"/>
      <w:szCs w:val="20"/>
      <w:lang w:eastAsia="en-IN"/>
      <w14:ligatures w14:val="none"/>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E86D4" w:themeFill="accent5" w:themeFillTint="7F"/>
      </w:tcPr>
    </w:tblStylePr>
  </w:style>
  <w:style w:type="table" w:styleId="MediumGrid3-Accent6">
    <w:name w:val="Medium Grid 3 Accent 6"/>
    <w:basedOn w:val="TableNormal"/>
    <w:uiPriority w:val="69"/>
    <w:qFormat/>
    <w:rsid w:val="0065713E"/>
    <w:pPr>
      <w:spacing w:after="0" w:line="240" w:lineRule="auto"/>
    </w:pPr>
    <w:rPr>
      <w:rFonts w:eastAsiaTheme="minorEastAsia"/>
      <w:kern w:val="0"/>
      <w:sz w:val="20"/>
      <w:szCs w:val="20"/>
      <w:lang w:eastAsia="en-IN"/>
      <w14:ligatures w14:val="none"/>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0DF8A" w:themeFill="accent6" w:themeFillTint="7F"/>
      </w:tcPr>
    </w:tblStylePr>
  </w:style>
  <w:style w:type="table" w:styleId="DarkList">
    <w:name w:val="Dark List"/>
    <w:basedOn w:val="TableNormal"/>
    <w:uiPriority w:val="70"/>
    <w:qFormat/>
    <w:rsid w:val="0065713E"/>
    <w:pPr>
      <w:spacing w:after="0" w:line="240" w:lineRule="auto"/>
    </w:pPr>
    <w:rPr>
      <w:rFonts w:eastAsiaTheme="minorEastAsia"/>
      <w:color w:val="FFFFFF" w:themeColor="background1"/>
      <w:kern w:val="0"/>
      <w:sz w:val="20"/>
      <w:szCs w:val="20"/>
      <w:lang w:eastAsia="en-IN"/>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sid w:val="0065713E"/>
    <w:pPr>
      <w:spacing w:after="0" w:line="240" w:lineRule="auto"/>
    </w:pPr>
    <w:rPr>
      <w:rFonts w:eastAsiaTheme="minorEastAsia"/>
      <w:color w:val="FFFFFF" w:themeColor="background1"/>
      <w:kern w:val="0"/>
      <w:sz w:val="20"/>
      <w:szCs w:val="20"/>
      <w:lang w:eastAsia="en-IN"/>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qFormat/>
    <w:rsid w:val="0065713E"/>
    <w:pPr>
      <w:spacing w:after="0" w:line="240" w:lineRule="auto"/>
    </w:pPr>
    <w:rPr>
      <w:rFonts w:eastAsiaTheme="minorEastAsia"/>
      <w:color w:val="FFFFFF" w:themeColor="background1"/>
      <w:kern w:val="0"/>
      <w:sz w:val="20"/>
      <w:szCs w:val="20"/>
      <w:lang w:eastAsia="en-IN"/>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qFormat/>
    <w:rsid w:val="0065713E"/>
    <w:pPr>
      <w:spacing w:after="0" w:line="240" w:lineRule="auto"/>
    </w:pPr>
    <w:rPr>
      <w:rFonts w:eastAsiaTheme="minorEastAsia"/>
      <w:color w:val="FFFFFF" w:themeColor="background1"/>
      <w:kern w:val="0"/>
      <w:sz w:val="20"/>
      <w:szCs w:val="20"/>
      <w:lang w:eastAsia="en-IN"/>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65713E"/>
    <w:pPr>
      <w:spacing w:after="0" w:line="240" w:lineRule="auto"/>
    </w:pPr>
    <w:rPr>
      <w:rFonts w:eastAsiaTheme="minorEastAsia"/>
      <w:color w:val="FFFFFF" w:themeColor="background1"/>
      <w:kern w:val="0"/>
      <w:sz w:val="20"/>
      <w:szCs w:val="20"/>
      <w:lang w:eastAsia="en-IN"/>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qFormat/>
    <w:rsid w:val="0065713E"/>
    <w:pPr>
      <w:spacing w:after="0" w:line="240" w:lineRule="auto"/>
    </w:pPr>
    <w:rPr>
      <w:rFonts w:eastAsiaTheme="minorEastAsia"/>
      <w:color w:val="FFFFFF" w:themeColor="background1"/>
      <w:kern w:val="0"/>
      <w:sz w:val="20"/>
      <w:szCs w:val="20"/>
      <w:lang w:eastAsia="en-IN"/>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qFormat/>
    <w:rsid w:val="0065713E"/>
    <w:pPr>
      <w:spacing w:after="0" w:line="240" w:lineRule="auto"/>
    </w:pPr>
    <w:rPr>
      <w:rFonts w:eastAsiaTheme="minorEastAsia"/>
      <w:color w:val="FFFFFF" w:themeColor="background1"/>
      <w:kern w:val="0"/>
      <w:sz w:val="20"/>
      <w:szCs w:val="20"/>
      <w:lang w:eastAsia="en-IN"/>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qFormat/>
    <w:rsid w:val="0065713E"/>
    <w:pPr>
      <w:spacing w:after="0" w:line="240" w:lineRule="auto"/>
    </w:pPr>
    <w:rPr>
      <w:rFonts w:eastAsiaTheme="minorEastAsia"/>
      <w:color w:val="000000" w:themeColor="text1"/>
      <w:kern w:val="0"/>
      <w:sz w:val="20"/>
      <w:szCs w:val="20"/>
      <w:lang w:eastAsia="en-IN"/>
      <w14:ligatures w14:val="none"/>
    </w:rPr>
    <w:tblPr>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sid w:val="0065713E"/>
    <w:pPr>
      <w:spacing w:after="0" w:line="240" w:lineRule="auto"/>
    </w:pPr>
    <w:rPr>
      <w:rFonts w:eastAsiaTheme="minorEastAsia"/>
      <w:color w:val="000000" w:themeColor="text1"/>
      <w:kern w:val="0"/>
      <w:sz w:val="20"/>
      <w:szCs w:val="20"/>
      <w:lang w:eastAsia="en-IN"/>
      <w14:ligatures w14:val="none"/>
    </w:rPr>
    <w:tblPr>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sid w:val="0065713E"/>
    <w:pPr>
      <w:spacing w:after="0" w:line="240" w:lineRule="auto"/>
    </w:pPr>
    <w:rPr>
      <w:rFonts w:eastAsiaTheme="minorEastAsia"/>
      <w:color w:val="000000" w:themeColor="text1"/>
      <w:kern w:val="0"/>
      <w:sz w:val="20"/>
      <w:szCs w:val="20"/>
      <w:lang w:eastAsia="en-IN"/>
      <w14:ligatures w14:val="none"/>
    </w:rPr>
    <w:tblPr>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sid w:val="0065713E"/>
    <w:pPr>
      <w:spacing w:after="0" w:line="240" w:lineRule="auto"/>
    </w:pPr>
    <w:rPr>
      <w:rFonts w:eastAsiaTheme="minorEastAsia"/>
      <w:color w:val="000000" w:themeColor="text1"/>
      <w:kern w:val="0"/>
      <w:sz w:val="20"/>
      <w:szCs w:val="20"/>
      <w:lang w:eastAsia="en-IN"/>
      <w14:ligatures w14:val="none"/>
    </w:rPr>
    <w:tblPr>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qFormat/>
    <w:rsid w:val="0065713E"/>
    <w:pPr>
      <w:spacing w:after="0" w:line="240" w:lineRule="auto"/>
    </w:pPr>
    <w:rPr>
      <w:rFonts w:eastAsiaTheme="minorEastAsia"/>
      <w:color w:val="000000" w:themeColor="text1"/>
      <w:kern w:val="0"/>
      <w:sz w:val="20"/>
      <w:szCs w:val="20"/>
      <w:lang w:eastAsia="en-IN"/>
      <w14:ligatures w14:val="none"/>
    </w:rPr>
    <w:tblPr>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sid w:val="0065713E"/>
    <w:pPr>
      <w:spacing w:after="0" w:line="240" w:lineRule="auto"/>
    </w:pPr>
    <w:rPr>
      <w:rFonts w:eastAsiaTheme="minorEastAsia"/>
      <w:color w:val="000000" w:themeColor="text1"/>
      <w:kern w:val="0"/>
      <w:sz w:val="20"/>
      <w:szCs w:val="20"/>
      <w:lang w:eastAsia="en-IN"/>
      <w14:ligatures w14:val="none"/>
    </w:rPr>
    <w:tblPr>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sid w:val="0065713E"/>
    <w:pPr>
      <w:spacing w:after="0" w:line="240" w:lineRule="auto"/>
    </w:pPr>
    <w:rPr>
      <w:rFonts w:eastAsiaTheme="minorEastAsia"/>
      <w:color w:val="000000" w:themeColor="text1"/>
      <w:kern w:val="0"/>
      <w:sz w:val="20"/>
      <w:szCs w:val="20"/>
      <w:lang w:eastAsia="en-IN"/>
      <w14:ligatures w14:val="none"/>
    </w:rPr>
    <w:tblPr>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5713E"/>
    <w:pPr>
      <w:spacing w:after="0" w:line="240" w:lineRule="auto"/>
    </w:pPr>
    <w:rPr>
      <w:rFonts w:eastAsiaTheme="minorEastAsia"/>
      <w:color w:val="000000" w:themeColor="text1"/>
      <w:kern w:val="0"/>
      <w:sz w:val="20"/>
      <w:szCs w:val="20"/>
      <w:lang w:eastAsia="en-IN"/>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sid w:val="0065713E"/>
    <w:pPr>
      <w:spacing w:after="0" w:line="240" w:lineRule="auto"/>
    </w:pPr>
    <w:rPr>
      <w:rFonts w:eastAsiaTheme="minorEastAsia"/>
      <w:color w:val="000000" w:themeColor="text1"/>
      <w:kern w:val="0"/>
      <w:sz w:val="20"/>
      <w:szCs w:val="20"/>
      <w:lang w:eastAsia="en-IN"/>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65713E"/>
    <w:pPr>
      <w:spacing w:after="0" w:line="240" w:lineRule="auto"/>
    </w:pPr>
    <w:rPr>
      <w:rFonts w:eastAsiaTheme="minorEastAsia"/>
      <w:color w:val="000000" w:themeColor="text1"/>
      <w:kern w:val="0"/>
      <w:sz w:val="20"/>
      <w:szCs w:val="20"/>
      <w:lang w:eastAsia="en-IN"/>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qFormat/>
    <w:rsid w:val="0065713E"/>
    <w:pPr>
      <w:spacing w:after="0" w:line="240" w:lineRule="auto"/>
    </w:pPr>
    <w:rPr>
      <w:rFonts w:eastAsiaTheme="minorEastAsia"/>
      <w:color w:val="000000" w:themeColor="text1"/>
      <w:kern w:val="0"/>
      <w:sz w:val="20"/>
      <w:szCs w:val="20"/>
      <w:lang w:eastAsia="en-IN"/>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qFormat/>
    <w:rsid w:val="0065713E"/>
    <w:pPr>
      <w:spacing w:after="0" w:line="240" w:lineRule="auto"/>
    </w:pPr>
    <w:rPr>
      <w:rFonts w:eastAsiaTheme="minorEastAsia"/>
      <w:color w:val="000000" w:themeColor="text1"/>
      <w:kern w:val="0"/>
      <w:sz w:val="20"/>
      <w:szCs w:val="20"/>
      <w:lang w:eastAsia="en-IN"/>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qFormat/>
    <w:rsid w:val="0065713E"/>
    <w:pPr>
      <w:spacing w:after="0" w:line="240" w:lineRule="auto"/>
    </w:pPr>
    <w:rPr>
      <w:rFonts w:eastAsiaTheme="minorEastAsia"/>
      <w:color w:val="000000" w:themeColor="text1"/>
      <w:kern w:val="0"/>
      <w:sz w:val="20"/>
      <w:szCs w:val="20"/>
      <w:lang w:eastAsia="en-IN"/>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qFormat/>
    <w:rsid w:val="0065713E"/>
    <w:pPr>
      <w:spacing w:after="0" w:line="240" w:lineRule="auto"/>
    </w:pPr>
    <w:rPr>
      <w:rFonts w:eastAsiaTheme="minorEastAsia"/>
      <w:color w:val="000000" w:themeColor="text1"/>
      <w:kern w:val="0"/>
      <w:sz w:val="20"/>
      <w:szCs w:val="20"/>
      <w:lang w:eastAsia="en-IN"/>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65713E"/>
    <w:pPr>
      <w:spacing w:after="0" w:line="240" w:lineRule="auto"/>
    </w:pPr>
    <w:rPr>
      <w:rFonts w:eastAsiaTheme="minorEastAsia"/>
      <w:color w:val="000000" w:themeColor="text1"/>
      <w:kern w:val="0"/>
      <w:sz w:val="20"/>
      <w:szCs w:val="20"/>
      <w:lang w:eastAsia="en-IN"/>
      <w14:ligatures w14:val="none"/>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sid w:val="0065713E"/>
    <w:pPr>
      <w:spacing w:after="0" w:line="240" w:lineRule="auto"/>
    </w:pPr>
    <w:rPr>
      <w:rFonts w:eastAsiaTheme="minorEastAsia"/>
      <w:color w:val="000000" w:themeColor="text1"/>
      <w:kern w:val="0"/>
      <w:sz w:val="20"/>
      <w:szCs w:val="20"/>
      <w:lang w:eastAsia="en-IN"/>
      <w14:ligatures w14:val="none"/>
    </w:rPr>
    <w:tblPr>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qFormat/>
    <w:rsid w:val="0065713E"/>
    <w:pPr>
      <w:spacing w:after="0" w:line="240" w:lineRule="auto"/>
    </w:pPr>
    <w:rPr>
      <w:rFonts w:eastAsiaTheme="minorEastAsia"/>
      <w:color w:val="000000" w:themeColor="text1"/>
      <w:kern w:val="0"/>
      <w:sz w:val="20"/>
      <w:szCs w:val="20"/>
      <w:lang w:eastAsia="en-IN"/>
      <w14:ligatures w14:val="none"/>
    </w:rPr>
    <w:tblPr>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qFormat/>
    <w:rsid w:val="0065713E"/>
    <w:pPr>
      <w:spacing w:after="0" w:line="240" w:lineRule="auto"/>
    </w:pPr>
    <w:rPr>
      <w:rFonts w:eastAsiaTheme="minorEastAsia"/>
      <w:color w:val="000000" w:themeColor="text1"/>
      <w:kern w:val="0"/>
      <w:sz w:val="20"/>
      <w:szCs w:val="20"/>
      <w:lang w:eastAsia="en-IN"/>
      <w14:ligatures w14:val="none"/>
    </w:rPr>
    <w:tblPr>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qFormat/>
    <w:rsid w:val="0065713E"/>
    <w:pPr>
      <w:spacing w:after="0" w:line="240" w:lineRule="auto"/>
    </w:pPr>
    <w:rPr>
      <w:rFonts w:eastAsiaTheme="minorEastAsia"/>
      <w:color w:val="000000" w:themeColor="text1"/>
      <w:kern w:val="0"/>
      <w:sz w:val="20"/>
      <w:szCs w:val="20"/>
      <w:lang w:eastAsia="en-IN"/>
      <w14:ligatures w14:val="none"/>
    </w:rPr>
    <w:tblPr>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65713E"/>
    <w:pPr>
      <w:spacing w:after="0" w:line="240" w:lineRule="auto"/>
    </w:pPr>
    <w:rPr>
      <w:rFonts w:eastAsiaTheme="minorEastAsia"/>
      <w:color w:val="000000" w:themeColor="text1"/>
      <w:kern w:val="0"/>
      <w:sz w:val="20"/>
      <w:szCs w:val="20"/>
      <w:lang w:eastAsia="en-IN"/>
      <w14:ligatures w14:val="none"/>
    </w:rPr>
    <w:tblPr>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qFormat/>
    <w:rsid w:val="0065713E"/>
    <w:pPr>
      <w:spacing w:after="0" w:line="240" w:lineRule="auto"/>
    </w:pPr>
    <w:rPr>
      <w:rFonts w:eastAsiaTheme="minorEastAsia"/>
      <w:color w:val="000000" w:themeColor="text1"/>
      <w:kern w:val="0"/>
      <w:sz w:val="20"/>
      <w:szCs w:val="20"/>
      <w:lang w:eastAsia="en-IN"/>
      <w14:ligatures w14:val="none"/>
    </w:rPr>
    <w:tblPr>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NoSpacing">
    <w:name w:val="No Spacing"/>
    <w:uiPriority w:val="1"/>
    <w:qFormat/>
    <w:rsid w:val="0065713E"/>
    <w:pPr>
      <w:spacing w:after="0" w:line="240" w:lineRule="auto"/>
    </w:pPr>
    <w:rPr>
      <w:rFonts w:eastAsiaTheme="minorEastAsia"/>
      <w:kern w:val="0"/>
      <w:sz w:val="22"/>
      <w:szCs w:val="22"/>
      <w:lang w:val="en-US"/>
      <w14:ligatures w14:val="none"/>
    </w:rPr>
  </w:style>
  <w:style w:type="character" w:customStyle="1" w:styleId="SubtleEmphasis1">
    <w:name w:val="Subtle Emphasis1"/>
    <w:basedOn w:val="DefaultParagraphFont"/>
    <w:uiPriority w:val="19"/>
    <w:qFormat/>
    <w:rsid w:val="0065713E"/>
    <w:rPr>
      <w:i/>
      <w:iCs/>
      <w:color w:val="7F7F7F" w:themeColor="text1" w:themeTint="80"/>
    </w:rPr>
  </w:style>
  <w:style w:type="character" w:customStyle="1" w:styleId="IntenseEmphasis1">
    <w:name w:val="Intense Emphasis1"/>
    <w:basedOn w:val="DefaultParagraphFont"/>
    <w:uiPriority w:val="21"/>
    <w:qFormat/>
    <w:rsid w:val="0065713E"/>
    <w:rPr>
      <w:b/>
      <w:bCs/>
      <w:i/>
      <w:iCs/>
      <w:color w:val="156082" w:themeColor="accent1"/>
    </w:rPr>
  </w:style>
  <w:style w:type="character" w:customStyle="1" w:styleId="SubtleReference1">
    <w:name w:val="Subtle Reference1"/>
    <w:basedOn w:val="DefaultParagraphFont"/>
    <w:uiPriority w:val="31"/>
    <w:qFormat/>
    <w:rsid w:val="0065713E"/>
    <w:rPr>
      <w:smallCaps/>
      <w:color w:val="E97132" w:themeColor="accent2"/>
      <w:u w:val="single"/>
    </w:rPr>
  </w:style>
  <w:style w:type="character" w:customStyle="1" w:styleId="IntenseReference1">
    <w:name w:val="Intense Reference1"/>
    <w:basedOn w:val="DefaultParagraphFont"/>
    <w:uiPriority w:val="32"/>
    <w:qFormat/>
    <w:rsid w:val="0065713E"/>
    <w:rPr>
      <w:b/>
      <w:bCs/>
      <w:smallCaps/>
      <w:color w:val="E97132" w:themeColor="accent2"/>
      <w:spacing w:val="5"/>
      <w:u w:val="single"/>
    </w:rPr>
  </w:style>
  <w:style w:type="character" w:customStyle="1" w:styleId="BookTitle1">
    <w:name w:val="Book Title1"/>
    <w:basedOn w:val="DefaultParagraphFont"/>
    <w:uiPriority w:val="33"/>
    <w:qFormat/>
    <w:rsid w:val="0065713E"/>
    <w:rPr>
      <w:b/>
      <w:bCs/>
      <w:smallCaps/>
      <w:spacing w:val="5"/>
    </w:rPr>
  </w:style>
  <w:style w:type="paragraph" w:customStyle="1" w:styleId="TOCHeading1">
    <w:name w:val="TOC Heading1"/>
    <w:basedOn w:val="Heading1"/>
    <w:next w:val="Normal"/>
    <w:uiPriority w:val="39"/>
    <w:semiHidden/>
    <w:unhideWhenUsed/>
    <w:qFormat/>
    <w:rsid w:val="0065713E"/>
    <w:pPr>
      <w:spacing w:before="480" w:after="0"/>
      <w:outlineLvl w:val="9"/>
    </w:pPr>
    <w:rPr>
      <w:b/>
      <w:bCs/>
      <w:sz w:val="32"/>
      <w:szCs w:val="28"/>
    </w:rPr>
  </w:style>
  <w:style w:type="paragraph" w:customStyle="1" w:styleId="pdq2pgselectionanchorcontainer">
    <w:name w:val="pdq2pg_selectionanchorcontainer"/>
    <w:basedOn w:val="Normal"/>
    <w:qFormat/>
    <w:rsid w:val="0065713E"/>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_rels/header3.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7513</Words>
  <Characters>42827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chinta</dc:creator>
  <cp:keywords/>
  <dc:description/>
  <cp:lastModifiedBy>sruthi chinta</cp:lastModifiedBy>
  <cp:revision>2</cp:revision>
  <dcterms:created xsi:type="dcterms:W3CDTF">2026-09-30T04:38:00Z</dcterms:created>
  <dcterms:modified xsi:type="dcterms:W3CDTF">2026-09-30T04:38:00Z</dcterms:modified>
</cp:coreProperties>
</file>